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1A41E5" w:rsidRPr="002D4CA5" w14:paraId="4F753287" w14:textId="77777777" w:rsidTr="006E4CDE">
        <w:tc>
          <w:tcPr>
            <w:tcW w:w="3348" w:type="dxa"/>
            <w:shd w:val="clear" w:color="auto" w:fill="auto"/>
          </w:tcPr>
          <w:p w14:paraId="6827043E" w14:textId="77777777" w:rsidR="001A41E5" w:rsidRPr="002D4CA5" w:rsidRDefault="001A41E5" w:rsidP="006E4CDE">
            <w:pPr>
              <w:spacing w:after="120"/>
              <w:jc w:val="center"/>
              <w:rPr>
                <w:b/>
              </w:rPr>
            </w:pPr>
            <w:r w:rsidRPr="002D4CA5">
              <w:rPr>
                <w:b/>
                <w:bCs/>
              </w:rPr>
              <w:t>CHÍNH PHỦ</w:t>
            </w:r>
            <w:r w:rsidRPr="002D4CA5">
              <w:rPr>
                <w:szCs w:val="24"/>
              </w:rPr>
              <w:br/>
            </w:r>
            <w:r w:rsidRPr="002D4CA5">
              <w:rPr>
                <w:b/>
              </w:rPr>
              <w:t>-------</w:t>
            </w:r>
          </w:p>
        </w:tc>
        <w:tc>
          <w:tcPr>
            <w:tcW w:w="5508" w:type="dxa"/>
            <w:shd w:val="clear" w:color="auto" w:fill="auto"/>
          </w:tcPr>
          <w:p w14:paraId="3BDAAEEB" w14:textId="77777777" w:rsidR="001A41E5" w:rsidRPr="002D4CA5" w:rsidRDefault="001A41E5" w:rsidP="006E4CDE">
            <w:pPr>
              <w:spacing w:after="120"/>
              <w:jc w:val="center"/>
            </w:pPr>
            <w:r w:rsidRPr="002D4CA5">
              <w:rPr>
                <w:b/>
              </w:rPr>
              <w:t>CỘNG HÒA XÃ HỘI CHỦ NGHĨA VIỆT NAM</w:t>
            </w:r>
            <w:r w:rsidRPr="002D4CA5">
              <w:rPr>
                <w:b/>
              </w:rPr>
              <w:br/>
              <w:t xml:space="preserve">Độc lập - Tự do - Hạnh phúc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1A41E5" w:rsidRPr="002D4CA5" w14:paraId="2E5557B1" w14:textId="77777777" w:rsidTr="006E4CDE">
        <w:tc>
          <w:tcPr>
            <w:tcW w:w="3348" w:type="dxa"/>
            <w:shd w:val="clear" w:color="auto" w:fill="auto"/>
          </w:tcPr>
          <w:p w14:paraId="5E2057FB" w14:textId="77777777" w:rsidR="001A41E5" w:rsidRPr="002D4CA5" w:rsidRDefault="001A41E5" w:rsidP="006E4CDE">
            <w:pPr>
              <w:spacing w:before="120"/>
              <w:jc w:val="center"/>
              <w:rPr>
                <w:b/>
                <w:bCs/>
              </w:rPr>
            </w:pPr>
            <w:r w:rsidRPr="002D4CA5">
              <w:t>Số: 166</w:t>
            </w:r>
            <w:r w:rsidR="002D4CA5" w:rsidRPr="002D4CA5">
              <w:t>/</w:t>
            </w:r>
            <w:r w:rsidRPr="002D4CA5">
              <w:t>2024</w:t>
            </w:r>
            <w:r w:rsidR="002D4CA5" w:rsidRPr="002D4CA5">
              <w:t>/</w:t>
            </w:r>
            <w:r w:rsidRPr="002D4CA5">
              <w:t>NĐ-CP</w:t>
            </w:r>
          </w:p>
        </w:tc>
        <w:tc>
          <w:tcPr>
            <w:tcW w:w="5508" w:type="dxa"/>
            <w:shd w:val="clear" w:color="auto" w:fill="auto"/>
          </w:tcPr>
          <w:p w14:paraId="19DC2A74" w14:textId="77777777" w:rsidR="001A41E5" w:rsidRPr="002D4CA5" w:rsidRDefault="001A41E5" w:rsidP="006E4CDE">
            <w:pPr>
              <w:spacing w:before="120"/>
              <w:jc w:val="right"/>
              <w:rPr>
                <w:b/>
                <w:bCs/>
              </w:rPr>
            </w:pPr>
            <w:r w:rsidRPr="002D4CA5">
              <w:rPr>
                <w:i/>
                <w:iCs/>
              </w:rPr>
              <w:t>Hà Nội, ngày 26 tháng 12 năm 2024</w:t>
            </w:r>
          </w:p>
        </w:tc>
      </w:tr>
    </w:tbl>
    <w:p w14:paraId="1B11F9F2" w14:textId="77777777" w:rsidR="001A41E5" w:rsidRPr="002D4CA5" w:rsidRDefault="001A41E5" w:rsidP="00F9280F">
      <w:pPr>
        <w:spacing w:before="120"/>
        <w:rPr>
          <w:b/>
          <w:bCs/>
        </w:rPr>
      </w:pPr>
    </w:p>
    <w:p w14:paraId="1BAE67D2" w14:textId="77777777" w:rsidR="00171DAF" w:rsidRPr="002D4CA5" w:rsidRDefault="00BA1528" w:rsidP="00F9280F">
      <w:pPr>
        <w:spacing w:before="120"/>
        <w:jc w:val="center"/>
        <w:rPr>
          <w:b/>
          <w:sz w:val="24"/>
          <w:szCs w:val="26"/>
        </w:rPr>
      </w:pPr>
      <w:bookmarkStart w:id="0" w:name="loai_1"/>
      <w:r w:rsidRPr="002D4CA5">
        <w:rPr>
          <w:b/>
          <w:bCs/>
          <w:sz w:val="24"/>
        </w:rPr>
        <w:t>NGHỊ ĐỊNH</w:t>
      </w:r>
      <w:bookmarkEnd w:id="0"/>
    </w:p>
    <w:p w14:paraId="0CD1B1E4" w14:textId="77777777" w:rsidR="00171DAF" w:rsidRPr="002D4CA5" w:rsidRDefault="00BA1528" w:rsidP="00F9280F">
      <w:pPr>
        <w:spacing w:before="120"/>
        <w:jc w:val="center"/>
        <w:rPr>
          <w:szCs w:val="26"/>
        </w:rPr>
      </w:pPr>
      <w:bookmarkStart w:id="1" w:name="loai_1_name"/>
      <w:r w:rsidRPr="002D4CA5">
        <w:rPr>
          <w:bCs/>
        </w:rPr>
        <w:t xml:space="preserve">QUY ĐỊNH VỀ </w:t>
      </w:r>
      <w:r w:rsidR="002E1E1E" w:rsidRPr="002D4CA5">
        <w:rPr>
          <w:bCs/>
        </w:rPr>
        <w:t>ĐIỀU</w:t>
      </w:r>
      <w:r w:rsidRPr="002D4CA5">
        <w:rPr>
          <w:bCs/>
        </w:rPr>
        <w:t xml:space="preserve"> KIỆN KINH DOANH DỊCH VỤ KIỂM ĐỊNH XE CƠ GIỚI; TỔ CHỨC, HOẠT ĐỘNG CỦA CƠ SỞ ĐĂNG KIỂM; NIÊN HẠN SỬ DỤNG CỦA XE CƠ GIỚI</w:t>
      </w:r>
      <w:bookmarkEnd w:id="1"/>
    </w:p>
    <w:p w14:paraId="63A2400F" w14:textId="77777777" w:rsidR="002D4CA5" w:rsidRPr="002D4CA5" w:rsidRDefault="002D4CA5" w:rsidP="002D4CA5">
      <w:pPr>
        <w:spacing w:before="120"/>
        <w:rPr>
          <w:i/>
          <w:iCs/>
        </w:rPr>
      </w:pPr>
      <w:r w:rsidRPr="002D4CA5">
        <w:rPr>
          <w:i/>
          <w:iCs/>
        </w:rPr>
        <w:t xml:space="preserve">Căn cứ </w:t>
      </w:r>
      <w:bookmarkStart w:id="2" w:name="tvpllink_jofmpsyqcp"/>
      <w:r w:rsidRPr="002D4CA5">
        <w:rPr>
          <w:i/>
          <w:iCs/>
        </w:rPr>
        <w:t>Luật Tổ chức Chính phủ</w:t>
      </w:r>
      <w:bookmarkEnd w:id="2"/>
      <w:r w:rsidRPr="002D4CA5">
        <w:rPr>
          <w:i/>
          <w:iCs/>
        </w:rPr>
        <w:t xml:space="preserve"> ngày 19 tháng 6 năm 2015; </w:t>
      </w:r>
      <w:bookmarkStart w:id="3" w:name="tvpllink_cdgudmonqm"/>
      <w:r w:rsidRPr="002D4CA5">
        <w:rPr>
          <w:i/>
          <w:iCs/>
        </w:rPr>
        <w:t>Luật sửa đổi, bổ sung một số điều của Luật Tổ chức Chính phủ và Luật Tổ chức chính quyền địa phương</w:t>
      </w:r>
      <w:bookmarkEnd w:id="3"/>
      <w:r w:rsidRPr="002D4CA5">
        <w:rPr>
          <w:i/>
          <w:iCs/>
        </w:rPr>
        <w:t xml:space="preserve"> ngày 22 tháng 11 năm 2019;</w:t>
      </w:r>
    </w:p>
    <w:p w14:paraId="62805D2F" w14:textId="77777777" w:rsidR="002D4CA5" w:rsidRPr="002D4CA5" w:rsidRDefault="002D4CA5" w:rsidP="002D4CA5">
      <w:pPr>
        <w:spacing w:before="120"/>
        <w:rPr>
          <w:i/>
          <w:iCs/>
        </w:rPr>
      </w:pPr>
      <w:r w:rsidRPr="002D4CA5">
        <w:rPr>
          <w:i/>
          <w:iCs/>
        </w:rPr>
        <w:t xml:space="preserve">Căn cứ </w:t>
      </w:r>
      <w:bookmarkStart w:id="4" w:name="tvpllink_mhyivazsmk"/>
      <w:r w:rsidRPr="002D4CA5">
        <w:rPr>
          <w:i/>
          <w:iCs/>
        </w:rPr>
        <w:t>Luật Chất lượng sản phẩm, hàng hóa</w:t>
      </w:r>
      <w:bookmarkEnd w:id="4"/>
      <w:r w:rsidRPr="002D4CA5">
        <w:rPr>
          <w:i/>
          <w:iCs/>
        </w:rPr>
        <w:t xml:space="preserve"> ngày 21 tháng 11 năm 2007;</w:t>
      </w:r>
    </w:p>
    <w:p w14:paraId="7183B6D4" w14:textId="77777777" w:rsidR="002D4CA5" w:rsidRPr="002D4CA5" w:rsidRDefault="002D4CA5" w:rsidP="002D4CA5">
      <w:pPr>
        <w:spacing w:before="120"/>
        <w:rPr>
          <w:i/>
          <w:iCs/>
        </w:rPr>
      </w:pPr>
      <w:r w:rsidRPr="002D4CA5">
        <w:rPr>
          <w:i/>
          <w:iCs/>
        </w:rPr>
        <w:t xml:space="preserve">Căn cứ </w:t>
      </w:r>
      <w:bookmarkStart w:id="5" w:name="tvpllink_gwozgqnrqo"/>
      <w:r w:rsidRPr="002D4CA5">
        <w:rPr>
          <w:i/>
          <w:iCs/>
        </w:rPr>
        <w:t>Luật Đầu tư</w:t>
      </w:r>
      <w:bookmarkEnd w:id="5"/>
      <w:r w:rsidRPr="002D4CA5">
        <w:rPr>
          <w:i/>
          <w:iCs/>
        </w:rPr>
        <w:t xml:space="preserve"> ngày 17 tháng 6 năm 2020;</w:t>
      </w:r>
    </w:p>
    <w:p w14:paraId="6509CC4A" w14:textId="77777777" w:rsidR="002D4CA5" w:rsidRPr="002D4CA5" w:rsidRDefault="002D4CA5" w:rsidP="002D4CA5">
      <w:pPr>
        <w:spacing w:before="120"/>
        <w:rPr>
          <w:i/>
          <w:iCs/>
        </w:rPr>
      </w:pPr>
      <w:r w:rsidRPr="002D4CA5">
        <w:rPr>
          <w:i/>
          <w:iCs/>
        </w:rPr>
        <w:t xml:space="preserve">Căn cứ </w:t>
      </w:r>
      <w:bookmarkStart w:id="6" w:name="tvpllink_aebadsyxvg"/>
      <w:r w:rsidRPr="002D4CA5">
        <w:rPr>
          <w:i/>
          <w:iCs/>
        </w:rPr>
        <w:t>Luật Trật tự, an toàn giao thông đường bộ</w:t>
      </w:r>
      <w:bookmarkEnd w:id="6"/>
      <w:r w:rsidRPr="002D4CA5">
        <w:rPr>
          <w:i/>
          <w:iCs/>
        </w:rPr>
        <w:t xml:space="preserve"> ngày 27 tháng 6 năm 2024;</w:t>
      </w:r>
    </w:p>
    <w:p w14:paraId="43EF14AA" w14:textId="77777777" w:rsidR="002D4CA5" w:rsidRPr="002D4CA5" w:rsidRDefault="002D4CA5" w:rsidP="002D4CA5">
      <w:pPr>
        <w:spacing w:before="120"/>
        <w:rPr>
          <w:i/>
          <w:iCs/>
        </w:rPr>
      </w:pPr>
      <w:r w:rsidRPr="002D4CA5">
        <w:rPr>
          <w:i/>
          <w:iCs/>
        </w:rPr>
        <w:t>Theo đề nghị của Bộ trưởng Bộ Giao thông vận tải;</w:t>
      </w:r>
    </w:p>
    <w:p w14:paraId="45F8992C" w14:textId="77777777" w:rsidR="00171DAF" w:rsidRPr="002D4CA5" w:rsidRDefault="002D4CA5" w:rsidP="002D4CA5">
      <w:pPr>
        <w:spacing w:before="120"/>
        <w:rPr>
          <w:szCs w:val="26"/>
        </w:rPr>
      </w:pPr>
      <w:r w:rsidRPr="002D4CA5">
        <w:rPr>
          <w:i/>
          <w:iCs/>
        </w:rPr>
        <w:t>Chính phủ ban hành Nghị định quy định về điều kiện kinh doanh dịch vụ kiểm định xe cơ giới; tổ chức, hoạt động của cơ sở đăng kiểm; niên hạn sử dụng của xe cơ giới</w:t>
      </w:r>
      <w:r w:rsidR="00171DAF" w:rsidRPr="002D4CA5">
        <w:rPr>
          <w:i/>
          <w:iCs/>
        </w:rPr>
        <w:t>.</w:t>
      </w:r>
    </w:p>
    <w:p w14:paraId="6D18F789" w14:textId="77777777" w:rsidR="00171DAF" w:rsidRPr="002D4CA5" w:rsidRDefault="00946A70" w:rsidP="00F9280F">
      <w:pPr>
        <w:spacing w:before="120"/>
        <w:rPr>
          <w:szCs w:val="26"/>
        </w:rPr>
      </w:pPr>
      <w:bookmarkStart w:id="7" w:name="chuong_1"/>
      <w:r w:rsidRPr="002D4CA5">
        <w:rPr>
          <w:b/>
          <w:bCs/>
        </w:rPr>
        <w:t>Chương</w:t>
      </w:r>
      <w:r w:rsidR="00BA1528" w:rsidRPr="002D4CA5">
        <w:rPr>
          <w:b/>
          <w:bCs/>
        </w:rPr>
        <w:t xml:space="preserve"> I</w:t>
      </w:r>
      <w:bookmarkEnd w:id="7"/>
    </w:p>
    <w:p w14:paraId="71DD38B4" w14:textId="77777777" w:rsidR="00171DAF" w:rsidRPr="002D4CA5" w:rsidRDefault="00BA1528" w:rsidP="00F9280F">
      <w:pPr>
        <w:spacing w:before="120"/>
        <w:jc w:val="center"/>
        <w:rPr>
          <w:b/>
          <w:sz w:val="24"/>
          <w:szCs w:val="26"/>
        </w:rPr>
      </w:pPr>
      <w:bookmarkStart w:id="8" w:name="chuong_1_name"/>
      <w:r w:rsidRPr="002D4CA5">
        <w:rPr>
          <w:b/>
          <w:bCs/>
          <w:sz w:val="24"/>
        </w:rPr>
        <w:t>QUY ĐỊNH CHUNG</w:t>
      </w:r>
      <w:bookmarkEnd w:id="8"/>
    </w:p>
    <w:p w14:paraId="4ED54DFF" w14:textId="77777777" w:rsidR="00171DAF" w:rsidRPr="002D4CA5" w:rsidRDefault="002E1E1E" w:rsidP="00F9280F">
      <w:pPr>
        <w:spacing w:before="120"/>
        <w:rPr>
          <w:szCs w:val="26"/>
        </w:rPr>
      </w:pPr>
      <w:bookmarkStart w:id="9" w:name="dieu_1"/>
      <w:r w:rsidRPr="002D4CA5">
        <w:rPr>
          <w:b/>
          <w:bCs/>
        </w:rPr>
        <w:t>Điều</w:t>
      </w:r>
      <w:r w:rsidR="00BA1528" w:rsidRPr="002D4CA5">
        <w:rPr>
          <w:b/>
          <w:bCs/>
        </w:rPr>
        <w:t xml:space="preserve"> 1. Phạm vi </w:t>
      </w:r>
      <w:r w:rsidRPr="002D4CA5">
        <w:rPr>
          <w:b/>
          <w:bCs/>
        </w:rPr>
        <w:t>điều</w:t>
      </w:r>
      <w:r w:rsidR="00BA1528" w:rsidRPr="002D4CA5">
        <w:rPr>
          <w:b/>
          <w:bCs/>
        </w:rPr>
        <w:t xml:space="preserve"> chỉnh</w:t>
      </w:r>
      <w:bookmarkEnd w:id="9"/>
    </w:p>
    <w:p w14:paraId="681E0C2C" w14:textId="77777777" w:rsidR="00171DAF" w:rsidRPr="002D4CA5" w:rsidRDefault="002E1E1E" w:rsidP="00F9280F">
      <w:pPr>
        <w:spacing w:before="120"/>
        <w:rPr>
          <w:szCs w:val="26"/>
        </w:rPr>
      </w:pPr>
      <w:r w:rsidRPr="002D4CA5">
        <w:t>Nghị định này</w:t>
      </w:r>
      <w:r w:rsidR="00F64356" w:rsidRPr="002D4CA5">
        <w:t xml:space="preserve"> </w:t>
      </w:r>
      <w:r w:rsidR="00171DAF" w:rsidRPr="002D4CA5">
        <w:t>quy</w:t>
      </w:r>
      <w:r w:rsidR="00F64356" w:rsidRPr="002D4CA5">
        <w:t xml:space="preserve"> </w:t>
      </w:r>
      <w:r w:rsidR="00171DAF" w:rsidRPr="002D4CA5">
        <w:t>định</w:t>
      </w:r>
      <w:r w:rsidR="00F64356" w:rsidRPr="002D4CA5">
        <w:t xml:space="preserve"> </w:t>
      </w:r>
      <w:r w:rsidR="00171DAF" w:rsidRPr="002D4CA5">
        <w:t>về:</w:t>
      </w:r>
    </w:p>
    <w:p w14:paraId="63C5DA56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1.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kinh</w:t>
      </w:r>
      <w:r w:rsidR="00F64356" w:rsidRPr="002D4CA5">
        <w:t xml:space="preserve"> </w:t>
      </w:r>
      <w:r w:rsidRPr="002D4CA5">
        <w:t>doanh</w:t>
      </w:r>
      <w:r w:rsidR="00F64356" w:rsidRPr="002D4CA5">
        <w:t xml:space="preserve"> </w:t>
      </w:r>
      <w:r w:rsidRPr="002D4CA5">
        <w:t>dịch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rơ</w:t>
      </w:r>
      <w:r w:rsidR="00F64356" w:rsidRPr="002D4CA5">
        <w:t xml:space="preserve"> </w:t>
      </w:r>
      <w:r w:rsidRPr="002D4CA5">
        <w:t>moóc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sơ</w:t>
      </w:r>
      <w:r w:rsidR="00F64356" w:rsidRPr="002D4CA5">
        <w:t xml:space="preserve"> </w:t>
      </w:r>
      <w:r w:rsidRPr="002D4CA5">
        <w:t>mi</w:t>
      </w:r>
      <w:r w:rsidR="00F64356" w:rsidRPr="002D4CA5">
        <w:t xml:space="preserve"> </w:t>
      </w:r>
      <w:r w:rsidRPr="002D4CA5">
        <w:t>rơ</w:t>
      </w:r>
      <w:r w:rsidR="00F64356" w:rsidRPr="002D4CA5">
        <w:t xml:space="preserve"> </w:t>
      </w:r>
      <w:r w:rsidRPr="002D4CA5">
        <w:t>moóc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kéo</w:t>
      </w:r>
      <w:r w:rsidR="00F64356" w:rsidRPr="002D4CA5">
        <w:t xml:space="preserve"> </w:t>
      </w:r>
      <w:r w:rsidRPr="002D4CA5">
        <w:t>bởi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bốn</w:t>
      </w:r>
      <w:r w:rsidR="00F64356" w:rsidRPr="002D4CA5">
        <w:t xml:space="preserve"> </w:t>
      </w:r>
      <w:r w:rsidRPr="002D4CA5">
        <w:t>bánh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cơ,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hàng</w:t>
      </w:r>
      <w:r w:rsidR="00F64356" w:rsidRPr="002D4CA5">
        <w:t xml:space="preserve"> </w:t>
      </w:r>
      <w:r w:rsidRPr="002D4CA5">
        <w:t>bốn</w:t>
      </w:r>
      <w:r w:rsidR="00F64356" w:rsidRPr="002D4CA5">
        <w:t xml:space="preserve"> </w:t>
      </w:r>
      <w:r w:rsidRPr="002D4CA5">
        <w:t>bánh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cơ;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3855F3BA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2.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kiểm.</w:t>
      </w:r>
    </w:p>
    <w:p w14:paraId="54740248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3.</w:t>
      </w:r>
      <w:r w:rsidR="00F64356" w:rsidRPr="002D4CA5">
        <w:t xml:space="preserve"> </w:t>
      </w:r>
      <w:r w:rsidRPr="002D4CA5">
        <w:t>Niên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hàng,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</w:t>
      </w:r>
      <w:r w:rsidR="00F64356" w:rsidRPr="002D4CA5">
        <w:t xml:space="preserve"> </w:t>
      </w:r>
      <w:r w:rsidRPr="002D4CA5">
        <w:t>cả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hàng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dùng;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phép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09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lên,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kể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lái</w:t>
      </w:r>
      <w:r w:rsidR="00F64356" w:rsidRPr="002D4CA5">
        <w:t xml:space="preserve"> </w:t>
      </w:r>
      <w:r w:rsidRPr="002D4CA5">
        <w:t>xe;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trẻ</w:t>
      </w:r>
      <w:r w:rsidR="00F64356" w:rsidRPr="002D4CA5">
        <w:t xml:space="preserve"> </w:t>
      </w:r>
      <w:r w:rsidRPr="002D4CA5">
        <w:t>em</w:t>
      </w:r>
      <w:r w:rsidR="00F64356" w:rsidRPr="002D4CA5">
        <w:t xml:space="preserve"> </w:t>
      </w:r>
      <w:r w:rsidRPr="002D4CA5">
        <w:t>mầm</w:t>
      </w:r>
      <w:r w:rsidR="00F64356" w:rsidRPr="002D4CA5">
        <w:t xml:space="preserve"> </w:t>
      </w:r>
      <w:r w:rsidRPr="002D4CA5">
        <w:t>non,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học</w:t>
      </w:r>
      <w:r w:rsidR="00F64356" w:rsidRPr="002D4CA5">
        <w:t xml:space="preserve"> </w:t>
      </w:r>
      <w:r w:rsidRPr="002D4CA5">
        <w:t>sinh,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hàng</w:t>
      </w:r>
      <w:r w:rsidR="00F64356" w:rsidRPr="002D4CA5">
        <w:t xml:space="preserve"> </w:t>
      </w:r>
      <w:r w:rsidRPr="002D4CA5">
        <w:t>bốn</w:t>
      </w:r>
      <w:r w:rsidR="00F64356" w:rsidRPr="002D4CA5">
        <w:t xml:space="preserve"> </w:t>
      </w:r>
      <w:r w:rsidRPr="002D4CA5">
        <w:t>bánh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chở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bốn</w:t>
      </w:r>
      <w:r w:rsidR="00F64356" w:rsidRPr="002D4CA5">
        <w:t xml:space="preserve"> </w:t>
      </w:r>
      <w:r w:rsidRPr="002D4CA5">
        <w:t>bánh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cơ.</w:t>
      </w:r>
    </w:p>
    <w:p w14:paraId="01886A96" w14:textId="77777777" w:rsidR="00171DAF" w:rsidRPr="002D4CA5" w:rsidRDefault="002E1E1E" w:rsidP="00F9280F">
      <w:pPr>
        <w:spacing w:before="120"/>
        <w:rPr>
          <w:szCs w:val="26"/>
        </w:rPr>
      </w:pPr>
      <w:bookmarkStart w:id="10" w:name="dieu_2"/>
      <w:r w:rsidRPr="002D4CA5">
        <w:rPr>
          <w:b/>
          <w:bCs/>
        </w:rPr>
        <w:t>Điều</w:t>
      </w:r>
      <w:r w:rsidR="00BA1528" w:rsidRPr="002D4CA5">
        <w:rPr>
          <w:b/>
          <w:bCs/>
        </w:rPr>
        <w:t xml:space="preserve"> 2. Đối tượng áp dụng</w:t>
      </w:r>
      <w:bookmarkEnd w:id="10"/>
    </w:p>
    <w:p w14:paraId="696DBB94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1.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cá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đến:</w:t>
      </w:r>
    </w:p>
    <w:p w14:paraId="31C21AB9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a)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kinh</w:t>
      </w:r>
      <w:r w:rsidR="00F64356" w:rsidRPr="002D4CA5">
        <w:t xml:space="preserve"> </w:t>
      </w:r>
      <w:r w:rsidRPr="002D4CA5">
        <w:t>doanh</w:t>
      </w:r>
      <w:r w:rsidR="00F64356" w:rsidRPr="002D4CA5">
        <w:t xml:space="preserve"> </w:t>
      </w:r>
      <w:r w:rsidRPr="002D4CA5">
        <w:t>dịch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giới;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dùng;</w:t>
      </w:r>
    </w:p>
    <w:p w14:paraId="7E87F71B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b)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lý,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cải</w:t>
      </w:r>
      <w:r w:rsidR="00F64356" w:rsidRPr="002D4CA5">
        <w:t xml:space="preserve"> </w:t>
      </w:r>
      <w:r w:rsidRPr="002D4CA5">
        <w:t>tạo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niên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dụng,</w:t>
      </w:r>
      <w:r w:rsidR="00F64356" w:rsidRPr="002D4CA5">
        <w:t xml:space="preserve"> </w:t>
      </w:r>
      <w:r w:rsidRPr="002D4CA5">
        <w:t>trừ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niên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11" w:name="dc_1"/>
      <w:r w:rsidR="002E1E1E" w:rsidRPr="002D4CA5">
        <w:t>khoản</w:t>
      </w:r>
      <w:r w:rsidR="00946A70" w:rsidRPr="002D4CA5">
        <w:t xml:space="preserve"> 3 </w:t>
      </w:r>
      <w:r w:rsidR="002E1E1E" w:rsidRPr="002D4CA5">
        <w:t>Điều</w:t>
      </w:r>
      <w:r w:rsidR="00946A70" w:rsidRPr="002D4CA5">
        <w:t xml:space="preserve"> 40 </w:t>
      </w:r>
      <w:r w:rsidR="002D4CA5" w:rsidRPr="002D4CA5">
        <w:t>Luật</w:t>
      </w:r>
      <w:r w:rsidR="00946A70" w:rsidRPr="002D4CA5">
        <w:t xml:space="preserve"> Trật tự, an toàn giao thông đường bộ</w:t>
      </w:r>
      <w:bookmarkEnd w:id="11"/>
      <w:r w:rsidRPr="002D4CA5">
        <w:t>.</w:t>
      </w:r>
    </w:p>
    <w:p w14:paraId="411FC716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2.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cá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thuộc</w:t>
      </w:r>
      <w:r w:rsidR="00F64356" w:rsidRPr="002D4CA5">
        <w:t xml:space="preserve"> </w:t>
      </w:r>
      <w:r w:rsidRPr="002D4CA5">
        <w:t>phạm</w:t>
      </w:r>
      <w:r w:rsidR="00F64356" w:rsidRPr="002D4CA5">
        <w:t xml:space="preserve"> </w:t>
      </w:r>
      <w:r w:rsidRPr="002D4CA5">
        <w:t>vi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Quốc</w:t>
      </w:r>
      <w:r w:rsidR="00F64356" w:rsidRPr="002D4CA5">
        <w:t xml:space="preserve"> </w:t>
      </w:r>
      <w:r w:rsidRPr="002D4CA5">
        <w:t>phòng,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an.</w:t>
      </w:r>
    </w:p>
    <w:p w14:paraId="7B256FA1" w14:textId="77777777" w:rsidR="00171DAF" w:rsidRPr="002D4CA5" w:rsidRDefault="002E1E1E" w:rsidP="00F9280F">
      <w:pPr>
        <w:spacing w:before="120"/>
        <w:rPr>
          <w:szCs w:val="26"/>
        </w:rPr>
      </w:pPr>
      <w:bookmarkStart w:id="12" w:name="dieu_3"/>
      <w:r w:rsidRPr="002D4CA5">
        <w:rPr>
          <w:b/>
          <w:bCs/>
        </w:rPr>
        <w:t>Điều</w:t>
      </w:r>
      <w:r w:rsidR="00BA1528" w:rsidRPr="002D4CA5">
        <w:rPr>
          <w:b/>
          <w:bCs/>
        </w:rPr>
        <w:t xml:space="preserve"> 3. Giải thích từ ngữ</w:t>
      </w:r>
      <w:bookmarkEnd w:id="12"/>
    </w:p>
    <w:p w14:paraId="66386F1E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1.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đơn</w:t>
      </w:r>
      <w:r w:rsidR="00F64356" w:rsidRPr="002D4CA5">
        <w:t xml:space="preserve"> </w:t>
      </w:r>
      <w:r w:rsidRPr="002D4CA5">
        <w:t>vị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lập,</w:t>
      </w:r>
      <w:r w:rsidR="00F64356" w:rsidRPr="002D4CA5">
        <w:t xml:space="preserve"> </w:t>
      </w:r>
      <w:r w:rsidRPr="002D4CA5">
        <w:t>doanh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tác</w:t>
      </w:r>
      <w:r w:rsidR="00F64356" w:rsidRPr="002D4CA5">
        <w:t xml:space="preserve"> </w:t>
      </w:r>
      <w:r w:rsidRPr="002D4CA5">
        <w:t>xã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thành</w:t>
      </w:r>
      <w:r w:rsidR="00F64356" w:rsidRPr="002D4CA5">
        <w:t xml:space="preserve"> </w:t>
      </w:r>
      <w:r w:rsidRPr="002D4CA5">
        <w:t>lập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,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giới;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1E0BC704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2.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giới.</w:t>
      </w:r>
    </w:p>
    <w:p w14:paraId="44DE9442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3.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(sau</w:t>
      </w:r>
      <w:r w:rsidR="00F64356" w:rsidRPr="002D4CA5">
        <w:t xml:space="preserve"> </w:t>
      </w:r>
      <w:r w:rsidRPr="002D4CA5">
        <w:t>đây</w:t>
      </w:r>
      <w:r w:rsidR="00F64356" w:rsidRPr="002D4CA5">
        <w:t xml:space="preserve"> </w:t>
      </w:r>
      <w:r w:rsidRPr="002D4CA5">
        <w:t>gọi</w:t>
      </w:r>
      <w:r w:rsidR="00F64356" w:rsidRPr="002D4CA5">
        <w:t xml:space="preserve"> </w:t>
      </w:r>
      <w:r w:rsidRPr="002D4CA5">
        <w:t>tắt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thải)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29EA7D79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4.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đánh</w:t>
      </w:r>
      <w:r w:rsidR="00F64356" w:rsidRPr="002D4CA5">
        <w:t xml:space="preserve"> </w:t>
      </w:r>
      <w:r w:rsidRPr="002D4CA5">
        <w:t>giá</w:t>
      </w:r>
      <w:r w:rsidR="00F64356" w:rsidRPr="002D4CA5">
        <w:t xml:space="preserve"> </w:t>
      </w:r>
      <w:r w:rsidRPr="002D4CA5">
        <w:t>lần</w:t>
      </w:r>
      <w:r w:rsidR="00F64356" w:rsidRPr="002D4CA5">
        <w:t xml:space="preserve"> </w:t>
      </w:r>
      <w:r w:rsidRPr="002D4CA5">
        <w:t>đầu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kỳ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tình</w:t>
      </w:r>
      <w:r w:rsidR="00F64356" w:rsidRPr="002D4CA5">
        <w:t xml:space="preserve"> </w:t>
      </w:r>
      <w:r w:rsidRPr="002D4CA5">
        <w:t>trạng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.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23DC481A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5.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đánh</w:t>
      </w:r>
      <w:r w:rsidR="00F64356" w:rsidRPr="002D4CA5">
        <w:t xml:space="preserve"> </w:t>
      </w:r>
      <w:r w:rsidRPr="002D4CA5">
        <w:t>giá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thành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Quyết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Thủ</w:t>
      </w:r>
      <w:r w:rsidR="00F64356" w:rsidRPr="002D4CA5">
        <w:t xml:space="preserve"> </w:t>
      </w:r>
      <w:r w:rsidRPr="002D4CA5">
        <w:t>tướng</w:t>
      </w:r>
      <w:r w:rsidR="00F64356" w:rsidRPr="002D4CA5">
        <w:t xml:space="preserve"> </w:t>
      </w:r>
      <w:r w:rsidRPr="002D4CA5">
        <w:t>Chính</w:t>
      </w:r>
      <w:r w:rsidR="00F64356" w:rsidRPr="002D4CA5">
        <w:t xml:space="preserve"> </w:t>
      </w:r>
      <w:r w:rsidRPr="002D4CA5">
        <w:t>phủ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lộ</w:t>
      </w:r>
      <w:r w:rsidR="00F64356" w:rsidRPr="002D4CA5">
        <w:t xml:space="preserve"> </w:t>
      </w:r>
      <w:r w:rsidRPr="002D4CA5">
        <w:t>trình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tiêu</w:t>
      </w:r>
      <w:r w:rsidR="00F64356" w:rsidRPr="002D4CA5">
        <w:t xml:space="preserve"> </w:t>
      </w:r>
      <w:r w:rsidRPr="002D4CA5">
        <w:t>chuẩn,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quốc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đường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ở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Nam.</w:t>
      </w:r>
    </w:p>
    <w:p w14:paraId="54C6C950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lastRenderedPageBreak/>
        <w:t>6.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6925E0EB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7.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tiếp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hồ</w:t>
      </w:r>
      <w:r w:rsidR="00F64356" w:rsidRPr="002D4CA5">
        <w:t xml:space="preserve"> </w:t>
      </w:r>
      <w:r w:rsidRPr="002D4CA5">
        <w:t>sơ,</w:t>
      </w:r>
      <w:r w:rsidR="00F64356" w:rsidRPr="002D4CA5">
        <w:t xml:space="preserve"> </w:t>
      </w:r>
      <w:r w:rsidRPr="002D4CA5">
        <w:t>trả</w:t>
      </w:r>
      <w:r w:rsidR="00F64356" w:rsidRPr="002D4CA5">
        <w:t xml:space="preserve"> </w:t>
      </w:r>
      <w:r w:rsidRPr="002D4CA5">
        <w:t>kết</w:t>
      </w:r>
      <w:r w:rsidR="00F64356" w:rsidRPr="002D4CA5">
        <w:t xml:space="preserve"> </w:t>
      </w:r>
      <w:r w:rsidRPr="002D4CA5">
        <w:t>quả,</w:t>
      </w:r>
      <w:r w:rsidR="00F64356" w:rsidRPr="002D4CA5">
        <w:t xml:space="preserve"> </w:t>
      </w:r>
      <w:r w:rsidRPr="002D4CA5">
        <w:t>nhập</w:t>
      </w:r>
      <w:r w:rsidR="00F64356" w:rsidRPr="002D4CA5">
        <w:t xml:space="preserve"> </w:t>
      </w:r>
      <w:r w:rsidRPr="002D4CA5">
        <w:t>dữ</w:t>
      </w:r>
      <w:r w:rsidR="00F64356" w:rsidRPr="002D4CA5">
        <w:t xml:space="preserve"> </w:t>
      </w:r>
      <w:r w:rsidRPr="002D4CA5">
        <w:t>liệu,</w:t>
      </w:r>
      <w:r w:rsidR="00F64356" w:rsidRPr="002D4CA5">
        <w:t xml:space="preserve"> </w:t>
      </w:r>
      <w:r w:rsidRPr="002D4CA5">
        <w:t>tra</w:t>
      </w:r>
      <w:r w:rsidR="00F64356" w:rsidRPr="002D4CA5">
        <w:t xml:space="preserve"> </w:t>
      </w:r>
      <w:r w:rsidRPr="002D4CA5">
        <w:t>cứu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tin,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kết</w:t>
      </w:r>
      <w:r w:rsidR="00F64356" w:rsidRPr="002D4CA5">
        <w:t xml:space="preserve"> </w:t>
      </w:r>
      <w:r w:rsidRPr="002D4CA5">
        <w:t>quả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trữ</w:t>
      </w:r>
      <w:r w:rsidR="00F64356" w:rsidRPr="002D4CA5">
        <w:t xml:space="preserve"> </w:t>
      </w:r>
      <w:r w:rsidRPr="002D4CA5">
        <w:t>hồ</w:t>
      </w:r>
      <w:r w:rsidR="00F64356" w:rsidRPr="002D4CA5">
        <w:t xml:space="preserve"> </w:t>
      </w:r>
      <w:r w:rsidRPr="002D4CA5">
        <w:t>sơ.</w:t>
      </w:r>
    </w:p>
    <w:p w14:paraId="6D3295EC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8.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nơi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trí,</w:t>
      </w:r>
      <w:r w:rsidR="00F64356" w:rsidRPr="002D4CA5">
        <w:t xml:space="preserve"> </w:t>
      </w:r>
      <w:r w:rsidRPr="002D4CA5">
        <w:t>lắp</w:t>
      </w:r>
      <w:r w:rsidR="00F64356" w:rsidRPr="002D4CA5">
        <w:t xml:space="preserve"> </w:t>
      </w:r>
      <w:r w:rsidRPr="002D4CA5">
        <w:t>đặt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thiết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thiết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hỗ</w:t>
      </w:r>
      <w:r w:rsidR="00F64356" w:rsidRPr="002D4CA5">
        <w:t xml:space="preserve"> </w:t>
      </w:r>
      <w:r w:rsidRPr="002D4CA5">
        <w:t>trợ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cụ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cụ</w:t>
      </w:r>
      <w:r w:rsidR="00F64356" w:rsidRPr="002D4CA5">
        <w:t xml:space="preserve"> </w:t>
      </w:r>
      <w:r w:rsidRPr="002D4CA5">
        <w:t>hỗ</w:t>
      </w:r>
      <w:r w:rsidR="00F64356" w:rsidRPr="002D4CA5">
        <w:t xml:space="preserve"> </w:t>
      </w:r>
      <w:r w:rsidRPr="002D4CA5">
        <w:t>trợ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tra.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2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sau:</w:t>
      </w:r>
    </w:p>
    <w:p w14:paraId="48AE76EB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a)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I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khối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phân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lên</w:t>
      </w:r>
      <w:r w:rsidR="00F64356" w:rsidRPr="002D4CA5">
        <w:t xml:space="preserve"> </w:t>
      </w:r>
      <w:r w:rsidRPr="002D4CA5">
        <w:t>mỗi</w:t>
      </w:r>
      <w:r w:rsidR="00F64356" w:rsidRPr="002D4CA5">
        <w:t xml:space="preserve"> </w:t>
      </w:r>
      <w:r w:rsidRPr="002D4CA5">
        <w:t>trục</w:t>
      </w:r>
      <w:r w:rsidR="00F64356" w:rsidRPr="002D4CA5">
        <w:t xml:space="preserve"> </w:t>
      </w:r>
      <w:r w:rsidRPr="002D4CA5">
        <w:t>đơn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2.000</w:t>
      </w:r>
      <w:r w:rsidR="00F64356" w:rsidRPr="002D4CA5">
        <w:t xml:space="preserve"> </w:t>
      </w:r>
      <w:r w:rsidRPr="002D4CA5">
        <w:t>kg;</w:t>
      </w:r>
    </w:p>
    <w:p w14:paraId="6814FCB2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b)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khối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phân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lên</w:t>
      </w:r>
      <w:r w:rsidR="00F64356" w:rsidRPr="002D4CA5">
        <w:t xml:space="preserve"> </w:t>
      </w:r>
      <w:r w:rsidRPr="002D4CA5">
        <w:t>mỗi</w:t>
      </w:r>
      <w:r w:rsidR="00F64356" w:rsidRPr="002D4CA5">
        <w:t xml:space="preserve"> </w:t>
      </w:r>
      <w:r w:rsidRPr="002D4CA5">
        <w:t>trục</w:t>
      </w:r>
      <w:r w:rsidR="00F64356" w:rsidRPr="002D4CA5">
        <w:t xml:space="preserve"> </w:t>
      </w:r>
      <w:r w:rsidRPr="002D4CA5">
        <w:t>đơn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13.000</w:t>
      </w:r>
      <w:r w:rsidR="00F64356" w:rsidRPr="002D4CA5">
        <w:t xml:space="preserve"> </w:t>
      </w:r>
      <w:r w:rsidRPr="002D4CA5">
        <w:t>kg.</w:t>
      </w:r>
    </w:p>
    <w:p w14:paraId="082F2504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9.</w:t>
      </w:r>
      <w:r w:rsidR="00F64356" w:rsidRPr="002D4CA5">
        <w:t xml:space="preserve"> </w:t>
      </w:r>
      <w:r w:rsidRPr="002D4CA5">
        <w:t>Xưởng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khu</w:t>
      </w:r>
      <w:r w:rsidR="00F64356" w:rsidRPr="002D4CA5">
        <w:t xml:space="preserve"> </w:t>
      </w:r>
      <w:r w:rsidRPr="002D4CA5">
        <w:t>vực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thiết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thải.</w:t>
      </w:r>
    </w:p>
    <w:p w14:paraId="13ABB098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10.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xác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đạt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;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đạt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thành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trường,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giới;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dùng;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3CA27C27" w14:textId="77777777" w:rsidR="00171DAF" w:rsidRPr="002D4CA5" w:rsidRDefault="00171DAF" w:rsidP="00F9280F">
      <w:pPr>
        <w:spacing w:before="120"/>
        <w:rPr>
          <w:szCs w:val="26"/>
        </w:rPr>
      </w:pPr>
      <w:r w:rsidRPr="002D4CA5">
        <w:t>11.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(sau</w:t>
      </w:r>
      <w:r w:rsidR="00F64356" w:rsidRPr="002D4CA5">
        <w:t xml:space="preserve"> </w:t>
      </w:r>
      <w:r w:rsidRPr="002D4CA5">
        <w:t>đây</w:t>
      </w:r>
      <w:r w:rsidR="00F64356" w:rsidRPr="002D4CA5">
        <w:t xml:space="preserve"> </w:t>
      </w:r>
      <w:r w:rsidRPr="002D4CA5">
        <w:t>viết</w:t>
      </w:r>
      <w:r w:rsidR="00F64356" w:rsidRPr="002D4CA5">
        <w:t xml:space="preserve"> </w:t>
      </w:r>
      <w:r w:rsidRPr="002D4CA5">
        <w:t>tắt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định)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="00A875D1" w:rsidRPr="002D4CA5">
        <w:t>biểu</w:t>
      </w:r>
      <w:r w:rsidR="00F64356" w:rsidRPr="002D4CA5">
        <w:t xml:space="preserve"> </w:t>
      </w:r>
      <w:r w:rsidRPr="002D4CA5">
        <w:t>trưng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đường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4081C234" w14:textId="77777777" w:rsidR="00171DAF" w:rsidRPr="002D4CA5" w:rsidRDefault="00171DAF" w:rsidP="00F9280F">
      <w:pPr>
        <w:spacing w:before="120"/>
      </w:pPr>
      <w:r w:rsidRPr="002D4CA5">
        <w:t>12.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ấn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do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ấn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4D041D28" w14:textId="77777777" w:rsidR="00146B41" w:rsidRPr="002D4CA5" w:rsidRDefault="00946A70" w:rsidP="00F9280F">
      <w:pPr>
        <w:spacing w:before="120"/>
        <w:rPr>
          <w:b/>
        </w:rPr>
      </w:pPr>
      <w:bookmarkStart w:id="13" w:name="chuong_2"/>
      <w:r w:rsidRPr="002D4CA5">
        <w:rPr>
          <w:b/>
        </w:rPr>
        <w:t>Chương</w:t>
      </w:r>
      <w:r w:rsidR="00BA1528" w:rsidRPr="002D4CA5">
        <w:rPr>
          <w:b/>
        </w:rPr>
        <w:t xml:space="preserve"> II</w:t>
      </w:r>
      <w:bookmarkEnd w:id="13"/>
    </w:p>
    <w:p w14:paraId="31DF6053" w14:textId="77777777" w:rsidR="00146B41" w:rsidRPr="002D4CA5" w:rsidRDefault="002E1E1E" w:rsidP="00F9280F">
      <w:pPr>
        <w:spacing w:before="120"/>
        <w:jc w:val="center"/>
        <w:rPr>
          <w:b/>
          <w:sz w:val="24"/>
        </w:rPr>
      </w:pPr>
      <w:bookmarkStart w:id="14" w:name="chuong_2_name"/>
      <w:r w:rsidRPr="002D4CA5">
        <w:rPr>
          <w:b/>
          <w:sz w:val="24"/>
        </w:rPr>
        <w:t>ĐIỀU</w:t>
      </w:r>
      <w:r w:rsidR="00BA1528" w:rsidRPr="002D4CA5">
        <w:rPr>
          <w:b/>
          <w:sz w:val="24"/>
        </w:rPr>
        <w:t xml:space="preserve"> KIỆN KINH DOANH DỊCH VỤ KIỂM ĐỊNH XE CƠ GIỚI</w:t>
      </w:r>
      <w:bookmarkEnd w:id="14"/>
    </w:p>
    <w:p w14:paraId="617F0CFE" w14:textId="77777777" w:rsidR="00146B41" w:rsidRPr="002D4CA5" w:rsidRDefault="002E1E1E" w:rsidP="00F9280F">
      <w:pPr>
        <w:spacing w:before="120"/>
        <w:rPr>
          <w:b/>
        </w:rPr>
      </w:pPr>
      <w:bookmarkStart w:id="15" w:name="dieu_4"/>
      <w:r w:rsidRPr="002D4CA5">
        <w:rPr>
          <w:b/>
        </w:rPr>
        <w:t>Điều</w:t>
      </w:r>
      <w:r w:rsidR="00BA1528" w:rsidRPr="002D4CA5">
        <w:rPr>
          <w:b/>
        </w:rPr>
        <w:t xml:space="preserve"> 4.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kiện chung</w:t>
      </w:r>
      <w:bookmarkEnd w:id="15"/>
    </w:p>
    <w:p w14:paraId="622258FE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vật</w:t>
      </w:r>
      <w:r w:rsidR="00F64356" w:rsidRPr="002D4CA5">
        <w:t xml:space="preserve"> </w:t>
      </w:r>
      <w:r w:rsidRPr="002D4CA5">
        <w:t>chất,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cấu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lực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hệ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chất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quốc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vật</w:t>
      </w:r>
      <w:r w:rsidR="00F64356" w:rsidRPr="002D4CA5">
        <w:t xml:space="preserve"> </w:t>
      </w:r>
      <w:r w:rsidRPr="002D4CA5">
        <w:t>chất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vị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</w:t>
      </w:r>
      <w:r w:rsidR="009F52F7" w:rsidRPr="002D4CA5">
        <w:t>ể</w:t>
      </w:r>
      <w:r w:rsidRPr="002D4CA5">
        <w:t>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(sau</w:t>
      </w:r>
      <w:r w:rsidR="00F64356" w:rsidRPr="002D4CA5">
        <w:t xml:space="preserve"> </w:t>
      </w:r>
      <w:r w:rsidRPr="002D4CA5">
        <w:t>đây</w:t>
      </w:r>
      <w:r w:rsidR="00F64356" w:rsidRPr="002D4CA5">
        <w:t xml:space="preserve"> </w:t>
      </w:r>
      <w:r w:rsidRPr="002D4CA5">
        <w:t>viết</w:t>
      </w:r>
      <w:r w:rsidR="00F64356" w:rsidRPr="002D4CA5">
        <w:t xml:space="preserve"> </w:t>
      </w:r>
      <w:r w:rsidRPr="002D4CA5">
        <w:t>t</w:t>
      </w:r>
      <w:r w:rsidR="00683D73" w:rsidRPr="002D4CA5">
        <w:t>ắ</w:t>
      </w:r>
      <w:r w:rsidRPr="002D4CA5">
        <w:t>t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quốc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kiểm).</w:t>
      </w:r>
    </w:p>
    <w:p w14:paraId="5ABCF79E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phù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năng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</w:t>
      </w:r>
      <w:r w:rsidR="009F52F7" w:rsidRPr="002D4CA5">
        <w:t>ể</w:t>
      </w:r>
      <w:r w:rsidRPr="002D4CA5">
        <w:t>m.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I,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II,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</w:t>
      </w:r>
      <w:r w:rsidR="009F52F7" w:rsidRPr="002D4CA5">
        <w:t>ể</w:t>
      </w:r>
      <w:r w:rsidRPr="002D4CA5">
        <w:t>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III.</w:t>
      </w:r>
    </w:p>
    <w:p w14:paraId="1E743F18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gi</w:t>
      </w:r>
      <w:r w:rsidR="009F52F7" w:rsidRPr="002D4CA5">
        <w:t>ấ</w:t>
      </w:r>
      <w:r w:rsidRPr="002D4CA5">
        <w:t>y</w:t>
      </w:r>
      <w:r w:rsidR="00F64356" w:rsidRPr="002D4CA5">
        <w:t xml:space="preserve"> </w:t>
      </w:r>
      <w:r w:rsidRPr="002D4CA5">
        <w:t>tờ,</w:t>
      </w:r>
      <w:r w:rsidR="00F64356" w:rsidRPr="002D4CA5">
        <w:t xml:space="preserve"> </w:t>
      </w:r>
      <w:r w:rsidRPr="002D4CA5">
        <w:t>tài</w:t>
      </w:r>
      <w:r w:rsidR="00F64356" w:rsidRPr="002D4CA5">
        <w:t xml:space="preserve"> </w:t>
      </w:r>
      <w:r w:rsidRPr="002D4CA5">
        <w:t>liệu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xây</w:t>
      </w:r>
      <w:r w:rsidR="00F64356" w:rsidRPr="002D4CA5">
        <w:t xml:space="preserve"> </w:t>
      </w:r>
      <w:r w:rsidRPr="002D4CA5">
        <w:t>dựng,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đất</w:t>
      </w:r>
      <w:r w:rsidR="00F64356" w:rsidRPr="002D4CA5">
        <w:t xml:space="preserve"> </w:t>
      </w:r>
      <w:r w:rsidRPr="002D4CA5">
        <w:t>đai;</w:t>
      </w:r>
      <w:r w:rsidR="00F64356" w:rsidRPr="002D4CA5">
        <w:t xml:space="preserve"> </w:t>
      </w:r>
      <w:r w:rsidRPr="002D4CA5">
        <w:t>kết</w:t>
      </w:r>
      <w:r w:rsidR="00F64356" w:rsidRPr="002D4CA5">
        <w:t xml:space="preserve"> </w:t>
      </w:r>
      <w:r w:rsidRPr="002D4CA5">
        <w:t>nối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đấu</w:t>
      </w:r>
      <w:r w:rsidR="00F64356" w:rsidRPr="002D4CA5">
        <w:t xml:space="preserve"> </w:t>
      </w:r>
      <w:r w:rsidRPr="002D4CA5">
        <w:t>nối</w:t>
      </w:r>
      <w:r w:rsidR="00F64356" w:rsidRPr="002D4CA5">
        <w:t xml:space="preserve"> </w:t>
      </w:r>
      <w:r w:rsidRPr="002D4CA5">
        <w:t>đường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định;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trường,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toàn,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sinh</w:t>
      </w:r>
      <w:r w:rsidR="00F64356" w:rsidRPr="002D4CA5">
        <w:t xml:space="preserve"> </w:t>
      </w:r>
      <w:r w:rsidRPr="002D4CA5">
        <w:t>lao</w:t>
      </w:r>
      <w:r w:rsidR="00F64356" w:rsidRPr="002D4CA5">
        <w:t xml:space="preserve"> </w:t>
      </w:r>
      <w:r w:rsidRPr="002D4CA5">
        <w:t>động,</w:t>
      </w:r>
      <w:r w:rsidR="00F64356" w:rsidRPr="002D4CA5">
        <w:t xml:space="preserve"> </w:t>
      </w:r>
      <w:r w:rsidRPr="002D4CA5">
        <w:t>phòng</w:t>
      </w:r>
      <w:r w:rsidR="00F64356" w:rsidRPr="002D4CA5">
        <w:t xml:space="preserve"> </w:t>
      </w:r>
      <w:r w:rsidRPr="002D4CA5">
        <w:t>cháy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chữa</w:t>
      </w:r>
      <w:r w:rsidR="00F64356" w:rsidRPr="002D4CA5">
        <w:t xml:space="preserve"> </w:t>
      </w:r>
      <w:r w:rsidRPr="002D4CA5">
        <w:t>cháy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khác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xây</w:t>
      </w:r>
      <w:r w:rsidR="00F64356" w:rsidRPr="002D4CA5">
        <w:t xml:space="preserve"> </w:t>
      </w:r>
      <w:r w:rsidRPr="002D4CA5">
        <w:t>dựng,</w:t>
      </w:r>
      <w:r w:rsidR="00F64356" w:rsidRPr="002D4CA5">
        <w:t xml:space="preserve"> </w:t>
      </w:r>
      <w:r w:rsidRPr="002D4CA5">
        <w:t>đưa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vào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động.</w:t>
      </w:r>
    </w:p>
    <w:p w14:paraId="6CA53543" w14:textId="77777777" w:rsidR="00146B41" w:rsidRPr="002D4CA5" w:rsidRDefault="00946A70" w:rsidP="00F9280F">
      <w:pPr>
        <w:spacing w:before="120"/>
        <w:rPr>
          <w:b/>
        </w:rPr>
      </w:pPr>
      <w:bookmarkStart w:id="16" w:name="muc_1_2"/>
      <w:r w:rsidRPr="002D4CA5">
        <w:rPr>
          <w:b/>
        </w:rPr>
        <w:t>Mục</w:t>
      </w:r>
      <w:r w:rsidR="00BA1528" w:rsidRPr="002D4CA5">
        <w:rPr>
          <w:b/>
        </w:rPr>
        <w:t xml:space="preserve"> 1. </w:t>
      </w:r>
      <w:r w:rsidR="002E1E1E" w:rsidRPr="002D4CA5">
        <w:rPr>
          <w:b/>
        </w:rPr>
        <w:t>ĐIỀU</w:t>
      </w:r>
      <w:r w:rsidR="00BA1528" w:rsidRPr="002D4CA5">
        <w:rPr>
          <w:b/>
        </w:rPr>
        <w:t xml:space="preserve"> KIỆN ĐỐI VỚI CƠ SỞ ĐĂNG KIỂM XE CƠ GIỚI</w:t>
      </w:r>
      <w:bookmarkEnd w:id="16"/>
    </w:p>
    <w:p w14:paraId="18F9385D" w14:textId="77777777" w:rsidR="00146B41" w:rsidRPr="002D4CA5" w:rsidRDefault="002E1E1E" w:rsidP="00F9280F">
      <w:pPr>
        <w:spacing w:before="120"/>
        <w:rPr>
          <w:b/>
        </w:rPr>
      </w:pPr>
      <w:bookmarkStart w:id="17" w:name="dieu_5"/>
      <w:r w:rsidRPr="002D4CA5">
        <w:rPr>
          <w:b/>
        </w:rPr>
        <w:t>Điều</w:t>
      </w:r>
      <w:r w:rsidR="00BA1528" w:rsidRPr="002D4CA5">
        <w:rPr>
          <w:b/>
        </w:rPr>
        <w:t xml:space="preserve"> 5.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kiện về diện tích</w:t>
      </w:r>
      <w:bookmarkEnd w:id="17"/>
    </w:p>
    <w:p w14:paraId="2BF4065A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Mặt</w:t>
      </w:r>
      <w:r w:rsidR="00F64356" w:rsidRPr="002D4CA5">
        <w:t xml:space="preserve"> </w:t>
      </w:r>
      <w:r w:rsidRPr="002D4CA5">
        <w:t>bằng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nơi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trình</w:t>
      </w:r>
      <w:r w:rsidR="00F64356" w:rsidRPr="002D4CA5">
        <w:t xml:space="preserve"> </w:t>
      </w:r>
      <w:r w:rsidRPr="002D4CA5">
        <w:t>phục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Pr="002D4CA5">
        <w:t>cùng</w:t>
      </w:r>
      <w:r w:rsidR="00F64356" w:rsidRPr="002D4CA5">
        <w:t xml:space="preserve"> </w:t>
      </w:r>
      <w:r w:rsidRPr="002D4CA5">
        <w:t>khu</w:t>
      </w:r>
      <w:r w:rsidR="00F64356" w:rsidRPr="002D4CA5">
        <w:t xml:space="preserve"> </w:t>
      </w:r>
      <w:r w:rsidRPr="002D4CA5">
        <w:t>đất,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diện</w:t>
      </w:r>
      <w:r w:rsidR="00F64356" w:rsidRPr="002D4CA5">
        <w:t xml:space="preserve"> </w:t>
      </w:r>
      <w:r w:rsidRPr="002D4CA5">
        <w:t>tích</w:t>
      </w:r>
      <w:r w:rsidR="00F64356" w:rsidRPr="002D4CA5">
        <w:t xml:space="preserve"> </w:t>
      </w:r>
      <w:r w:rsidRPr="002D4CA5">
        <w:t>tối</w:t>
      </w:r>
      <w:r w:rsidR="00F64356" w:rsidRPr="002D4CA5">
        <w:t xml:space="preserve"> </w:t>
      </w:r>
      <w:r w:rsidRPr="002D4CA5">
        <w:t>thiểu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như</w:t>
      </w:r>
      <w:r w:rsidR="00F64356" w:rsidRPr="002D4CA5">
        <w:t xml:space="preserve"> </w:t>
      </w:r>
      <w:r w:rsidRPr="002D4CA5">
        <w:t>sau:</w:t>
      </w:r>
    </w:p>
    <w:p w14:paraId="4BA477DF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một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I:</w:t>
      </w:r>
      <w:r w:rsidR="00F64356" w:rsidRPr="002D4CA5">
        <w:t xml:space="preserve"> </w:t>
      </w:r>
      <w:r w:rsidRPr="002D4CA5">
        <w:t>1.250</w:t>
      </w:r>
      <w:r w:rsidR="00F64356" w:rsidRPr="002D4CA5">
        <w:t xml:space="preserve"> </w:t>
      </w:r>
      <w:r w:rsidRPr="002D4CA5">
        <w:t>m</w:t>
      </w:r>
      <w:r w:rsidRPr="002D4CA5">
        <w:rPr>
          <w:vertAlign w:val="superscript"/>
        </w:rPr>
        <w:t>2</w:t>
      </w:r>
      <w:r w:rsidRPr="002D4CA5">
        <w:t>;</w:t>
      </w:r>
    </w:p>
    <w:p w14:paraId="7F97834B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một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</w:t>
      </w:r>
      <w:r w:rsidR="004B4AEE" w:rsidRPr="002D4CA5">
        <w:t>ể</w:t>
      </w:r>
      <w:r w:rsidRPr="002D4CA5">
        <w:t>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II:</w:t>
      </w:r>
      <w:r w:rsidR="00F64356" w:rsidRPr="002D4CA5">
        <w:t xml:space="preserve"> </w:t>
      </w:r>
      <w:r w:rsidRPr="002D4CA5">
        <w:t>1.500</w:t>
      </w:r>
      <w:r w:rsidR="00F64356" w:rsidRPr="002D4CA5">
        <w:t xml:space="preserve"> </w:t>
      </w:r>
      <w:r w:rsidRPr="002D4CA5">
        <w:t>m</w:t>
      </w:r>
      <w:r w:rsidRPr="002D4CA5">
        <w:rPr>
          <w:vertAlign w:val="superscript"/>
        </w:rPr>
        <w:t>2</w:t>
      </w:r>
      <w:r w:rsidRPr="002D4CA5">
        <w:t>;</w:t>
      </w:r>
    </w:p>
    <w:p w14:paraId="7294D9EA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hai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định:</w:t>
      </w:r>
      <w:r w:rsidR="00F64356" w:rsidRPr="002D4CA5">
        <w:t xml:space="preserve"> </w:t>
      </w:r>
      <w:r w:rsidRPr="002D4CA5">
        <w:t>2.500</w:t>
      </w:r>
      <w:r w:rsidR="00F64356" w:rsidRPr="002D4CA5">
        <w:t xml:space="preserve"> </w:t>
      </w:r>
      <w:r w:rsidRPr="002D4CA5">
        <w:t>m</w:t>
      </w:r>
      <w:r w:rsidRPr="002D4CA5">
        <w:rPr>
          <w:vertAlign w:val="superscript"/>
        </w:rPr>
        <w:t>2</w:t>
      </w:r>
      <w:r w:rsidRPr="002D4CA5">
        <w:t>;</w:t>
      </w:r>
    </w:p>
    <w:p w14:paraId="5378E802" w14:textId="77777777" w:rsidR="00146B41" w:rsidRPr="002D4CA5" w:rsidRDefault="00146B41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03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diện</w:t>
      </w:r>
      <w:r w:rsidR="00F64356" w:rsidRPr="002D4CA5">
        <w:t xml:space="preserve"> </w:t>
      </w:r>
      <w:r w:rsidRPr="002D4CA5">
        <w:t>tích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mỗi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tăng</w:t>
      </w:r>
      <w:r w:rsidR="00F64356" w:rsidRPr="002D4CA5">
        <w:t xml:space="preserve"> </w:t>
      </w:r>
      <w:r w:rsidRPr="002D4CA5">
        <w:t>thêm</w:t>
      </w:r>
      <w:r w:rsidR="00F64356" w:rsidRPr="002D4CA5">
        <w:t xml:space="preserve"> </w:t>
      </w:r>
      <w:r w:rsidRPr="002D4CA5">
        <w:t>tương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tính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thứ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lên:</w:t>
      </w:r>
      <w:r w:rsidR="00F64356" w:rsidRPr="002D4CA5">
        <w:t xml:space="preserve"> </w:t>
      </w:r>
      <w:r w:rsidRPr="002D4CA5">
        <w:t>625</w:t>
      </w:r>
      <w:r w:rsidR="00F64356" w:rsidRPr="002D4CA5">
        <w:t xml:space="preserve"> </w:t>
      </w:r>
      <w:r w:rsidRPr="002D4CA5">
        <w:t>m</w:t>
      </w:r>
      <w:r w:rsidRPr="002D4CA5">
        <w:rPr>
          <w:vertAlign w:val="superscript"/>
        </w:rPr>
        <w:t>2</w:t>
      </w:r>
      <w:r w:rsidRPr="002D4CA5">
        <w:t>.</w:t>
      </w:r>
    </w:p>
    <w:p w14:paraId="60697442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chung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bến</w:t>
      </w:r>
      <w:r w:rsidR="00F64356" w:rsidRPr="002D4CA5">
        <w:t xml:space="preserve"> </w:t>
      </w:r>
      <w:r w:rsidRPr="002D4CA5">
        <w:t>xe,</w:t>
      </w:r>
      <w:r w:rsidR="00F64356" w:rsidRPr="002D4CA5">
        <w:t xml:space="preserve"> </w:t>
      </w:r>
      <w:r w:rsidRPr="002D4CA5">
        <w:t>trạm</w:t>
      </w:r>
      <w:r w:rsidR="00F64356" w:rsidRPr="002D4CA5">
        <w:t xml:space="preserve"> </w:t>
      </w:r>
      <w:r w:rsidRPr="002D4CA5">
        <w:t>dừng</w:t>
      </w:r>
      <w:r w:rsidR="00F64356" w:rsidRPr="002D4CA5">
        <w:t xml:space="preserve"> </w:t>
      </w:r>
      <w:r w:rsidRPr="002D4CA5">
        <w:t>nghỉ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Pr="002D4CA5">
        <w:t>.</w:t>
      </w:r>
      <w:r w:rsidR="00F64356" w:rsidRPr="002D4CA5">
        <w:t xml:space="preserve"> </w:t>
      </w:r>
      <w:r w:rsidRPr="002D4CA5">
        <w:t>Xưởng</w:t>
      </w:r>
      <w:r w:rsidR="00F64356" w:rsidRPr="002D4CA5">
        <w:t xml:space="preserve"> </w:t>
      </w:r>
      <w:r w:rsidR="0014036D"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quốc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</w:t>
      </w:r>
      <w:r w:rsidR="004A3D02" w:rsidRPr="002D4CA5">
        <w:t>ể</w:t>
      </w:r>
      <w:r w:rsidRPr="002D4CA5">
        <w:t>m.</w:t>
      </w:r>
    </w:p>
    <w:p w14:paraId="489DF885" w14:textId="77777777" w:rsidR="00146B41" w:rsidRPr="002D4CA5" w:rsidRDefault="002E1E1E" w:rsidP="00F9280F">
      <w:pPr>
        <w:spacing w:before="120"/>
        <w:rPr>
          <w:b/>
        </w:rPr>
      </w:pPr>
      <w:bookmarkStart w:id="18" w:name="dieu_6"/>
      <w:r w:rsidRPr="002D4CA5">
        <w:rPr>
          <w:b/>
        </w:rPr>
        <w:t>Điều</w:t>
      </w:r>
      <w:r w:rsidR="00BA1528" w:rsidRPr="002D4CA5">
        <w:rPr>
          <w:b/>
        </w:rPr>
        <w:t xml:space="preserve"> 6.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kiện về nhân lực</w:t>
      </w:r>
      <w:bookmarkEnd w:id="18"/>
    </w:p>
    <w:p w14:paraId="6F53D969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4A3D02" w:rsidRPr="002D4CA5">
        <w:t>V</w:t>
      </w:r>
      <w:r w:rsidRPr="002D4CA5">
        <w:t>ề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lượng</w:t>
      </w:r>
    </w:p>
    <w:p w14:paraId="7EC87BD7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tối</w:t>
      </w:r>
      <w:r w:rsidR="00F64356" w:rsidRPr="002D4CA5">
        <w:t xml:space="preserve"> </w:t>
      </w:r>
      <w:r w:rsidRPr="002D4CA5">
        <w:t>thiểu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lãnh</w:t>
      </w:r>
      <w:r w:rsidR="00F64356" w:rsidRPr="002D4CA5">
        <w:t xml:space="preserve"> </w:t>
      </w:r>
      <w:r w:rsidRPr="002D4CA5">
        <w:t>đạo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lên;</w:t>
      </w:r>
    </w:p>
    <w:p w14:paraId="6C43DA1E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tối</w:t>
      </w:r>
      <w:r w:rsidR="00F64356" w:rsidRPr="002D4CA5">
        <w:t xml:space="preserve"> </w:t>
      </w:r>
      <w:r w:rsidRPr="002D4CA5">
        <w:t>thiểu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l</w:t>
      </w:r>
      <w:r w:rsidR="00683D73" w:rsidRPr="002D4CA5">
        <w:t>ã</w:t>
      </w:r>
      <w:r w:rsidRPr="002D4CA5">
        <w:t>nh</w:t>
      </w:r>
      <w:r w:rsidR="00F64356" w:rsidRPr="002D4CA5">
        <w:t xml:space="preserve"> </w:t>
      </w:r>
      <w:r w:rsidRPr="002D4CA5">
        <w:t>đạo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I;</w:t>
      </w:r>
    </w:p>
    <w:p w14:paraId="0213AA36" w14:textId="77777777" w:rsidR="00146B41" w:rsidRPr="002D4CA5" w:rsidRDefault="00146B41" w:rsidP="00F9280F">
      <w:pPr>
        <w:spacing w:before="120"/>
      </w:pPr>
      <w:r w:rsidRPr="002D4CA5">
        <w:lastRenderedPageBreak/>
        <w:t>c)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tối</w:t>
      </w:r>
      <w:r w:rsidR="00F64356" w:rsidRPr="002D4CA5">
        <w:t xml:space="preserve"> </w:t>
      </w:r>
      <w:r w:rsidRPr="002D4CA5">
        <w:t>thiểu</w:t>
      </w:r>
      <w:r w:rsidR="00F64356" w:rsidRPr="002D4CA5">
        <w:t xml:space="preserve"> </w:t>
      </w:r>
      <w:r w:rsidRPr="002D4CA5">
        <w:t>02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lên.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a,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b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dây</w:t>
      </w:r>
      <w:r w:rsidR="00F64356" w:rsidRPr="002D4CA5">
        <w:t xml:space="preserve"> </w:t>
      </w:r>
      <w:r w:rsidRPr="002D4CA5">
        <w:t>chuyền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tính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2E1E1E" w:rsidRPr="002D4CA5">
        <w:t>này</w:t>
      </w:r>
      <w:r w:rsidRPr="002D4CA5">
        <w:t>;</w:t>
      </w:r>
    </w:p>
    <w:p w14:paraId="47759017" w14:textId="77777777" w:rsidR="00146B41" w:rsidRPr="002D4CA5" w:rsidRDefault="00146B41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19" w:name="tc_1"/>
      <w:r w:rsidR="002E1E1E" w:rsidRPr="002D4CA5">
        <w:t>khoản</w:t>
      </w:r>
      <w:r w:rsidR="00F64356" w:rsidRPr="002D4CA5">
        <w:t xml:space="preserve"> </w:t>
      </w:r>
      <w:r w:rsidRPr="002D4CA5">
        <w:t>7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19"/>
      <w:r w:rsidRPr="002D4CA5">
        <w:t>.</w:t>
      </w:r>
    </w:p>
    <w:p w14:paraId="04259E39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c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sau:</w:t>
      </w:r>
    </w:p>
    <w:p w14:paraId="3233AF59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Trình</w:t>
      </w:r>
      <w:r w:rsidR="00F64356" w:rsidRPr="002D4CA5">
        <w:t xml:space="preserve"> </w:t>
      </w:r>
      <w:r w:rsidRPr="002D4CA5">
        <w:t>độ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môn: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bằng</w:t>
      </w:r>
      <w:r w:rsidR="00F64356" w:rsidRPr="002D4CA5">
        <w:t xml:space="preserve"> </w:t>
      </w:r>
      <w:r w:rsidRPr="002D4CA5">
        <w:t>cử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sư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ngành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dùng;</w:t>
      </w:r>
    </w:p>
    <w:p w14:paraId="03DABD7B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phép</w:t>
      </w:r>
      <w:r w:rsidR="00F64356" w:rsidRPr="002D4CA5">
        <w:t xml:space="preserve"> </w:t>
      </w:r>
      <w:r w:rsidRPr="002D4CA5">
        <w:t>lái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ô</w:t>
      </w:r>
      <w:r w:rsidR="00F64356" w:rsidRPr="002D4CA5">
        <w:t xml:space="preserve"> </w:t>
      </w:r>
      <w:r w:rsidRPr="002D4CA5">
        <w:t>tô</w:t>
      </w:r>
      <w:r w:rsidR="00F64356" w:rsidRPr="002D4CA5">
        <w:t xml:space="preserve"> </w:t>
      </w:r>
      <w:r w:rsidRPr="002D4CA5">
        <w:t>còn</w:t>
      </w:r>
      <w:r w:rsidR="00F64356" w:rsidRPr="002D4CA5">
        <w:t xml:space="preserve"> </w:t>
      </w:r>
      <w:r w:rsidRPr="002D4CA5">
        <w:t>hiệu</w:t>
      </w:r>
      <w:r w:rsidR="00F64356" w:rsidRPr="002D4CA5">
        <w:t xml:space="preserve"> </w:t>
      </w:r>
      <w:r w:rsidRPr="002D4CA5">
        <w:t>lực;</w:t>
      </w:r>
    </w:p>
    <w:p w14:paraId="79A3CA7B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.</w:t>
      </w:r>
    </w:p>
    <w:p w14:paraId="1B9BD6BC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b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sau:</w:t>
      </w:r>
    </w:p>
    <w:p w14:paraId="44899C20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Pr="002D4CA5">
        <w:t>gian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Pr="002D4CA5">
        <w:t>05</w:t>
      </w:r>
      <w:r w:rsidR="00F64356" w:rsidRPr="002D4CA5">
        <w:t xml:space="preserve"> </w:t>
      </w:r>
      <w:r w:rsidRPr="002D4CA5">
        <w:t>năm;</w:t>
      </w:r>
    </w:p>
    <w:p w14:paraId="6E374972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.</w:t>
      </w:r>
    </w:p>
    <w:p w14:paraId="5A0981BD" w14:textId="77777777" w:rsidR="00146B41" w:rsidRPr="002D4CA5" w:rsidRDefault="00146B41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d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sau:</w:t>
      </w:r>
    </w:p>
    <w:p w14:paraId="39C31C15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Trình</w:t>
      </w:r>
      <w:r w:rsidR="00F64356" w:rsidRPr="002D4CA5">
        <w:t xml:space="preserve"> </w:t>
      </w:r>
      <w:r w:rsidRPr="002D4CA5">
        <w:t>độ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môn:</w:t>
      </w:r>
      <w:r w:rsidR="00F64356" w:rsidRPr="002D4CA5">
        <w:t xml:space="preserve"> </w:t>
      </w:r>
      <w:r w:rsidRPr="002D4CA5">
        <w:t>tốt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hệ</w:t>
      </w:r>
      <w:r w:rsidR="00F64356" w:rsidRPr="002D4CA5">
        <w:t xml:space="preserve"> </w:t>
      </w:r>
      <w:r w:rsidRPr="002D4CA5">
        <w:t>trung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lên;</w:t>
      </w:r>
    </w:p>
    <w:p w14:paraId="0D19251A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hướng</w:t>
      </w:r>
      <w:r w:rsidR="00F64356" w:rsidRPr="002D4CA5">
        <w:t xml:space="preserve"> </w:t>
      </w:r>
      <w:r w:rsidRPr="002D4CA5">
        <w:t>dẫn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20" w:name="tc_2"/>
      <w:r w:rsidR="002E1E1E" w:rsidRPr="002D4CA5">
        <w:t>khoản</w:t>
      </w:r>
      <w:r w:rsidR="00F64356" w:rsidRPr="002D4CA5">
        <w:t xml:space="preserve"> </w:t>
      </w:r>
      <w:r w:rsidRPr="002D4CA5">
        <w:t>7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20"/>
      <w:r w:rsidRPr="002D4CA5">
        <w:t>.</w:t>
      </w:r>
    </w:p>
    <w:p w14:paraId="18B11743" w14:textId="77777777" w:rsidR="00146B41" w:rsidRPr="002D4CA5" w:rsidRDefault="00946A70" w:rsidP="00F9280F">
      <w:pPr>
        <w:spacing w:before="120"/>
        <w:rPr>
          <w:b/>
        </w:rPr>
      </w:pPr>
      <w:bookmarkStart w:id="21" w:name="muc_2_2"/>
      <w:r w:rsidRPr="002D4CA5">
        <w:rPr>
          <w:b/>
        </w:rPr>
        <w:t>Mục</w:t>
      </w:r>
      <w:r w:rsidR="00BA1528" w:rsidRPr="002D4CA5">
        <w:rPr>
          <w:b/>
        </w:rPr>
        <w:t xml:space="preserve"> 2. </w:t>
      </w:r>
      <w:r w:rsidR="002E1E1E" w:rsidRPr="002D4CA5">
        <w:rPr>
          <w:b/>
        </w:rPr>
        <w:t>ĐIỀU</w:t>
      </w:r>
      <w:r w:rsidR="00BA1528" w:rsidRPr="002D4CA5">
        <w:rPr>
          <w:b/>
        </w:rPr>
        <w:t xml:space="preserve"> KIỆN ĐỐI VỚI CƠ SỞ KIỂM ĐỊNH KHÍ THẢI</w:t>
      </w:r>
      <w:bookmarkEnd w:id="21"/>
    </w:p>
    <w:p w14:paraId="5CD61D63" w14:textId="77777777" w:rsidR="00146B41" w:rsidRPr="002D4CA5" w:rsidRDefault="002E1E1E" w:rsidP="00F9280F">
      <w:pPr>
        <w:spacing w:before="120"/>
        <w:rPr>
          <w:b/>
        </w:rPr>
      </w:pPr>
      <w:bookmarkStart w:id="22" w:name="dieu_7"/>
      <w:r w:rsidRPr="002D4CA5">
        <w:rPr>
          <w:b/>
        </w:rPr>
        <w:t>Điều</w:t>
      </w:r>
      <w:r w:rsidR="00BA1528" w:rsidRPr="002D4CA5">
        <w:rPr>
          <w:b/>
        </w:rPr>
        <w:t xml:space="preserve"> 7.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kiện về diện tích</w:t>
      </w:r>
      <w:bookmarkEnd w:id="22"/>
    </w:p>
    <w:p w14:paraId="1D3233B6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="0014036D"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cố</w:t>
      </w:r>
      <w:r w:rsidR="00F64356" w:rsidRPr="002D4CA5">
        <w:t xml:space="preserve"> </w:t>
      </w:r>
      <w:r w:rsidRPr="002D4CA5">
        <w:t>định</w:t>
      </w:r>
    </w:p>
    <w:p w14:paraId="29F6914E" w14:textId="77777777" w:rsidR="00146B41" w:rsidRPr="002D4CA5" w:rsidRDefault="00146B41" w:rsidP="00F9280F">
      <w:pPr>
        <w:spacing w:before="120"/>
      </w:pPr>
      <w:r w:rsidRPr="002D4CA5">
        <w:t>Khu</w:t>
      </w:r>
      <w:r w:rsidR="00F64356" w:rsidRPr="002D4CA5">
        <w:t xml:space="preserve"> </w:t>
      </w:r>
      <w:r w:rsidRPr="002D4CA5">
        <w:t>vực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diện</w:t>
      </w:r>
      <w:r w:rsidR="00F64356" w:rsidRPr="002D4CA5">
        <w:t xml:space="preserve"> </w:t>
      </w:r>
      <w:r w:rsidRPr="002D4CA5">
        <w:t>tích</w:t>
      </w:r>
      <w:r w:rsidR="00F64356" w:rsidRPr="002D4CA5">
        <w:t xml:space="preserve"> </w:t>
      </w:r>
      <w:r w:rsidRPr="002D4CA5">
        <w:t>tối</w:t>
      </w:r>
      <w:r w:rsidR="00F64356" w:rsidRPr="002D4CA5">
        <w:t xml:space="preserve"> </w:t>
      </w:r>
      <w:r w:rsidRPr="002D4CA5">
        <w:t>thi</w:t>
      </w:r>
      <w:r w:rsidR="00A83CC6" w:rsidRPr="002D4CA5">
        <w:t>ể</w:t>
      </w:r>
      <w:r w:rsidRPr="002D4CA5">
        <w:t>u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15</w:t>
      </w:r>
      <w:r w:rsidR="00F64356" w:rsidRPr="002D4CA5">
        <w:t xml:space="preserve"> </w:t>
      </w:r>
      <w:r w:rsidRPr="002D4CA5">
        <w:t>m</w:t>
      </w:r>
      <w:r w:rsidRPr="002D4CA5">
        <w:rPr>
          <w:vertAlign w:val="superscript"/>
        </w:rPr>
        <w:t>2</w:t>
      </w:r>
      <w:r w:rsidR="00F64356" w:rsidRPr="002D4CA5">
        <w:t xml:space="preserve"> </w:t>
      </w:r>
      <w:r w:rsidRPr="002D4CA5">
        <w:t>tương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thải.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diện</w:t>
      </w:r>
      <w:r w:rsidR="00F64356" w:rsidRPr="002D4CA5">
        <w:t xml:space="preserve"> </w:t>
      </w:r>
      <w:r w:rsidRPr="002D4CA5">
        <w:t>tích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khu</w:t>
      </w:r>
      <w:r w:rsidR="00F64356" w:rsidRPr="002D4CA5">
        <w:t xml:space="preserve"> </w:t>
      </w:r>
      <w:r w:rsidRPr="002D4CA5">
        <w:t>vực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chung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dư</w:t>
      </w:r>
      <w:r w:rsidR="005C08AB" w:rsidRPr="002D4CA5">
        <w:t>ỡ</w:t>
      </w:r>
      <w:r w:rsidRPr="002D4CA5">
        <w:t>ng,</w:t>
      </w:r>
      <w:r w:rsidR="00F64356" w:rsidRPr="002D4CA5">
        <w:t xml:space="preserve"> </w:t>
      </w:r>
      <w:r w:rsidRPr="002D4CA5">
        <w:t>sửa</w:t>
      </w:r>
      <w:r w:rsidR="00F64356" w:rsidRPr="002D4CA5">
        <w:t xml:space="preserve"> </w:t>
      </w:r>
      <w:r w:rsidRPr="002D4CA5">
        <w:t>chữa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gây</w:t>
      </w:r>
      <w:r w:rsidR="00F64356" w:rsidRPr="002D4CA5">
        <w:t xml:space="preserve"> </w:t>
      </w:r>
      <w:r w:rsidRPr="002D4CA5">
        <w:t>cản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di</w:t>
      </w:r>
      <w:r w:rsidR="00F64356" w:rsidRPr="002D4CA5">
        <w:t xml:space="preserve"> </w:t>
      </w:r>
      <w:r w:rsidRPr="002D4CA5">
        <w:t>chuyển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thao</w:t>
      </w:r>
      <w:r w:rsidR="00F64356" w:rsidRPr="002D4CA5">
        <w:t xml:space="preserve"> </w:t>
      </w:r>
      <w:r w:rsidRPr="002D4CA5">
        <w:t>tác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viên.</w:t>
      </w:r>
    </w:p>
    <w:p w14:paraId="73311C0C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="005C08AB" w:rsidRPr="002D4CA5">
        <w:t>với</w:t>
      </w:r>
      <w:r w:rsidR="00F64356" w:rsidRPr="002D4CA5">
        <w:t xml:space="preserve"> </w:t>
      </w:r>
      <w:r w:rsidR="005C08AB" w:rsidRPr="002D4CA5">
        <w:t>cơ</w:t>
      </w:r>
      <w:r w:rsidR="00F64356" w:rsidRPr="002D4CA5">
        <w:t xml:space="preserve"> </w:t>
      </w:r>
      <w:r w:rsidR="005C08AB" w:rsidRPr="002D4CA5">
        <w:t>sở</w:t>
      </w:r>
      <w:r w:rsidR="00F64356" w:rsidRPr="002D4CA5">
        <w:t xml:space="preserve"> </w:t>
      </w:r>
      <w:r w:rsidR="005C08AB" w:rsidRPr="002D4CA5">
        <w:t>kiểm</w:t>
      </w:r>
      <w:r w:rsidR="00F64356" w:rsidRPr="002D4CA5">
        <w:t xml:space="preserve"> </w:t>
      </w:r>
      <w:r w:rsidR="005C08AB" w:rsidRPr="002D4CA5">
        <w:t>định</w:t>
      </w:r>
      <w:r w:rsidR="00F64356" w:rsidRPr="002D4CA5">
        <w:t xml:space="preserve"> </w:t>
      </w:r>
      <w:r w:rsidR="005C08AB" w:rsidRPr="002D4CA5">
        <w:t>khí</w:t>
      </w:r>
      <w:r w:rsidR="00F64356" w:rsidRPr="002D4CA5">
        <w:t xml:space="preserve"> </w:t>
      </w:r>
      <w:r w:rsidR="005C08AB" w:rsidRPr="002D4CA5">
        <w:t>thải</w:t>
      </w:r>
      <w:r w:rsidR="00F64356" w:rsidRPr="002D4CA5">
        <w:t xml:space="preserve"> </w:t>
      </w:r>
      <w:r w:rsidR="005C08AB" w:rsidRPr="002D4CA5">
        <w:t>lưu</w:t>
      </w:r>
      <w:r w:rsidR="00F64356" w:rsidRPr="002D4CA5">
        <w:t xml:space="preserve"> </w:t>
      </w:r>
      <w:r w:rsidRPr="002D4CA5">
        <w:t>động</w:t>
      </w:r>
    </w:p>
    <w:p w14:paraId="3E0DF9D6" w14:textId="77777777" w:rsidR="00146B41" w:rsidRPr="002D4CA5" w:rsidRDefault="00146B41" w:rsidP="00F9280F">
      <w:pPr>
        <w:spacing w:before="120"/>
      </w:pP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Pr="002D4CA5">
        <w:t>.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thiết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phục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lắp</w:t>
      </w:r>
      <w:r w:rsidR="00F64356" w:rsidRPr="002D4CA5">
        <w:t xml:space="preserve"> </w:t>
      </w:r>
      <w:r w:rsidRPr="002D4CA5">
        <w:t>đặt</w:t>
      </w:r>
      <w:r w:rsidR="00F64356" w:rsidRPr="002D4CA5">
        <w:t xml:space="preserve"> </w:t>
      </w:r>
      <w:r w:rsidRPr="002D4CA5">
        <w:t>cố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động.</w:t>
      </w:r>
    </w:p>
    <w:p w14:paraId="39365BC9" w14:textId="77777777" w:rsidR="00146B41" w:rsidRPr="002D4CA5" w:rsidRDefault="002E1E1E" w:rsidP="00F9280F">
      <w:pPr>
        <w:spacing w:before="120"/>
        <w:rPr>
          <w:b/>
        </w:rPr>
      </w:pPr>
      <w:bookmarkStart w:id="23" w:name="dieu_8"/>
      <w:r w:rsidRPr="002D4CA5">
        <w:rPr>
          <w:b/>
        </w:rPr>
        <w:t>Điều</w:t>
      </w:r>
      <w:r w:rsidR="00BA1528" w:rsidRPr="002D4CA5">
        <w:rPr>
          <w:b/>
        </w:rPr>
        <w:t xml:space="preserve"> 8.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kiện về nhân lực</w:t>
      </w:r>
      <w:bookmarkEnd w:id="23"/>
    </w:p>
    <w:p w14:paraId="756C0E13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lực</w:t>
      </w:r>
    </w:p>
    <w:p w14:paraId="4D64E9DC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tối</w:t>
      </w:r>
      <w:r w:rsidR="00F64356" w:rsidRPr="002D4CA5">
        <w:t xml:space="preserve"> </w:t>
      </w:r>
      <w:r w:rsidRPr="002D4CA5">
        <w:t>thi</w:t>
      </w:r>
      <w:r w:rsidR="00E22D23" w:rsidRPr="002D4CA5">
        <w:t>ể</w:t>
      </w:r>
      <w:r w:rsidRPr="002D4CA5">
        <w:t>u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2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Pr="002D4CA5">
        <w:t>;</w:t>
      </w:r>
    </w:p>
    <w:p w14:paraId="336C799C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đ</w:t>
      </w:r>
      <w:r w:rsidR="00E22D23" w:rsidRPr="002D4CA5">
        <w:t>ể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24" w:name="tc_3"/>
      <w:r w:rsidR="002E1E1E" w:rsidRPr="002D4CA5">
        <w:t>khoản</w:t>
      </w:r>
      <w:r w:rsidR="00F64356" w:rsidRPr="002D4CA5">
        <w:t xml:space="preserve"> </w:t>
      </w:r>
      <w:r w:rsidRPr="002D4CA5">
        <w:t>7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24"/>
      <w:r w:rsidRPr="002D4CA5">
        <w:t>.</w:t>
      </w:r>
    </w:p>
    <w:p w14:paraId="63822398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viên:</w:t>
      </w:r>
    </w:p>
    <w:p w14:paraId="129C7AD4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I,</w:t>
      </w:r>
      <w:r w:rsidR="00F64356" w:rsidRPr="002D4CA5">
        <w:t xml:space="preserve"> </w:t>
      </w:r>
      <w:r w:rsidRPr="002D4CA5">
        <w:t>II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25" w:name="tc_4"/>
      <w:r w:rsidR="002E1E1E" w:rsidRPr="002D4CA5">
        <w:t>Điều</w:t>
      </w:r>
      <w:r w:rsidR="00F64356" w:rsidRPr="002D4CA5">
        <w:t xml:space="preserve"> </w:t>
      </w:r>
      <w:r w:rsidRPr="002D4CA5">
        <w:t>6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25"/>
      <w:r w:rsidRPr="002D4CA5">
        <w:t>;</w:t>
      </w:r>
    </w:p>
    <w:p w14:paraId="1820CD1E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III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bằng</w:t>
      </w:r>
      <w:r w:rsidR="00F64356" w:rsidRPr="002D4CA5">
        <w:t xml:space="preserve"> </w:t>
      </w:r>
      <w:r w:rsidRPr="002D4CA5">
        <w:t>trung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ngành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hạng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.</w:t>
      </w:r>
    </w:p>
    <w:p w14:paraId="3D69B0EB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26" w:name="tc_5"/>
      <w:r w:rsidR="002E1E1E" w:rsidRPr="002D4CA5">
        <w:t>khoản</w:t>
      </w:r>
      <w:r w:rsidR="00F64356" w:rsidRPr="002D4CA5">
        <w:t xml:space="preserve"> </w:t>
      </w:r>
      <w:r w:rsidRPr="002D4CA5">
        <w:t>4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6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26"/>
      <w:r w:rsidRPr="002D4CA5">
        <w:t>.</w:t>
      </w:r>
    </w:p>
    <w:p w14:paraId="1AB509FB" w14:textId="77777777" w:rsidR="00146B41" w:rsidRPr="002D4CA5" w:rsidRDefault="00146B41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="002012B7" w:rsidRPr="002D4CA5">
        <w:t>kiêm</w:t>
      </w:r>
      <w:r w:rsidR="00F64356" w:rsidRPr="002D4CA5">
        <w:t xml:space="preserve"> </w:t>
      </w:r>
      <w:r w:rsidR="002012B7" w:rsidRPr="002D4CA5">
        <w:t>nhiệm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ở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vị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nhau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tính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vị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="002012B7" w:rsidRPr="002D4CA5">
        <w:t>kiêm</w:t>
      </w:r>
      <w:r w:rsidR="00F64356" w:rsidRPr="002D4CA5">
        <w:t xml:space="preserve"> </w:t>
      </w:r>
      <w:r w:rsidR="002012B7" w:rsidRPr="002D4CA5">
        <w:t>nhiệm</w:t>
      </w:r>
      <w:r w:rsidR="00F64356" w:rsidRPr="002D4CA5">
        <w:t xml:space="preserve"> </w:t>
      </w:r>
      <w:r w:rsidRPr="002D4CA5">
        <w:t>nếu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Pr="002D4CA5">
        <w:t>.</w:t>
      </w:r>
    </w:p>
    <w:p w14:paraId="2E4C9729" w14:textId="77777777" w:rsidR="00146B41" w:rsidRPr="002D4CA5" w:rsidRDefault="00946A70" w:rsidP="00F9280F">
      <w:pPr>
        <w:spacing w:before="120"/>
        <w:rPr>
          <w:b/>
        </w:rPr>
      </w:pPr>
      <w:bookmarkStart w:id="27" w:name="chuong_3"/>
      <w:r w:rsidRPr="002D4CA5">
        <w:rPr>
          <w:b/>
        </w:rPr>
        <w:t>Chương</w:t>
      </w:r>
      <w:r w:rsidR="00BA1528" w:rsidRPr="002D4CA5">
        <w:rPr>
          <w:b/>
        </w:rPr>
        <w:t xml:space="preserve"> III</w:t>
      </w:r>
      <w:bookmarkEnd w:id="27"/>
    </w:p>
    <w:p w14:paraId="4B4FC37B" w14:textId="77777777" w:rsidR="00146B41" w:rsidRPr="002D4CA5" w:rsidRDefault="00BA1528" w:rsidP="00F9280F">
      <w:pPr>
        <w:spacing w:before="120"/>
        <w:jc w:val="center"/>
        <w:rPr>
          <w:b/>
          <w:sz w:val="24"/>
        </w:rPr>
      </w:pPr>
      <w:bookmarkStart w:id="28" w:name="chuong_3_name"/>
      <w:r w:rsidRPr="002D4CA5">
        <w:rPr>
          <w:b/>
          <w:sz w:val="24"/>
        </w:rPr>
        <w:t>TỔ CHỨC, HOẠT ĐỘNG CỦA CƠ SỞ ĐĂNG KIỂM</w:t>
      </w:r>
      <w:bookmarkEnd w:id="28"/>
    </w:p>
    <w:p w14:paraId="4E0B1961" w14:textId="77777777" w:rsidR="00146B41" w:rsidRPr="002D4CA5" w:rsidRDefault="002E1E1E" w:rsidP="00F9280F">
      <w:pPr>
        <w:spacing w:before="120"/>
        <w:rPr>
          <w:b/>
        </w:rPr>
      </w:pPr>
      <w:bookmarkStart w:id="29" w:name="dieu_9"/>
      <w:r w:rsidRPr="002D4CA5">
        <w:rPr>
          <w:b/>
        </w:rPr>
        <w:t>Điều</w:t>
      </w:r>
      <w:r w:rsidR="00BA1528" w:rsidRPr="002D4CA5">
        <w:rPr>
          <w:b/>
        </w:rPr>
        <w:t xml:space="preserve"> 9. Cơ cấu tổ chức</w:t>
      </w:r>
      <w:bookmarkEnd w:id="29"/>
    </w:p>
    <w:p w14:paraId="1AD973F5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cấu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</w:p>
    <w:p w14:paraId="2342500D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lãnh</w:t>
      </w:r>
      <w:r w:rsidR="00F64356" w:rsidRPr="002D4CA5">
        <w:t xml:space="preserve"> </w:t>
      </w:r>
      <w:r w:rsidRPr="002D4CA5">
        <w:t>đạo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Giám</w:t>
      </w:r>
      <w:r w:rsidR="00F64356" w:rsidRPr="002D4CA5">
        <w:t xml:space="preserve"> </w:t>
      </w:r>
      <w:r w:rsidRPr="002D4CA5">
        <w:t>đốc,</w:t>
      </w:r>
      <w:r w:rsidR="00F64356" w:rsidRPr="002D4CA5">
        <w:t xml:space="preserve"> </w:t>
      </w:r>
      <w:r w:rsidRPr="002D4CA5">
        <w:t>Phó</w:t>
      </w:r>
      <w:r w:rsidR="00F64356" w:rsidRPr="002D4CA5">
        <w:t xml:space="preserve"> </w:t>
      </w:r>
      <w:r w:rsidRPr="002D4CA5">
        <w:t>Giám</w:t>
      </w:r>
      <w:r w:rsidR="00F64356" w:rsidRPr="002D4CA5">
        <w:t xml:space="preserve"> </w:t>
      </w:r>
      <w:r w:rsidRPr="002D4CA5">
        <w:t>đốc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phụ</w:t>
      </w:r>
      <w:r w:rsidR="00F64356" w:rsidRPr="002D4CA5">
        <w:t xml:space="preserve"> </w:t>
      </w:r>
      <w:r w:rsidRPr="002D4CA5">
        <w:t>trách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b</w:t>
      </w:r>
      <w:r w:rsidR="00E22D23" w:rsidRPr="002D4CA5">
        <w:t>ổ</w:t>
      </w:r>
      <w:r w:rsidR="00F64356" w:rsidRPr="002D4CA5">
        <w:t xml:space="preserve"> </w:t>
      </w:r>
      <w:r w:rsidRPr="002D4CA5">
        <w:t>nhiệm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lý,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đơn</w:t>
      </w:r>
      <w:r w:rsidR="00F64356" w:rsidRPr="002D4CA5">
        <w:t xml:space="preserve"> </w:t>
      </w:r>
      <w:r w:rsidRPr="002D4CA5">
        <w:t>vị;</w:t>
      </w:r>
    </w:p>
    <w:p w14:paraId="4205D897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lãnh</w:t>
      </w:r>
      <w:r w:rsidR="00F64356" w:rsidRPr="002D4CA5">
        <w:t xml:space="preserve"> </w:t>
      </w:r>
      <w:r w:rsidRPr="002D4CA5">
        <w:t>đạo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đ</w:t>
      </w:r>
      <w:r w:rsidR="00E22D23" w:rsidRPr="002D4CA5">
        <w:t>ể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tiện;</w:t>
      </w:r>
    </w:p>
    <w:p w14:paraId="7552F8D6" w14:textId="77777777" w:rsidR="00146B41" w:rsidRPr="002D4CA5" w:rsidRDefault="00146B41" w:rsidP="00F9280F">
      <w:pPr>
        <w:spacing w:before="120"/>
      </w:pPr>
      <w:r w:rsidRPr="002D4CA5">
        <w:lastRenderedPageBreak/>
        <w:t>c)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văn</w:t>
      </w:r>
      <w:r w:rsidR="00F64356" w:rsidRPr="002D4CA5">
        <w:t xml:space="preserve"> </w:t>
      </w:r>
      <w:r w:rsidRPr="002D4CA5">
        <w:t>phòng</w:t>
      </w:r>
      <w:r w:rsidR="00F64356" w:rsidRPr="002D4CA5">
        <w:t xml:space="preserve"> </w:t>
      </w:r>
      <w:r w:rsidRPr="002D4CA5">
        <w:t>bao</w:t>
      </w:r>
      <w:r w:rsidR="00F64356" w:rsidRPr="002D4CA5">
        <w:t xml:space="preserve"> </w:t>
      </w:r>
      <w:r w:rsidRPr="002D4CA5">
        <w:t>gồm: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khác</w:t>
      </w:r>
      <w:r w:rsidR="00F64356" w:rsidRPr="002D4CA5">
        <w:t xml:space="preserve"> </w:t>
      </w:r>
      <w:r w:rsidRPr="002D4CA5">
        <w:t>đ</w:t>
      </w:r>
      <w:r w:rsidR="00E22D23" w:rsidRPr="002D4CA5">
        <w:t>ể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văn</w:t>
      </w:r>
      <w:r w:rsidR="00F64356" w:rsidRPr="002D4CA5">
        <w:t xml:space="preserve"> </w:t>
      </w:r>
      <w:r w:rsidRPr="002D4CA5">
        <w:t>phòng,</w:t>
      </w:r>
      <w:r w:rsidR="00F64356" w:rsidRPr="002D4CA5">
        <w:t xml:space="preserve"> </w:t>
      </w:r>
      <w:r w:rsidRPr="002D4CA5">
        <w:t>hỗ</w:t>
      </w:r>
      <w:r w:rsidR="00F64356" w:rsidRPr="002D4CA5">
        <w:t xml:space="preserve"> </w:t>
      </w:r>
      <w:r w:rsidRPr="002D4CA5">
        <w:t>trợ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0B211DBC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thuộc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nêu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thể</w:t>
      </w:r>
      <w:r w:rsidR="00F64356" w:rsidRPr="002D4CA5">
        <w:t xml:space="preserve"> </w:t>
      </w:r>
      <w:r w:rsidR="002012B7" w:rsidRPr="002D4CA5">
        <w:t>kiêm</w:t>
      </w:r>
      <w:r w:rsidR="00F64356" w:rsidRPr="002D4CA5">
        <w:t xml:space="preserve"> </w:t>
      </w:r>
      <w:r w:rsidR="002012B7" w:rsidRPr="002D4CA5">
        <w:t>nhiệm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nhiệm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giữa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khác</w:t>
      </w:r>
      <w:r w:rsidR="00F64356" w:rsidRPr="002D4CA5">
        <w:t xml:space="preserve"> </w:t>
      </w:r>
      <w:r w:rsidRPr="002D4CA5">
        <w:t>nhau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tính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thuộc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="002012B7" w:rsidRPr="002D4CA5">
        <w:t>kiêm</w:t>
      </w:r>
      <w:r w:rsidR="00F64356" w:rsidRPr="002D4CA5">
        <w:t xml:space="preserve"> </w:t>
      </w:r>
      <w:r w:rsidR="002012B7" w:rsidRPr="002D4CA5">
        <w:t>nhiệm</w:t>
      </w:r>
      <w:r w:rsidR="00F64356" w:rsidRPr="002D4CA5">
        <w:t xml:space="preserve"> </w:t>
      </w:r>
      <w:r w:rsidRPr="002D4CA5">
        <w:t>nếu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Pr="002D4CA5">
        <w:t>.</w:t>
      </w:r>
    </w:p>
    <w:p w14:paraId="107E6FAB" w14:textId="77777777" w:rsidR="00146B41" w:rsidRPr="002D4CA5" w:rsidRDefault="002E1E1E" w:rsidP="00F9280F">
      <w:pPr>
        <w:spacing w:before="120"/>
        <w:rPr>
          <w:b/>
        </w:rPr>
      </w:pPr>
      <w:bookmarkStart w:id="30" w:name="dieu_10"/>
      <w:r w:rsidRPr="002D4CA5">
        <w:rPr>
          <w:b/>
        </w:rPr>
        <w:t>Điều</w:t>
      </w:r>
      <w:r w:rsidR="00BA1528" w:rsidRPr="002D4CA5">
        <w:rPr>
          <w:b/>
        </w:rPr>
        <w:t xml:space="preserve"> 10. Nguyên tắc hoạt động của cơ sở đăng kiểm</w:t>
      </w:r>
      <w:bookmarkEnd w:id="30"/>
    </w:p>
    <w:p w14:paraId="5D8EB9B4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đảm</w:t>
      </w:r>
      <w:r w:rsidR="00F64356" w:rsidRPr="002D4CA5">
        <w:t xml:space="preserve"> </w:t>
      </w:r>
      <w:r w:rsidRPr="002D4CA5">
        <w:t>tính</w:t>
      </w:r>
      <w:r w:rsidR="00F64356" w:rsidRPr="002D4CA5">
        <w:t xml:space="preserve"> </w:t>
      </w:r>
      <w:r w:rsidRPr="002D4CA5">
        <w:t>độc</w:t>
      </w:r>
      <w:r w:rsidR="00F64356" w:rsidRPr="002D4CA5">
        <w:t xml:space="preserve"> </w:t>
      </w:r>
      <w:r w:rsidRPr="002D4CA5">
        <w:t>lập,</w:t>
      </w:r>
      <w:r w:rsidR="00F64356" w:rsidRPr="002D4CA5">
        <w:t xml:space="preserve"> </w:t>
      </w:r>
      <w:r w:rsidRPr="002D4CA5">
        <w:t>khách</w:t>
      </w:r>
      <w:r w:rsidR="00F64356" w:rsidRPr="002D4CA5">
        <w:t xml:space="preserve"> </w:t>
      </w:r>
      <w:r w:rsidRPr="002D4CA5">
        <w:t>quan,</w:t>
      </w:r>
      <w:r w:rsidR="00F64356" w:rsidRPr="002D4CA5">
        <w:t xml:space="preserve"> </w:t>
      </w:r>
      <w:r w:rsidRPr="002D4CA5">
        <w:t>minh</w:t>
      </w:r>
      <w:r w:rsidR="00F64356" w:rsidRPr="002D4CA5">
        <w:t xml:space="preserve"> </w:t>
      </w:r>
      <w:r w:rsidRPr="002D4CA5">
        <w:t>bạch,</w:t>
      </w:r>
      <w:r w:rsidR="00F64356" w:rsidRPr="002D4CA5">
        <w:t xml:space="preserve"> </w:t>
      </w:r>
      <w:r w:rsidRPr="002D4CA5">
        <w:t>tuân</w:t>
      </w:r>
      <w:r w:rsidR="00F64356" w:rsidRPr="002D4CA5">
        <w:t xml:space="preserve"> </w:t>
      </w:r>
      <w:r w:rsidRPr="002D4CA5">
        <w:t>thủ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47770C47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3D1ECA1F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</w:t>
      </w:r>
      <w:r w:rsidR="005C2E6F" w:rsidRPr="002D4CA5">
        <w:t>ắ</w:t>
      </w:r>
      <w:r w:rsidRPr="002D4CA5">
        <w:t>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</w:t>
      </w:r>
      <w:r w:rsidR="005C2E6F" w:rsidRPr="002D4CA5">
        <w:t>ả</w:t>
      </w:r>
      <w:r w:rsidRPr="002D4CA5">
        <w:t>i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613CE84B" w14:textId="77777777" w:rsidR="00146B41" w:rsidRPr="002D4CA5" w:rsidRDefault="00146B41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dùng.</w:t>
      </w:r>
    </w:p>
    <w:p w14:paraId="78A867B3" w14:textId="77777777" w:rsidR="00146B41" w:rsidRPr="002D4CA5" w:rsidRDefault="00146B41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Pr="002D4CA5">
        <w:t>Tạo</w:t>
      </w:r>
      <w:r w:rsidR="00F64356" w:rsidRPr="002D4CA5">
        <w:t xml:space="preserve"> </w:t>
      </w:r>
      <w:r w:rsidRPr="002D4CA5">
        <w:t>thuận</w:t>
      </w:r>
      <w:r w:rsidR="00F64356" w:rsidRPr="002D4CA5">
        <w:t xml:space="preserve"> </w:t>
      </w:r>
      <w:r w:rsidRPr="002D4CA5">
        <w:t>lợi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cá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đưa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.</w:t>
      </w:r>
    </w:p>
    <w:p w14:paraId="6F9F31CA" w14:textId="77777777" w:rsidR="00146B41" w:rsidRPr="002D4CA5" w:rsidRDefault="002E1E1E" w:rsidP="00F9280F">
      <w:pPr>
        <w:spacing w:before="120"/>
        <w:rPr>
          <w:b/>
        </w:rPr>
      </w:pPr>
      <w:bookmarkStart w:id="31" w:name="dieu_11"/>
      <w:r w:rsidRPr="002D4CA5">
        <w:rPr>
          <w:b/>
        </w:rPr>
        <w:t>Điều</w:t>
      </w:r>
      <w:r w:rsidR="00BA1528" w:rsidRPr="002D4CA5">
        <w:rPr>
          <w:b/>
        </w:rPr>
        <w:t xml:space="preserve"> 11. Hoạt động của cơ sở đăng kiểm</w:t>
      </w:r>
      <w:bookmarkEnd w:id="31"/>
    </w:p>
    <w:p w14:paraId="494604A6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đúng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tác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1E2D2E4C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Phân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dùng,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phù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nội</w:t>
      </w:r>
      <w:r w:rsidR="00F64356" w:rsidRPr="002D4CA5">
        <w:t xml:space="preserve"> </w:t>
      </w:r>
      <w:r w:rsidRPr="002D4CA5">
        <w:t>dung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viên.</w:t>
      </w:r>
      <w:r w:rsidR="00F64356" w:rsidRPr="002D4CA5">
        <w:t xml:space="preserve"> </w:t>
      </w:r>
      <w:r w:rsidRPr="002D4CA5">
        <w:t>Lập</w:t>
      </w:r>
      <w:r w:rsidR="00F64356" w:rsidRPr="002D4CA5">
        <w:t xml:space="preserve"> </w:t>
      </w:r>
      <w:r w:rsidRPr="002D4CA5">
        <w:t>s</w:t>
      </w:r>
      <w:r w:rsidR="005C2E6F" w:rsidRPr="002D4CA5">
        <w:t>ổ</w:t>
      </w:r>
      <w:r w:rsidR="00F64356" w:rsidRPr="002D4CA5">
        <w:t xml:space="preserve"> </w:t>
      </w:r>
      <w:r w:rsidRPr="002D4CA5">
        <w:t>phân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nhiệm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32" w:name="bieumau_pl_01"/>
      <w:r w:rsidR="00A875D1" w:rsidRPr="002D4CA5">
        <w:t>Phụ lục</w:t>
      </w:r>
      <w:r w:rsidR="00F64356" w:rsidRPr="002D4CA5">
        <w:t xml:space="preserve"> </w:t>
      </w:r>
      <w:r w:rsidRPr="002D4CA5">
        <w:t>I</w:t>
      </w:r>
      <w:bookmarkEnd w:id="32"/>
      <w:r w:rsidR="00F64356" w:rsidRPr="002D4CA5">
        <w:t xml:space="preserve"> </w:t>
      </w:r>
      <w:r w:rsidRPr="002D4CA5">
        <w:t>kèm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Pr="002D4CA5">
        <w:t>.</w:t>
      </w:r>
    </w:p>
    <w:p w14:paraId="4655D2DB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đảm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thiết</w:t>
      </w:r>
      <w:r w:rsidR="00F64356" w:rsidRPr="002D4CA5">
        <w:t xml:space="preserve"> </w:t>
      </w:r>
      <w:r w:rsidRPr="002D4CA5">
        <w:t>bị,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cụ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</w:t>
      </w:r>
      <w:r w:rsidR="00F64356" w:rsidRPr="002D4CA5">
        <w:t xml:space="preserve"> </w:t>
      </w:r>
      <w:r w:rsidRPr="002D4CA5">
        <w:t>(sau</w:t>
      </w:r>
      <w:r w:rsidR="00F64356" w:rsidRPr="002D4CA5">
        <w:t xml:space="preserve"> </w:t>
      </w:r>
      <w:r w:rsidRPr="002D4CA5">
        <w:t>đây</w:t>
      </w:r>
      <w:r w:rsidR="00F64356" w:rsidRPr="002D4CA5">
        <w:t xml:space="preserve"> </w:t>
      </w:r>
      <w:r w:rsidRPr="002D4CA5">
        <w:t>gọi</w:t>
      </w:r>
      <w:r w:rsidR="00F64356" w:rsidRPr="002D4CA5">
        <w:t xml:space="preserve"> </w:t>
      </w:r>
      <w:r w:rsidRPr="002D4CA5">
        <w:t>là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đo)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quốc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kiểm;</w:t>
      </w:r>
      <w:r w:rsidR="00F64356" w:rsidRPr="002D4CA5">
        <w:t xml:space="preserve"> </w:t>
      </w:r>
      <w:r w:rsidRPr="002D4CA5">
        <w:t>tuân</w:t>
      </w:r>
      <w:r w:rsidR="00F64356" w:rsidRPr="002D4CA5">
        <w:t xml:space="preserve"> </w:t>
      </w:r>
      <w:r w:rsidRPr="002D4CA5">
        <w:t>thủ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hiệu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lường.</w:t>
      </w:r>
    </w:p>
    <w:p w14:paraId="6586ECB4" w14:textId="77777777" w:rsidR="00146B41" w:rsidRPr="002D4CA5" w:rsidRDefault="00146B41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trí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xưởng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bên</w:t>
      </w:r>
      <w:r w:rsidR="00F64356" w:rsidRPr="002D4CA5">
        <w:t xml:space="preserve"> </w:t>
      </w:r>
      <w:r w:rsidRPr="002D4CA5">
        <w:t>ngoài</w:t>
      </w:r>
      <w:r w:rsidR="00F64356" w:rsidRPr="002D4CA5">
        <w:t xml:space="preserve"> </w:t>
      </w:r>
      <w:r w:rsidRPr="002D4CA5">
        <w:t>xưởng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phù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thiết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phục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thể</w:t>
      </w:r>
      <w:r w:rsidR="00F64356" w:rsidRPr="002D4CA5">
        <w:t xml:space="preserve"> </w:t>
      </w:r>
      <w:r w:rsidRPr="002D4CA5">
        <w:t>l</w:t>
      </w:r>
      <w:r w:rsidR="00363431" w:rsidRPr="002D4CA5">
        <w:t>ắ</w:t>
      </w:r>
      <w:r w:rsidRPr="002D4CA5">
        <w:t>p</w:t>
      </w:r>
      <w:r w:rsidR="00F64356" w:rsidRPr="002D4CA5">
        <w:t xml:space="preserve"> </w:t>
      </w:r>
      <w:r w:rsidRPr="002D4CA5">
        <w:t>đặt</w:t>
      </w:r>
      <w:r w:rsidR="00F64356" w:rsidRPr="002D4CA5">
        <w:t xml:space="preserve"> </w:t>
      </w:r>
      <w:r w:rsidRPr="002D4CA5">
        <w:t>cố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động.</w:t>
      </w:r>
    </w:p>
    <w:p w14:paraId="0433AABB" w14:textId="77777777" w:rsidR="00146B41" w:rsidRPr="002D4CA5" w:rsidRDefault="00146B41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bên</w:t>
      </w:r>
      <w:r w:rsidR="00F64356" w:rsidRPr="002D4CA5">
        <w:t xml:space="preserve"> </w:t>
      </w:r>
      <w:r w:rsidRPr="002D4CA5">
        <w:t>ngoài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trưởng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tải.</w:t>
      </w:r>
    </w:p>
    <w:p w14:paraId="4D298CA4" w14:textId="77777777" w:rsidR="00146B41" w:rsidRPr="002D4CA5" w:rsidRDefault="00146B41" w:rsidP="00F9280F">
      <w:pPr>
        <w:spacing w:before="120"/>
      </w:pPr>
      <w:r w:rsidRPr="002D4CA5">
        <w:t>6.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cố</w:t>
      </w:r>
      <w:r w:rsidR="00F64356" w:rsidRPr="002D4CA5">
        <w:t xml:space="preserve"> </w:t>
      </w:r>
      <w:r w:rsidRPr="002D4CA5">
        <w:t>hư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thay</w:t>
      </w:r>
      <w:r w:rsidR="00F64356" w:rsidRPr="002D4CA5">
        <w:t xml:space="preserve"> </w:t>
      </w:r>
      <w:r w:rsidRPr="002D4CA5">
        <w:t>đổi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đo,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chủ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khắc</w:t>
      </w:r>
      <w:r w:rsidR="00F64356" w:rsidRPr="002D4CA5">
        <w:t xml:space="preserve"> </w:t>
      </w:r>
      <w:r w:rsidRPr="002D4CA5">
        <w:t>phục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cố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đảm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đáp</w:t>
      </w:r>
      <w:r w:rsidR="00F64356" w:rsidRPr="002D4CA5">
        <w:t xml:space="preserve"> </w:t>
      </w:r>
      <w:r w:rsidRPr="002D4CA5">
        <w:t>ứng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Pr="002D4CA5">
        <w:t>,</w:t>
      </w:r>
      <w:r w:rsidR="00F64356" w:rsidRPr="002D4CA5">
        <w:t xml:space="preserve"> </w:t>
      </w:r>
      <w:r w:rsidRPr="002D4CA5">
        <w:t>đồng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dõi,</w:t>
      </w:r>
      <w:r w:rsidR="00F64356" w:rsidRPr="002D4CA5">
        <w:t xml:space="preserve"> </w:t>
      </w:r>
      <w:r w:rsidRPr="002D4CA5">
        <w:t>qu</w:t>
      </w:r>
      <w:r w:rsidR="00363431" w:rsidRPr="002D4CA5">
        <w:t>ả</w:t>
      </w:r>
      <w:r w:rsidRPr="002D4CA5">
        <w:t>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33" w:name="bieumau_pl_02"/>
      <w:r w:rsidR="00A875D1" w:rsidRPr="002D4CA5">
        <w:t>Phụ lục</w:t>
      </w:r>
      <w:r w:rsidR="00F64356" w:rsidRPr="002D4CA5">
        <w:t xml:space="preserve"> </w:t>
      </w:r>
      <w:r w:rsidRPr="002D4CA5">
        <w:t>II</w:t>
      </w:r>
      <w:bookmarkEnd w:id="33"/>
      <w:r w:rsidR="00F64356" w:rsidRPr="002D4CA5">
        <w:t xml:space="preserve"> </w:t>
      </w:r>
      <w:r w:rsidRPr="002D4CA5">
        <w:t>kèm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Pr="002D4CA5">
        <w:t>.</w:t>
      </w:r>
    </w:p>
    <w:p w14:paraId="4E055F12" w14:textId="77777777" w:rsidR="00146B41" w:rsidRPr="002D4CA5" w:rsidRDefault="00146B41" w:rsidP="00F9280F">
      <w:pPr>
        <w:spacing w:before="120"/>
      </w:pPr>
      <w:r w:rsidRPr="002D4CA5">
        <w:t>7.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thay</w:t>
      </w:r>
      <w:r w:rsidR="00F64356" w:rsidRPr="002D4CA5">
        <w:t xml:space="preserve"> </w:t>
      </w:r>
      <w:r w:rsidRPr="002D4CA5">
        <w:t>đổi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lãnh</w:t>
      </w:r>
      <w:r w:rsidR="00F64356" w:rsidRPr="002D4CA5">
        <w:t xml:space="preserve"> </w:t>
      </w:r>
      <w:r w:rsidRPr="002D4CA5">
        <w:t>đạo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kiểm,</w:t>
      </w:r>
      <w:r w:rsidR="00F64356" w:rsidRPr="002D4CA5">
        <w:t xml:space="preserve"> </w:t>
      </w:r>
      <w:r w:rsidRPr="002D4CA5">
        <w:t>lãnh</w:t>
      </w:r>
      <w:r w:rsidR="00F64356" w:rsidRPr="002D4CA5">
        <w:t xml:space="preserve"> </w:t>
      </w:r>
      <w:r w:rsidRPr="002D4CA5">
        <w:t>đạo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nghiệp</w:t>
      </w:r>
      <w:r w:rsidR="00F64356" w:rsidRPr="002D4CA5">
        <w:t xml:space="preserve"> </w:t>
      </w:r>
      <w:r w:rsidRPr="002D4CA5">
        <w:t>vụ,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34" w:name="bieumau_pl_03"/>
      <w:r w:rsidR="00A875D1" w:rsidRPr="002D4CA5">
        <w:t>Phụ lục</w:t>
      </w:r>
      <w:r w:rsidR="00F64356" w:rsidRPr="002D4CA5">
        <w:t xml:space="preserve"> </w:t>
      </w:r>
      <w:r w:rsidRPr="002D4CA5">
        <w:t>III</w:t>
      </w:r>
      <w:bookmarkEnd w:id="34"/>
      <w:r w:rsidR="00F64356" w:rsidRPr="002D4CA5">
        <w:t xml:space="preserve"> </w:t>
      </w:r>
      <w:r w:rsidRPr="002D4CA5">
        <w:t>kèm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Pr="002D4CA5">
        <w:t>.</w:t>
      </w:r>
    </w:p>
    <w:p w14:paraId="3F1D1A2B" w14:textId="77777777" w:rsidR="00146B41" w:rsidRPr="002D4CA5" w:rsidRDefault="00146B41" w:rsidP="00F9280F">
      <w:pPr>
        <w:spacing w:before="120"/>
      </w:pPr>
      <w:r w:rsidRPr="002D4CA5">
        <w:t>8.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sai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định.</w:t>
      </w:r>
    </w:p>
    <w:p w14:paraId="5A81BB49" w14:textId="77777777" w:rsidR="00146B41" w:rsidRPr="002D4CA5" w:rsidRDefault="00146B41" w:rsidP="00F9280F">
      <w:pPr>
        <w:spacing w:before="120"/>
      </w:pPr>
      <w:r w:rsidRPr="002D4CA5">
        <w:t>9.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35" w:name="tc_6"/>
      <w:r w:rsidR="002E1E1E" w:rsidRPr="002D4CA5">
        <w:t>điểm</w:t>
      </w:r>
      <w:r w:rsidR="00F64356" w:rsidRPr="002D4CA5">
        <w:t xml:space="preserve"> </w:t>
      </w:r>
      <w:r w:rsidRPr="002D4CA5">
        <w:t>a,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b,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c,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d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đ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12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35"/>
      <w:r w:rsidRPr="002D4CA5">
        <w:t>.</w:t>
      </w:r>
    </w:p>
    <w:p w14:paraId="3DFACD4A" w14:textId="77777777" w:rsidR="00146B41" w:rsidRPr="002D4CA5" w:rsidRDefault="00146B41" w:rsidP="00F9280F">
      <w:pPr>
        <w:spacing w:before="120"/>
      </w:pPr>
      <w:r w:rsidRPr="002D4CA5">
        <w:t>10.</w:t>
      </w:r>
      <w:r w:rsidR="00F64356" w:rsidRPr="002D4CA5">
        <w:t xml:space="preserve"> </w:t>
      </w:r>
      <w:r w:rsidRPr="002D4CA5">
        <w:t>Ngừng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quyết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tạm</w:t>
      </w:r>
      <w:r w:rsidR="00F64356" w:rsidRPr="002D4CA5">
        <w:t xml:space="preserve"> </w:t>
      </w:r>
      <w:r w:rsidRPr="002D4CA5">
        <w:t>đình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</w:t>
      </w:r>
      <w:r w:rsidR="00363431" w:rsidRPr="002D4CA5">
        <w:t>ắ</w:t>
      </w:r>
      <w:r w:rsidRPr="002D4CA5">
        <w:t>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th</w:t>
      </w:r>
      <w:r w:rsidR="00363431" w:rsidRPr="002D4CA5">
        <w:t>ẩ</w:t>
      </w:r>
      <w:r w:rsidRPr="002D4CA5">
        <w:t>m</w:t>
      </w:r>
      <w:r w:rsidR="00F64356" w:rsidRPr="002D4CA5">
        <w:t xml:space="preserve"> </w:t>
      </w:r>
      <w:r w:rsidRPr="002D4CA5">
        <w:t>quyền.</w:t>
      </w:r>
      <w:r w:rsidR="00F64356" w:rsidRPr="002D4CA5">
        <w:t xml:space="preserve"> </w:t>
      </w:r>
      <w:r w:rsidRPr="002D4CA5">
        <w:t>Nộp</w:t>
      </w:r>
      <w:r w:rsidR="00F64356" w:rsidRPr="002D4CA5">
        <w:t xml:space="preserve"> </w:t>
      </w:r>
      <w:r w:rsidRPr="002D4CA5">
        <w:t>lại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nhận.</w:t>
      </w:r>
    </w:p>
    <w:p w14:paraId="59A26DB1" w14:textId="77777777" w:rsidR="00146B41" w:rsidRPr="002D4CA5" w:rsidRDefault="00146B41" w:rsidP="00F9280F">
      <w:pPr>
        <w:spacing w:before="120"/>
      </w:pPr>
      <w:r w:rsidRPr="002D4CA5">
        <w:t>11.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dịch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Pr="002D4CA5">
        <w:t>máy.</w:t>
      </w:r>
    </w:p>
    <w:p w14:paraId="47570906" w14:textId="77777777" w:rsidR="00146B41" w:rsidRPr="002D4CA5" w:rsidRDefault="00146B41" w:rsidP="00F9280F">
      <w:pPr>
        <w:spacing w:before="120"/>
      </w:pPr>
      <w:r w:rsidRPr="002D4CA5">
        <w:t>12.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="00946A70" w:rsidRPr="002D4CA5">
        <w:t>chương</w:t>
      </w:r>
      <w:r w:rsidR="00F64356" w:rsidRPr="002D4CA5">
        <w:t xml:space="preserve"> </w:t>
      </w:r>
      <w:r w:rsidRPr="002D4CA5">
        <w:t>trình,</w:t>
      </w:r>
      <w:r w:rsidR="00F64356" w:rsidRPr="002D4CA5">
        <w:t xml:space="preserve"> </w:t>
      </w:r>
      <w:r w:rsidRPr="002D4CA5">
        <w:t>kế</w:t>
      </w:r>
      <w:r w:rsidR="00F64356" w:rsidRPr="002D4CA5">
        <w:t xml:space="preserve"> </w:t>
      </w:r>
      <w:r w:rsidRPr="002D4CA5">
        <w:t>hoạch</w:t>
      </w:r>
      <w:r w:rsidR="00F64356" w:rsidRPr="002D4CA5">
        <w:t xml:space="preserve"> </w:t>
      </w:r>
      <w:r w:rsidRPr="002D4CA5">
        <w:t>tập</w:t>
      </w:r>
      <w:r w:rsidR="00F64356" w:rsidRPr="002D4CA5">
        <w:t xml:space="preserve"> </w:t>
      </w:r>
      <w:r w:rsidRPr="002D4CA5">
        <w:t>huấn,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tập,</w:t>
      </w:r>
      <w:r w:rsidR="00F64356" w:rsidRPr="002D4CA5">
        <w:t xml:space="preserve"> </w:t>
      </w:r>
      <w:r w:rsidRPr="002D4CA5">
        <w:t>đánh</w:t>
      </w:r>
      <w:r w:rsidR="00F64356" w:rsidRPr="002D4CA5">
        <w:t xml:space="preserve"> </w:t>
      </w:r>
      <w:r w:rsidRPr="002D4CA5">
        <w:t>giá,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thẩm</w:t>
      </w:r>
      <w:r w:rsidR="00F64356" w:rsidRPr="002D4CA5">
        <w:t xml:space="preserve"> </w:t>
      </w:r>
      <w:r w:rsidRPr="002D4CA5">
        <w:t>quyền.</w:t>
      </w:r>
    </w:p>
    <w:p w14:paraId="71021055" w14:textId="77777777" w:rsidR="00146B41" w:rsidRPr="002D4CA5" w:rsidRDefault="00146B41" w:rsidP="00F9280F">
      <w:pPr>
        <w:spacing w:before="120"/>
      </w:pPr>
      <w:r w:rsidRPr="002D4CA5">
        <w:t>13.</w:t>
      </w:r>
      <w:r w:rsidR="00F64356" w:rsidRPr="002D4CA5">
        <w:t xml:space="preserve"> </w:t>
      </w:r>
      <w:r w:rsidRPr="002D4CA5">
        <w:t>Duy</w:t>
      </w:r>
      <w:r w:rsidR="00F64356" w:rsidRPr="002D4CA5">
        <w:t xml:space="preserve"> </w:t>
      </w:r>
      <w:r w:rsidRPr="002D4CA5">
        <w:t>trì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phận</w:t>
      </w:r>
      <w:r w:rsidR="00F64356" w:rsidRPr="002D4CA5">
        <w:t xml:space="preserve"> </w:t>
      </w:r>
      <w:r w:rsidRPr="002D4CA5">
        <w:t>giải</w:t>
      </w:r>
      <w:r w:rsidR="00F64356" w:rsidRPr="002D4CA5">
        <w:t xml:space="preserve"> </w:t>
      </w:r>
      <w:r w:rsidRPr="002D4CA5">
        <w:t>quyết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hồ</w:t>
      </w:r>
      <w:r w:rsidR="00F64356" w:rsidRPr="002D4CA5">
        <w:t xml:space="preserve"> </w:t>
      </w:r>
      <w:r w:rsidRPr="002D4CA5">
        <w:t>sơ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Pr="002D4CA5">
        <w:t>gian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tạm</w:t>
      </w:r>
      <w:r w:rsidR="00F64356" w:rsidRPr="002D4CA5">
        <w:t xml:space="preserve"> </w:t>
      </w:r>
      <w:r w:rsidRPr="002D4CA5">
        <w:t>ngừng,</w:t>
      </w:r>
      <w:r w:rsidR="00F64356" w:rsidRPr="002D4CA5">
        <w:t xml:space="preserve"> </w:t>
      </w:r>
      <w:r w:rsidRPr="002D4CA5">
        <w:t>tạm</w:t>
      </w:r>
      <w:r w:rsidR="00F64356" w:rsidRPr="002D4CA5">
        <w:t xml:space="preserve"> </w:t>
      </w:r>
      <w:r w:rsidRPr="002D4CA5">
        <w:t>đình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trừ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bất</w:t>
      </w:r>
      <w:r w:rsidR="00F64356" w:rsidRPr="002D4CA5">
        <w:t xml:space="preserve"> </w:t>
      </w:r>
      <w:r w:rsidRPr="002D4CA5">
        <w:t>khả</w:t>
      </w:r>
      <w:r w:rsidR="00F64356" w:rsidRPr="002D4CA5">
        <w:t xml:space="preserve"> </w:t>
      </w:r>
      <w:r w:rsidRPr="002D4CA5">
        <w:t>kháng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.</w:t>
      </w:r>
    </w:p>
    <w:p w14:paraId="77396EF5" w14:textId="77777777" w:rsidR="00146B41" w:rsidRPr="002D4CA5" w:rsidRDefault="00146B41" w:rsidP="00F9280F">
      <w:pPr>
        <w:spacing w:before="120"/>
      </w:pPr>
      <w:r w:rsidRPr="002D4CA5">
        <w:lastRenderedPageBreak/>
        <w:t>14.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12</w:t>
      </w:r>
      <w:r w:rsidR="00F64356" w:rsidRPr="002D4CA5">
        <w:t xml:space="preserve"> </w:t>
      </w:r>
      <w:r w:rsidRPr="002D4CA5">
        <w:t>tháng,</w:t>
      </w:r>
      <w:r w:rsidR="00F64356" w:rsidRPr="002D4CA5">
        <w:t xml:space="preserve"> </w:t>
      </w:r>
      <w:r w:rsidRPr="002D4CA5">
        <w:t>kể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ngày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mới</w:t>
      </w:r>
      <w:r w:rsidR="00F64356" w:rsidRPr="002D4CA5">
        <w:t xml:space="preserve"> </w:t>
      </w:r>
      <w:r w:rsidRPr="002D4CA5">
        <w:t>(cấp</w:t>
      </w:r>
      <w:r w:rsidR="00F64356" w:rsidRPr="002D4CA5">
        <w:t xml:space="preserve"> </w:t>
      </w:r>
      <w:r w:rsidRPr="002D4CA5">
        <w:t>lần</w:t>
      </w:r>
      <w:r w:rsidR="00F64356" w:rsidRPr="002D4CA5">
        <w:t xml:space="preserve"> </w:t>
      </w:r>
      <w:r w:rsidRPr="002D4CA5">
        <w:t>đầu)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xây</w:t>
      </w:r>
      <w:r w:rsidR="00F64356" w:rsidRPr="002D4CA5">
        <w:t xml:space="preserve"> </w:t>
      </w:r>
      <w:r w:rsidRPr="002D4CA5">
        <w:t>dựng,</w:t>
      </w:r>
      <w:r w:rsidR="00F64356" w:rsidRPr="002D4CA5">
        <w:t xml:space="preserve"> </w:t>
      </w:r>
      <w:r w:rsidRPr="002D4CA5">
        <w:t>áp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duy</w:t>
      </w:r>
      <w:r w:rsidR="00F64356" w:rsidRPr="002D4CA5">
        <w:t xml:space="preserve"> </w:t>
      </w:r>
      <w:r w:rsidRPr="002D4CA5">
        <w:t>trì</w:t>
      </w:r>
      <w:r w:rsidR="00F64356" w:rsidRPr="002D4CA5">
        <w:t xml:space="preserve"> </w:t>
      </w:r>
      <w:r w:rsidRPr="002D4CA5">
        <w:t>hệ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chất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tiêu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ISO</w:t>
      </w:r>
      <w:r w:rsidR="00F64356" w:rsidRPr="002D4CA5">
        <w:t xml:space="preserve"> </w:t>
      </w:r>
      <w:r w:rsidRPr="002D4CA5">
        <w:t>9001.</w:t>
      </w:r>
    </w:p>
    <w:p w14:paraId="7162A45D" w14:textId="77777777" w:rsidR="00146B41" w:rsidRPr="002D4CA5" w:rsidRDefault="002E1E1E" w:rsidP="00F9280F">
      <w:pPr>
        <w:spacing w:before="120"/>
        <w:rPr>
          <w:b/>
        </w:rPr>
      </w:pPr>
      <w:bookmarkStart w:id="36" w:name="dieu_12"/>
      <w:r w:rsidRPr="002D4CA5">
        <w:rPr>
          <w:b/>
        </w:rPr>
        <w:t>Điều</w:t>
      </w:r>
      <w:r w:rsidR="00BA1528" w:rsidRPr="002D4CA5">
        <w:rPr>
          <w:b/>
        </w:rPr>
        <w:t xml:space="preserve"> 12. Cảnh báo phương tiện</w:t>
      </w:r>
      <w:bookmarkEnd w:id="36"/>
    </w:p>
    <w:p w14:paraId="70486B42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tiện:</w:t>
      </w:r>
    </w:p>
    <w:p w14:paraId="2547BD56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Vi</w:t>
      </w:r>
      <w:r w:rsidR="00F64356" w:rsidRPr="002D4CA5">
        <w:t xml:space="preserve"> </w:t>
      </w:r>
      <w:r w:rsidRPr="002D4CA5">
        <w:t>phạm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chính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lĩnh</w:t>
      </w:r>
      <w:r w:rsidR="00F64356" w:rsidRPr="002D4CA5">
        <w:t xml:space="preserve"> </w:t>
      </w:r>
      <w:r w:rsidRPr="002D4CA5">
        <w:t>vực</w:t>
      </w:r>
      <w:r w:rsidR="00F64356" w:rsidRPr="002D4CA5">
        <w:t xml:space="preserve"> </w:t>
      </w:r>
      <w:r w:rsidRPr="002D4CA5">
        <w:t>trật</w:t>
      </w:r>
      <w:r w:rsidR="00F64356" w:rsidRPr="002D4CA5">
        <w:t xml:space="preserve"> </w:t>
      </w:r>
      <w:r w:rsidRPr="002D4CA5">
        <w:t>tự,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đường</w:t>
      </w:r>
      <w:r w:rsidR="00F64356" w:rsidRPr="002D4CA5">
        <w:t xml:space="preserve"> </w:t>
      </w:r>
      <w:r w:rsidRPr="002D4CA5">
        <w:t>bộ;</w:t>
      </w:r>
    </w:p>
    <w:p w14:paraId="4C37578B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tiến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tố</w:t>
      </w:r>
      <w:r w:rsidR="00F64356" w:rsidRPr="002D4CA5">
        <w:t xml:space="preserve"> </w:t>
      </w:r>
      <w:r w:rsidRPr="002D4CA5">
        <w:t>tụng;</w:t>
      </w:r>
    </w:p>
    <w:p w14:paraId="02265E65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bằng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chủ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</w:t>
      </w:r>
      <w:r w:rsidR="00F64356" w:rsidRPr="002D4CA5">
        <w:t xml:space="preserve"> </w:t>
      </w:r>
      <w:r w:rsidRPr="002D4CA5">
        <w:t>tài</w:t>
      </w:r>
      <w:r w:rsidR="00F64356" w:rsidRPr="002D4CA5">
        <w:t xml:space="preserve"> </w:t>
      </w:r>
      <w:r w:rsidRPr="002D4CA5">
        <w:t>liệu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tiện;</w:t>
      </w:r>
    </w:p>
    <w:p w14:paraId="14FFF594" w14:textId="77777777" w:rsidR="00146B41" w:rsidRPr="002D4CA5" w:rsidRDefault="00146B41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sai</w:t>
      </w:r>
      <w:r w:rsidR="00F64356" w:rsidRPr="002D4CA5">
        <w:t xml:space="preserve"> </w:t>
      </w:r>
      <w:r w:rsidRPr="002D4CA5">
        <w:t>khác</w:t>
      </w:r>
      <w:r w:rsidR="00F64356" w:rsidRPr="002D4CA5">
        <w:t xml:space="preserve"> </w:t>
      </w:r>
      <w:r w:rsidRPr="002D4CA5">
        <w:t>giữa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ký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tế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thủ</w:t>
      </w:r>
      <w:r w:rsidR="00F64356" w:rsidRPr="002D4CA5">
        <w:t xml:space="preserve"> </w:t>
      </w:r>
      <w:r w:rsidRPr="002D4CA5">
        <w:t>tục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định;</w:t>
      </w:r>
    </w:p>
    <w:p w14:paraId="3A7CDAAD" w14:textId="77777777" w:rsidR="00146B41" w:rsidRPr="002D4CA5" w:rsidRDefault="00146B41" w:rsidP="00F9280F">
      <w:pPr>
        <w:spacing w:before="120"/>
      </w:pPr>
      <w:r w:rsidRPr="002D4CA5">
        <w:t>đ)</w:t>
      </w:r>
      <w:r w:rsidR="00F64356" w:rsidRPr="002D4CA5">
        <w:t xml:space="preserve"> </w:t>
      </w:r>
      <w:r w:rsidRPr="002D4CA5">
        <w:t>Chưa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đ</w:t>
      </w:r>
      <w:r w:rsidR="00B402C7" w:rsidRPr="002D4CA5">
        <w:t>ổ</w:t>
      </w:r>
      <w:r w:rsidRPr="002D4CA5">
        <w:t>i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ký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ở</w:t>
      </w:r>
      <w:r w:rsidR="00F64356" w:rsidRPr="002D4CA5">
        <w:t xml:space="preserve"> </w:t>
      </w:r>
      <w:r w:rsidRPr="002D4CA5">
        <w:t>lần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tiếp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sau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cải</w:t>
      </w:r>
      <w:r w:rsidR="00F64356" w:rsidRPr="002D4CA5">
        <w:t xml:space="preserve"> </w:t>
      </w:r>
      <w:r w:rsidRPr="002D4CA5">
        <w:t>tạo;</w:t>
      </w:r>
    </w:p>
    <w:p w14:paraId="62DDFA42" w14:textId="77777777" w:rsidR="00146B41" w:rsidRPr="002D4CA5" w:rsidRDefault="00146B41" w:rsidP="00F9280F">
      <w:pPr>
        <w:spacing w:before="120"/>
      </w:pPr>
      <w:r w:rsidRPr="002D4CA5">
        <w:t>e)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mất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hồi.</w:t>
      </w:r>
    </w:p>
    <w:p w14:paraId="78D6A6E4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thức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báo,</w:t>
      </w:r>
      <w:r w:rsidR="00F64356" w:rsidRPr="002D4CA5">
        <w:t xml:space="preserve"> </w:t>
      </w:r>
      <w:r w:rsidRPr="002D4CA5">
        <w:t>g</w:t>
      </w:r>
      <w:r w:rsidR="00363431" w:rsidRPr="002D4CA5">
        <w:t>ỡ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</w:p>
    <w:p w14:paraId="5DCD6EC4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mềm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bố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tin</w:t>
      </w:r>
      <w:r w:rsidR="00F64356" w:rsidRPr="002D4CA5">
        <w:t xml:space="preserve"> </w:t>
      </w:r>
      <w:r w:rsidRPr="002D4CA5">
        <w:t>điện</w:t>
      </w:r>
      <w:r w:rsidR="00F64356" w:rsidRPr="002D4CA5">
        <w:t xml:space="preserve"> </w:t>
      </w:r>
      <w:r w:rsidRPr="002D4CA5">
        <w:t>tử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Nam;</w:t>
      </w:r>
    </w:p>
    <w:p w14:paraId="2D1F2B72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gỡ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ngay</w:t>
      </w:r>
      <w:r w:rsidR="00F64356" w:rsidRPr="002D4CA5">
        <w:t xml:space="preserve"> </w:t>
      </w:r>
      <w:r w:rsidRPr="002D4CA5">
        <w:t>sau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kết</w:t>
      </w:r>
      <w:r w:rsidR="00F64356" w:rsidRPr="002D4CA5">
        <w:t xml:space="preserve"> </w:t>
      </w:r>
      <w:r w:rsidRPr="002D4CA5">
        <w:t>quả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</w:t>
      </w:r>
      <w:r w:rsidR="00F64356" w:rsidRPr="002D4CA5">
        <w:t xml:space="preserve"> </w:t>
      </w:r>
      <w:r w:rsidRPr="002D4CA5">
        <w:t>đạt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bằng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khắc</w:t>
      </w:r>
      <w:r w:rsidR="00F64356" w:rsidRPr="002D4CA5">
        <w:t xml:space="preserve"> </w:t>
      </w:r>
      <w:r w:rsidRPr="002D4CA5">
        <w:t>phục</w:t>
      </w:r>
      <w:r w:rsidR="00F64356" w:rsidRPr="002D4CA5">
        <w:t xml:space="preserve"> </w:t>
      </w:r>
      <w:r w:rsidRPr="002D4CA5">
        <w:t>nội</w:t>
      </w:r>
      <w:r w:rsidR="00F64356" w:rsidRPr="002D4CA5">
        <w:t xml:space="preserve"> </w:t>
      </w:r>
      <w:r w:rsidRPr="002D4CA5">
        <w:t>dung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báo;</w:t>
      </w:r>
    </w:p>
    <w:p w14:paraId="1FD290E1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c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đơn</w:t>
      </w:r>
      <w:r w:rsidR="00F64356" w:rsidRPr="002D4CA5">
        <w:t xml:space="preserve"> </w:t>
      </w:r>
      <w:r w:rsidRPr="002D4CA5">
        <w:t>vị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công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địa</w:t>
      </w:r>
      <w:r w:rsidR="00F64356" w:rsidRPr="002D4CA5">
        <w:t xml:space="preserve"> </w:t>
      </w:r>
      <w:r w:rsidRPr="002D4CA5">
        <w:t>phương.</w:t>
      </w:r>
    </w:p>
    <w:p w14:paraId="6C0CC0C2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báo,</w:t>
      </w:r>
      <w:r w:rsidR="00F64356" w:rsidRPr="002D4CA5">
        <w:t xml:space="preserve"> </w:t>
      </w:r>
      <w:r w:rsidRPr="002D4CA5">
        <w:t>g</w:t>
      </w:r>
      <w:r w:rsidR="00363431" w:rsidRPr="002D4CA5">
        <w:t>ỡ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</w:p>
    <w:p w14:paraId="404BB515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báo,</w:t>
      </w:r>
      <w:r w:rsidR="00F64356" w:rsidRPr="002D4CA5">
        <w:t xml:space="preserve"> </w:t>
      </w:r>
      <w:r w:rsidRPr="002D4CA5">
        <w:t>gỡ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a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b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yêu</w:t>
      </w:r>
      <w:r w:rsidR="00F64356" w:rsidRPr="002D4CA5">
        <w:t xml:space="preserve"> </w:t>
      </w:r>
      <w:r w:rsidRPr="002D4CA5">
        <w:t>cầu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năng,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tố</w:t>
      </w:r>
      <w:r w:rsidR="00F64356" w:rsidRPr="002D4CA5">
        <w:t xml:space="preserve"> </w:t>
      </w:r>
      <w:r w:rsidRPr="002D4CA5">
        <w:t>tiến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tố</w:t>
      </w:r>
      <w:r w:rsidR="00F64356" w:rsidRPr="002D4CA5">
        <w:t xml:space="preserve"> </w:t>
      </w:r>
      <w:r w:rsidRPr="002D4CA5">
        <w:t>tụng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địa</w:t>
      </w:r>
      <w:r w:rsidR="00F64356" w:rsidRPr="002D4CA5">
        <w:t xml:space="preserve"> </w:t>
      </w:r>
      <w:r w:rsidRPr="002D4CA5">
        <w:t>phương;</w:t>
      </w:r>
    </w:p>
    <w:p w14:paraId="336EC1F8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báo,</w:t>
      </w:r>
      <w:r w:rsidR="00F64356" w:rsidRPr="002D4CA5">
        <w:t xml:space="preserve"> </w:t>
      </w:r>
      <w:r w:rsidRPr="002D4CA5">
        <w:t>g</w:t>
      </w:r>
      <w:r w:rsidR="00CF1147" w:rsidRPr="002D4CA5">
        <w:t>ỡ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đối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c,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d,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đ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e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Pr="002D4CA5">
        <w:t>;</w:t>
      </w:r>
    </w:p>
    <w:p w14:paraId="3B140AAE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báo,</w:t>
      </w:r>
      <w:r w:rsidR="00F64356" w:rsidRPr="002D4CA5">
        <w:t xml:space="preserve"> </w:t>
      </w:r>
      <w:r w:rsidR="00CF1147" w:rsidRPr="002D4CA5">
        <w:t>gỡ</w:t>
      </w:r>
      <w:r w:rsidR="00F64356" w:rsidRPr="002D4CA5">
        <w:t xml:space="preserve"> </w:t>
      </w:r>
      <w:r w:rsidR="00CF1147"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tiện,</w:t>
      </w:r>
      <w:r w:rsidR="00F64356" w:rsidRPr="002D4CA5">
        <w:t xml:space="preserve"> </w:t>
      </w:r>
      <w:r w:rsidRPr="002D4CA5">
        <w:t>trừ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a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b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2E1E1E" w:rsidRPr="002D4CA5">
        <w:t>này</w:t>
      </w:r>
      <w:r w:rsidRPr="002D4CA5">
        <w:t>.</w:t>
      </w:r>
    </w:p>
    <w:p w14:paraId="0AEA88E9" w14:textId="77777777" w:rsidR="00146B41" w:rsidRPr="002D4CA5" w:rsidRDefault="002E1E1E" w:rsidP="00F9280F">
      <w:pPr>
        <w:spacing w:before="120"/>
        <w:rPr>
          <w:b/>
        </w:rPr>
      </w:pPr>
      <w:bookmarkStart w:id="37" w:name="dieu_13"/>
      <w:r w:rsidRPr="002D4CA5">
        <w:rPr>
          <w:b/>
        </w:rPr>
        <w:t>Điều</w:t>
      </w:r>
      <w:r w:rsidR="00BA1528" w:rsidRPr="002D4CA5">
        <w:rPr>
          <w:b/>
        </w:rPr>
        <w:t xml:space="preserve"> 13. Giấy chứng nhận kiểm định và tem kiểm định</w:t>
      </w:r>
      <w:bookmarkEnd w:id="37"/>
    </w:p>
    <w:p w14:paraId="629301FF" w14:textId="77777777" w:rsidR="00146B41" w:rsidRPr="002D4CA5" w:rsidRDefault="00146B4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(bản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bản</w:t>
      </w:r>
      <w:r w:rsidR="00F64356" w:rsidRPr="002D4CA5">
        <w:t xml:space="preserve"> </w:t>
      </w:r>
      <w:r w:rsidRPr="002D4CA5">
        <w:t>điện</w:t>
      </w:r>
      <w:r w:rsidR="00F64356" w:rsidRPr="002D4CA5">
        <w:t xml:space="preserve"> </w:t>
      </w:r>
      <w:r w:rsidRPr="002D4CA5">
        <w:t>tử)</w:t>
      </w:r>
      <w:r w:rsidR="00F64356" w:rsidRPr="002D4CA5">
        <w:t xml:space="preserve"> </w:t>
      </w:r>
      <w:r w:rsidRPr="002D4CA5">
        <w:t>gồm</w:t>
      </w:r>
      <w:r w:rsidR="00F64356" w:rsidRPr="002D4CA5">
        <w:t xml:space="preserve"> </w:t>
      </w:r>
      <w:r w:rsidRPr="002D4CA5">
        <w:t>hai</w:t>
      </w:r>
      <w:r w:rsidR="00F64356" w:rsidRPr="002D4CA5">
        <w:t xml:space="preserve"> </w:t>
      </w:r>
      <w:r w:rsidR="00946A70" w:rsidRPr="002D4CA5">
        <w:t>phần</w:t>
      </w:r>
      <w:r w:rsidRPr="002D4CA5">
        <w:t>: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.</w:t>
      </w:r>
    </w:p>
    <w:p w14:paraId="3CC08C0C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đồng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Pr="002D4CA5">
        <w:t>cả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41C97E3A" w14:textId="77777777" w:rsidR="00146B41" w:rsidRPr="002D4CA5" w:rsidRDefault="00146B4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phép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thẩm</w:t>
      </w:r>
      <w:r w:rsidR="00F64356" w:rsidRPr="002D4CA5">
        <w:t xml:space="preserve"> </w:t>
      </w:r>
      <w:r w:rsidRPr="002D4CA5">
        <w:t>quyền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quá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trọng,</w:t>
      </w:r>
      <w:r w:rsidR="00F64356" w:rsidRPr="002D4CA5">
        <w:t xml:space="preserve"> </w:t>
      </w:r>
      <w:r w:rsidRPr="002D4CA5">
        <w:t>quá</w:t>
      </w:r>
      <w:r w:rsidR="00F64356" w:rsidRPr="002D4CA5">
        <w:t xml:space="preserve"> </w:t>
      </w:r>
      <w:r w:rsidRPr="002D4CA5">
        <w:t>khổ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trọng,</w:t>
      </w:r>
      <w:r w:rsidR="00F64356" w:rsidRPr="002D4CA5">
        <w:t xml:space="preserve"> </w:t>
      </w:r>
      <w:r w:rsidRPr="002D4CA5">
        <w:t>khổ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đường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thì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,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69FC570D" w14:textId="77777777" w:rsidR="00146B41" w:rsidRPr="002D4CA5" w:rsidRDefault="00146B41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hiệu</w:t>
      </w:r>
      <w:r w:rsidR="00F64356" w:rsidRPr="002D4CA5">
        <w:t xml:space="preserve"> </w:t>
      </w:r>
      <w:r w:rsidRPr="002D4CA5">
        <w:t>lực</w:t>
      </w:r>
      <w:r w:rsidR="00F64356" w:rsidRPr="002D4CA5">
        <w:t xml:space="preserve"> </w:t>
      </w:r>
      <w:r w:rsidRPr="002D4CA5">
        <w:t>khi:</w:t>
      </w:r>
    </w:p>
    <w:p w14:paraId="10A481B7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đúng</w:t>
      </w:r>
      <w:r w:rsidR="00F64356" w:rsidRPr="002D4CA5">
        <w:t xml:space="preserve"> </w:t>
      </w:r>
      <w:r w:rsidRPr="002D4CA5">
        <w:t>trình</w:t>
      </w:r>
      <w:r w:rsidR="00F64356" w:rsidRPr="002D4CA5">
        <w:t xml:space="preserve"> </w:t>
      </w:r>
      <w:r w:rsidRPr="002D4CA5">
        <w:t>tự,</w:t>
      </w:r>
      <w:r w:rsidR="00F64356" w:rsidRPr="002D4CA5">
        <w:t xml:space="preserve"> </w:t>
      </w:r>
      <w:r w:rsidRPr="002D4CA5">
        <w:t>thủ</w:t>
      </w:r>
      <w:r w:rsidR="00F64356" w:rsidRPr="002D4CA5">
        <w:t xml:space="preserve"> </w:t>
      </w:r>
      <w:r w:rsidRPr="002D4CA5">
        <w:t>tục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Pr="002D4CA5">
        <w:t>;</w:t>
      </w:r>
    </w:p>
    <w:p w14:paraId="121103DA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Hồ</w:t>
      </w:r>
      <w:r w:rsidR="00F64356" w:rsidRPr="002D4CA5">
        <w:t xml:space="preserve"> </w:t>
      </w:r>
      <w:r w:rsidRPr="002D4CA5">
        <w:t>sơ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lập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xác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đúng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;</w:t>
      </w:r>
    </w:p>
    <w:p w14:paraId="31CD88C7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bởi</w:t>
      </w:r>
      <w:r w:rsidR="00F64356" w:rsidRPr="002D4CA5">
        <w:t xml:space="preserve"> </w:t>
      </w:r>
      <w:r w:rsidRPr="002D4CA5">
        <w:t>người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chuyên</w:t>
      </w:r>
      <w:r w:rsidR="00F64356" w:rsidRPr="002D4CA5">
        <w:t xml:space="preserve"> </w:t>
      </w:r>
      <w:r w:rsidRPr="002D4CA5">
        <w:t>môn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thẩm</w:t>
      </w:r>
      <w:r w:rsidR="00F64356" w:rsidRPr="002D4CA5">
        <w:t xml:space="preserve"> </w:t>
      </w:r>
      <w:r w:rsidRPr="002D4CA5">
        <w:t>quyền;</w:t>
      </w:r>
    </w:p>
    <w:p w14:paraId="3505182E" w14:textId="77777777" w:rsidR="00146B41" w:rsidRPr="002D4CA5" w:rsidRDefault="00146B41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bởi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đảm</w:t>
      </w:r>
      <w:r w:rsidR="00F64356" w:rsidRPr="002D4CA5">
        <w:t xml:space="preserve"> </w:t>
      </w:r>
      <w:r w:rsidRPr="002D4CA5">
        <w:t>độ</w:t>
      </w:r>
      <w:r w:rsidR="00F64356" w:rsidRPr="002D4CA5">
        <w:t xml:space="preserve"> </w:t>
      </w:r>
      <w:r w:rsidRPr="002D4CA5">
        <w:t>chính</w:t>
      </w:r>
      <w:r w:rsidR="00F64356" w:rsidRPr="002D4CA5">
        <w:t xml:space="preserve"> </w:t>
      </w:r>
      <w:r w:rsidRPr="002D4CA5">
        <w:t>xác;</w:t>
      </w:r>
    </w:p>
    <w:p w14:paraId="1F7D670B" w14:textId="77777777" w:rsidR="00146B41" w:rsidRPr="002D4CA5" w:rsidRDefault="00146B41" w:rsidP="00F9280F">
      <w:pPr>
        <w:spacing w:before="120"/>
      </w:pPr>
      <w:r w:rsidRPr="002D4CA5">
        <w:t>đ)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đang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38" w:name="tc_7"/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12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38"/>
      <w:r w:rsidRPr="002D4CA5">
        <w:t>.</w:t>
      </w:r>
    </w:p>
    <w:p w14:paraId="28E6CBAB" w14:textId="77777777" w:rsidR="00146B41" w:rsidRPr="002D4CA5" w:rsidRDefault="00146B41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hết</w:t>
      </w:r>
      <w:r w:rsidR="00F64356" w:rsidRPr="002D4CA5">
        <w:t xml:space="preserve"> </w:t>
      </w:r>
      <w:r w:rsidRPr="002D4CA5">
        <w:t>hiệu</w:t>
      </w:r>
      <w:r w:rsidR="00F64356" w:rsidRPr="002D4CA5">
        <w:t xml:space="preserve"> </w:t>
      </w:r>
      <w:r w:rsidRPr="002D4CA5">
        <w:t>lực</w:t>
      </w:r>
      <w:r w:rsidR="00F64356" w:rsidRPr="002D4CA5">
        <w:t xml:space="preserve"> </w:t>
      </w:r>
      <w:r w:rsidRPr="002D4CA5">
        <w:t>khi:</w:t>
      </w:r>
    </w:p>
    <w:p w14:paraId="39201B37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hư</w:t>
      </w:r>
      <w:r w:rsidR="00F64356" w:rsidRPr="002D4CA5">
        <w:t xml:space="preserve"> </w:t>
      </w:r>
      <w:r w:rsidRPr="002D4CA5">
        <w:t>hại</w:t>
      </w:r>
      <w:r w:rsidR="00F64356" w:rsidRPr="002D4CA5">
        <w:t xml:space="preserve"> </w:t>
      </w:r>
      <w:r w:rsidRPr="002D4CA5">
        <w:t>dẫn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đảm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Pr="002D4CA5">
        <w:t>;</w:t>
      </w:r>
    </w:p>
    <w:p w14:paraId="1FC0DA62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cảnh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mất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mềm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Nam;</w:t>
      </w:r>
    </w:p>
    <w:p w14:paraId="4486AD6E" w14:textId="77777777" w:rsidR="00146B41" w:rsidRPr="002D4CA5" w:rsidRDefault="00146B4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</w:t>
      </w:r>
      <w:r w:rsidR="00CF1147" w:rsidRPr="002D4CA5">
        <w:t>ã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thay</w:t>
      </w:r>
      <w:r w:rsidR="00F64356" w:rsidRPr="002D4CA5">
        <w:t xml:space="preserve"> </w:t>
      </w:r>
      <w:r w:rsidRPr="002D4CA5">
        <w:t>thế</w:t>
      </w:r>
      <w:r w:rsidR="00F64356" w:rsidRPr="002D4CA5">
        <w:t xml:space="preserve"> </w:t>
      </w:r>
      <w:r w:rsidRPr="002D4CA5">
        <w:t>bởi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khác;</w:t>
      </w:r>
    </w:p>
    <w:p w14:paraId="7DB827E7" w14:textId="77777777" w:rsidR="00146B41" w:rsidRPr="002D4CA5" w:rsidRDefault="00146B41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kết</w:t>
      </w:r>
      <w:r w:rsidR="00F64356" w:rsidRPr="002D4CA5">
        <w:t xml:space="preserve"> </w:t>
      </w:r>
      <w:r w:rsidRPr="002D4CA5">
        <w:t>quả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đạt,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sửa</w:t>
      </w:r>
      <w:r w:rsidR="00F64356" w:rsidRPr="002D4CA5">
        <w:t xml:space="preserve"> </w:t>
      </w:r>
      <w:r w:rsidRPr="002D4CA5">
        <w:t>chữa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hư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lại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khiếm</w:t>
      </w:r>
      <w:r w:rsidR="00F64356" w:rsidRPr="002D4CA5">
        <w:t xml:space="preserve"> </w:t>
      </w:r>
      <w:r w:rsidRPr="002D4CA5">
        <w:t>khuyết,</w:t>
      </w:r>
      <w:r w:rsidR="00F64356" w:rsidRPr="002D4CA5">
        <w:t xml:space="preserve"> </w:t>
      </w:r>
      <w:r w:rsidRPr="002D4CA5">
        <w:t>hư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trọng</w:t>
      </w:r>
      <w:r w:rsidR="00F64356" w:rsidRPr="002D4CA5">
        <w:t xml:space="preserve"> </w:t>
      </w:r>
      <w:r w:rsidRPr="002D4CA5">
        <w:t>(MAJOR</w:t>
      </w:r>
      <w:r w:rsidR="00F64356" w:rsidRPr="002D4CA5">
        <w:t xml:space="preserve"> </w:t>
      </w:r>
      <w:r w:rsidRPr="002D4CA5">
        <w:t>DEFECTS</w:t>
      </w:r>
      <w:r w:rsidR="00F64356" w:rsidRPr="002D4CA5">
        <w:t xml:space="preserve"> </w:t>
      </w:r>
      <w:r w:rsidRPr="002D4CA5">
        <w:t>-</w:t>
      </w:r>
      <w:r w:rsidR="00F64356" w:rsidRPr="002D4CA5">
        <w:t xml:space="preserve"> </w:t>
      </w:r>
      <w:r w:rsidRPr="002D4CA5">
        <w:t>MaD);</w:t>
      </w:r>
    </w:p>
    <w:p w14:paraId="1CDFCC0C" w14:textId="77777777" w:rsidR="00146B41" w:rsidRPr="002D4CA5" w:rsidRDefault="00146B41" w:rsidP="00F9280F">
      <w:pPr>
        <w:spacing w:before="120"/>
      </w:pPr>
      <w:r w:rsidRPr="002D4CA5">
        <w:lastRenderedPageBreak/>
        <w:t>đ)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kết</w:t>
      </w:r>
      <w:r w:rsidR="00F64356" w:rsidRPr="002D4CA5">
        <w:t xml:space="preserve"> </w:t>
      </w:r>
      <w:r w:rsidRPr="002D4CA5">
        <w:t>quả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đạt,</w:t>
      </w:r>
      <w:r w:rsidR="00F64356" w:rsidRPr="002D4CA5">
        <w:t xml:space="preserve"> </w:t>
      </w:r>
      <w:r w:rsidRPr="002D4CA5">
        <w:t>không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phải</w:t>
      </w:r>
      <w:r w:rsidR="00F64356" w:rsidRPr="002D4CA5">
        <w:t xml:space="preserve"> </w:t>
      </w:r>
      <w:r w:rsidRPr="002D4CA5">
        <w:t>sửa</w:t>
      </w:r>
      <w:r w:rsidR="00F64356" w:rsidRPr="002D4CA5">
        <w:t xml:space="preserve"> </w:t>
      </w:r>
      <w:r w:rsidRPr="002D4CA5">
        <w:t>chữa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hư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lại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khiếm</w:t>
      </w:r>
      <w:r w:rsidR="00F64356" w:rsidRPr="002D4CA5">
        <w:t xml:space="preserve"> </w:t>
      </w:r>
      <w:r w:rsidRPr="002D4CA5">
        <w:t>khuyết,</w:t>
      </w:r>
      <w:r w:rsidR="00F64356" w:rsidRPr="002D4CA5">
        <w:t xml:space="preserve"> </w:t>
      </w:r>
      <w:r w:rsidRPr="002D4CA5">
        <w:t>hư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nguy</w:t>
      </w:r>
      <w:r w:rsidR="00F64356" w:rsidRPr="002D4CA5">
        <w:t xml:space="preserve"> </w:t>
      </w:r>
      <w:r w:rsidR="00CF1147" w:rsidRPr="002D4CA5">
        <w:t>hiểm</w:t>
      </w:r>
      <w:r w:rsidR="00F64356" w:rsidRPr="002D4CA5">
        <w:t xml:space="preserve"> </w:t>
      </w:r>
      <w:r w:rsidR="00CF1147" w:rsidRPr="002D4CA5">
        <w:t>(DANGEROUS</w:t>
      </w:r>
      <w:r w:rsidR="00F64356" w:rsidRPr="002D4CA5">
        <w:t xml:space="preserve"> </w:t>
      </w:r>
      <w:r w:rsidR="00CF1147" w:rsidRPr="002D4CA5">
        <w:t>DEFECTS</w:t>
      </w:r>
      <w:r w:rsidR="00F64356" w:rsidRPr="002D4CA5">
        <w:t xml:space="preserve"> </w:t>
      </w:r>
      <w:r w:rsidR="00CF1147" w:rsidRPr="002D4CA5">
        <w:t>-</w:t>
      </w:r>
      <w:r w:rsidR="00F64356" w:rsidRPr="002D4CA5">
        <w:t xml:space="preserve"> </w:t>
      </w:r>
      <w:r w:rsidR="00CF1147" w:rsidRPr="002D4CA5">
        <w:t>DD).</w:t>
      </w:r>
    </w:p>
    <w:p w14:paraId="50A3970A" w14:textId="77777777" w:rsidR="00146B41" w:rsidRPr="002D4CA5" w:rsidRDefault="00146B41" w:rsidP="00F9280F">
      <w:pPr>
        <w:spacing w:before="120"/>
      </w:pPr>
      <w:r w:rsidRPr="002D4CA5">
        <w:t>6.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</w:p>
    <w:p w14:paraId="2EE63AB1" w14:textId="77777777" w:rsidR="00146B41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để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phù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loại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cụ</w:t>
      </w:r>
      <w:r w:rsidR="00F64356" w:rsidRPr="002D4CA5">
        <w:t xml:space="preserve"> </w:t>
      </w:r>
      <w:r w:rsidRPr="002D4CA5">
        <w:t>thể</w:t>
      </w:r>
      <w:r w:rsidR="00F64356" w:rsidRPr="002D4CA5">
        <w:t xml:space="preserve"> </w:t>
      </w:r>
      <w:r w:rsidRPr="002D4CA5">
        <w:t>như</w:t>
      </w:r>
      <w:r w:rsidR="00F64356" w:rsidRPr="002D4CA5">
        <w:t xml:space="preserve"> </w:t>
      </w:r>
      <w:r w:rsidRPr="002D4CA5">
        <w:t>sau:</w:t>
      </w:r>
    </w:p>
    <w:p w14:paraId="51666CE5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="00211E64"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xanh</w:t>
      </w:r>
      <w:r w:rsidR="00F64356" w:rsidRPr="002D4CA5">
        <w:t xml:space="preserve"> </w:t>
      </w:r>
      <w:r w:rsidRPr="002D4CA5">
        <w:t>lá</w:t>
      </w:r>
      <w:r w:rsidR="00F64356" w:rsidRPr="002D4CA5">
        <w:t xml:space="preserve"> </w:t>
      </w:r>
      <w:r w:rsidRPr="002D4CA5">
        <w:t>cây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năng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sạch,</w:t>
      </w:r>
      <w:r w:rsidR="00F64356" w:rsidRPr="002D4CA5">
        <w:t xml:space="preserve"> </w:t>
      </w:r>
      <w:r w:rsidRPr="002D4CA5">
        <w:t>năng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xanh,</w:t>
      </w:r>
      <w:r w:rsidR="00F64356" w:rsidRPr="002D4CA5">
        <w:t xml:space="preserve"> </w:t>
      </w:r>
      <w:r w:rsidRPr="002D4CA5">
        <w:t>thân</w:t>
      </w:r>
      <w:r w:rsidR="00F64356" w:rsidRPr="002D4CA5">
        <w:t xml:space="preserve"> </w:t>
      </w:r>
      <w:r w:rsidRPr="002D4CA5">
        <w:t>thiện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bookmarkStart w:id="39" w:name="bieumau_ms_01_pl4"/>
      <w:r w:rsidR="00A875D1" w:rsidRPr="002D4CA5">
        <w:t>mẫu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="00A875D1" w:rsidRPr="002D4CA5">
        <w:t>Phụ lục</w:t>
      </w:r>
      <w:r w:rsidR="00F64356" w:rsidRPr="002D4CA5">
        <w:t xml:space="preserve"> </w:t>
      </w:r>
      <w:r w:rsidRPr="002D4CA5">
        <w:t>IV</w:t>
      </w:r>
      <w:bookmarkEnd w:id="39"/>
      <w:r w:rsidR="00F64356" w:rsidRPr="002D4CA5">
        <w:t xml:space="preserve"> </w:t>
      </w:r>
      <w:r w:rsidRPr="002D4CA5">
        <w:t>kèm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Pr="002D4CA5">
        <w:t>;</w:t>
      </w:r>
    </w:p>
    <w:p w14:paraId="616C69CD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vàng</w:t>
      </w:r>
      <w:r w:rsidR="00F64356" w:rsidRPr="002D4CA5">
        <w:t xml:space="preserve"> </w:t>
      </w:r>
      <w:r w:rsidRPr="002D4CA5">
        <w:t>cam</w:t>
      </w:r>
      <w:r w:rsidR="00F64356" w:rsidRPr="002D4CA5">
        <w:t xml:space="preserve"> </w:t>
      </w:r>
      <w:r w:rsidRPr="002D4CA5">
        <w:t>dùng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khác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bookmarkStart w:id="40" w:name="bieumau_ms_02_pl4"/>
      <w:r w:rsidR="00A875D1" w:rsidRPr="002D4CA5">
        <w:t>mẫu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02</w:t>
      </w:r>
      <w:r w:rsidR="00F64356" w:rsidRPr="002D4CA5">
        <w:t xml:space="preserve"> </w:t>
      </w:r>
      <w:r w:rsidR="00A875D1" w:rsidRPr="002D4CA5">
        <w:t>Phụ lục</w:t>
      </w:r>
      <w:r w:rsidR="00F64356" w:rsidRPr="002D4CA5">
        <w:t xml:space="preserve"> </w:t>
      </w:r>
      <w:r w:rsidRPr="002D4CA5">
        <w:t>IV</w:t>
      </w:r>
      <w:bookmarkEnd w:id="40"/>
      <w:r w:rsidR="00F64356" w:rsidRPr="002D4CA5">
        <w:t xml:space="preserve"> </w:t>
      </w:r>
      <w:r w:rsidRPr="002D4CA5">
        <w:t>kèm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Pr="002D4CA5">
        <w:t>;</w:t>
      </w:r>
    </w:p>
    <w:p w14:paraId="1723CACC" w14:textId="77777777" w:rsidR="00146B41" w:rsidRPr="002D4CA5" w:rsidRDefault="00211E64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màu</w:t>
      </w:r>
      <w:r w:rsidR="00F64356" w:rsidRPr="002D4CA5">
        <w:t xml:space="preserve"> </w:t>
      </w:r>
      <w:r w:rsidR="00146B41" w:rsidRPr="002D4CA5">
        <w:t>tím</w:t>
      </w:r>
      <w:r w:rsidR="00F64356" w:rsidRPr="002D4CA5">
        <w:t xml:space="preserve"> </w:t>
      </w:r>
      <w:r w:rsidR="00146B41" w:rsidRPr="002D4CA5">
        <w:t>hồng</w:t>
      </w:r>
      <w:r w:rsidR="00F64356" w:rsidRPr="002D4CA5">
        <w:t xml:space="preserve"> </w:t>
      </w:r>
      <w:r w:rsidR="00146B41" w:rsidRPr="002D4CA5">
        <w:t>dùng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bookmarkStart w:id="41" w:name="bieumau_ms_03_pl4"/>
      <w:r w:rsidR="00A875D1" w:rsidRPr="002D4CA5">
        <w:t>mẫu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A875D1" w:rsidRPr="002D4CA5">
        <w:t>Phụ lục</w:t>
      </w:r>
      <w:r w:rsidR="00F64356" w:rsidRPr="002D4CA5">
        <w:t xml:space="preserve"> </w:t>
      </w:r>
      <w:r w:rsidR="00146B41" w:rsidRPr="002D4CA5">
        <w:t>IV</w:t>
      </w:r>
      <w:bookmarkEnd w:id="41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5327A81C" w14:textId="77777777" w:rsidR="00146B41" w:rsidRPr="002D4CA5" w:rsidRDefault="00B75E01" w:rsidP="00F9280F">
      <w:pPr>
        <w:spacing w:before="120"/>
      </w:pPr>
      <w:r w:rsidRPr="002D4CA5">
        <w:t>7.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</w:p>
    <w:p w14:paraId="33691643" w14:textId="77777777" w:rsidR="00146B41" w:rsidRPr="002D4CA5" w:rsidRDefault="00211E64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15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20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cuối</w:t>
      </w:r>
      <w:r w:rsidR="00F64356" w:rsidRPr="002D4CA5">
        <w:t xml:space="preserve"> </w:t>
      </w:r>
      <w:r w:rsidR="00146B41" w:rsidRPr="002D4CA5">
        <w:t>mỗi</w:t>
      </w:r>
      <w:r w:rsidR="00F64356" w:rsidRPr="002D4CA5">
        <w:t xml:space="preserve"> </w:t>
      </w:r>
      <w:r w:rsidR="00146B41" w:rsidRPr="002D4CA5">
        <w:t>quý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sung,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nhu</w:t>
      </w:r>
      <w:r w:rsidR="00F64356" w:rsidRPr="002D4CA5">
        <w:t xml:space="preserve"> </w:t>
      </w:r>
      <w:r w:rsidR="00146B41" w:rsidRPr="002D4CA5">
        <w:t>cầu</w:t>
      </w:r>
      <w:r w:rsidR="00F64356" w:rsidRPr="002D4CA5">
        <w:t xml:space="preserve"> </w:t>
      </w:r>
      <w:r w:rsidR="00146B41" w:rsidRPr="002D4CA5">
        <w:t>xin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gửi</w:t>
      </w:r>
      <w:r w:rsidR="00F64356" w:rsidRPr="002D4CA5">
        <w:t xml:space="preserve"> </w:t>
      </w:r>
      <w:r w:rsidR="00146B41" w:rsidRPr="002D4CA5">
        <w:t>văn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cáo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kê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42" w:name="bieumau_pl_05"/>
      <w:r w:rsidR="00A875D1" w:rsidRPr="002D4CA5">
        <w:t>Phụ lục</w:t>
      </w:r>
      <w:r w:rsidR="00F64356" w:rsidRPr="002D4CA5">
        <w:t xml:space="preserve"> </w:t>
      </w:r>
      <w:r w:rsidR="00146B41" w:rsidRPr="002D4CA5">
        <w:t>V</w:t>
      </w:r>
      <w:bookmarkEnd w:id="42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C</w:t>
      </w:r>
      <w:r w:rsidR="00A67B0B" w:rsidRPr="002D4CA5">
        <w:t>ổ</w:t>
      </w:r>
      <w:r w:rsidR="00146B41" w:rsidRPr="002D4CA5">
        <w:t>ng</w:t>
      </w:r>
      <w:r w:rsidR="00F64356" w:rsidRPr="002D4CA5">
        <w:t xml:space="preserve"> </w:t>
      </w:r>
      <w:r w:rsidR="00146B41" w:rsidRPr="002D4CA5">
        <w:t>dịch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hệ</w:t>
      </w:r>
      <w:r w:rsidR="00F64356" w:rsidRPr="002D4CA5">
        <w:t xml:space="preserve"> </w:t>
      </w:r>
      <w:r w:rsidR="00146B41" w:rsidRPr="002D4CA5">
        <w:t>thống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cửa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tải;</w:t>
      </w:r>
    </w:p>
    <w:p w14:paraId="6187C4E1" w14:textId="77777777" w:rsidR="00146B41" w:rsidRPr="002D4CA5" w:rsidRDefault="00A67B0B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làm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văn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nghị,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lượng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43" w:name="bieumau_pl_06"/>
      <w:r w:rsidR="00A875D1" w:rsidRPr="002D4CA5">
        <w:t>Phụ lục</w:t>
      </w:r>
      <w:r w:rsidR="00F64356" w:rsidRPr="002D4CA5">
        <w:t xml:space="preserve"> </w:t>
      </w:r>
      <w:r w:rsidR="00146B41" w:rsidRPr="002D4CA5">
        <w:t>VI</w:t>
      </w:r>
      <w:bookmarkEnd w:id="43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;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căn</w:t>
      </w:r>
      <w:r w:rsidR="00F64356" w:rsidRPr="002D4CA5">
        <w:t xml:space="preserve"> </w:t>
      </w:r>
      <w:r w:rsidR="00146B41" w:rsidRPr="002D4CA5">
        <w:t>cứ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thanh</w:t>
      </w:r>
      <w:r w:rsidR="00F64356" w:rsidRPr="002D4CA5">
        <w:t xml:space="preserve"> </w:t>
      </w:r>
      <w:r w:rsidR="00146B41" w:rsidRPr="002D4CA5">
        <w:t>toán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chi</w:t>
      </w:r>
      <w:r w:rsidR="00F64356" w:rsidRPr="002D4CA5">
        <w:t xml:space="preserve"> </w:t>
      </w:r>
      <w:r w:rsidR="00146B41" w:rsidRPr="002D4CA5">
        <w:t>phí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in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phát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định;</w:t>
      </w:r>
    </w:p>
    <w:p w14:paraId="3098E2F3" w14:textId="77777777" w:rsidR="00146B41" w:rsidRPr="002D4CA5" w:rsidRDefault="00A67B0B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05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làm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tiền</w:t>
      </w:r>
      <w:r w:rsidR="00F64356" w:rsidRPr="002D4CA5">
        <w:t xml:space="preserve"> </w:t>
      </w:r>
      <w:r w:rsidR="00146B41" w:rsidRPr="002D4CA5">
        <w:t>thanh</w:t>
      </w:r>
      <w:r w:rsidR="00F64356" w:rsidRPr="002D4CA5">
        <w:t xml:space="preserve"> </w:t>
      </w:r>
      <w:r w:rsidR="00146B41" w:rsidRPr="002D4CA5">
        <w:t>toán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</w:t>
      </w:r>
      <w:r w:rsidRPr="002D4CA5">
        <w:t>ể</w:t>
      </w:r>
      <w:r w:rsidR="00146B41" w:rsidRPr="002D4CA5">
        <w:t>m,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lượng</w:t>
      </w:r>
      <w:r w:rsidR="00F64356" w:rsidRPr="002D4CA5">
        <w:t xml:space="preserve"> </w:t>
      </w:r>
      <w:r w:rsidR="00146B41" w:rsidRPr="002D4CA5">
        <w:t>tương</w:t>
      </w:r>
      <w:r w:rsidR="00F64356" w:rsidRPr="002D4CA5">
        <w:t xml:space="preserve"> </w:t>
      </w:r>
      <w:r w:rsidR="00146B41" w:rsidRPr="002D4CA5">
        <w:t>ứng.</w:t>
      </w:r>
    </w:p>
    <w:p w14:paraId="74475DBD" w14:textId="77777777" w:rsidR="00146B41" w:rsidRPr="002D4CA5" w:rsidRDefault="00A67B0B" w:rsidP="00F9280F">
      <w:pPr>
        <w:spacing w:before="120"/>
      </w:pPr>
      <w:r w:rsidRPr="002D4CA5">
        <w:t>8.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</w:p>
    <w:p w14:paraId="70E41737" w14:textId="77777777" w:rsidR="00146B41" w:rsidRPr="002D4CA5" w:rsidRDefault="00146B4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lập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(bản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bản</w:t>
      </w:r>
      <w:r w:rsidR="00F64356" w:rsidRPr="002D4CA5">
        <w:t xml:space="preserve"> </w:t>
      </w:r>
      <w:r w:rsidRPr="002D4CA5">
        <w:t>điện</w:t>
      </w:r>
      <w:r w:rsidR="00F64356" w:rsidRPr="002D4CA5">
        <w:t xml:space="preserve"> </w:t>
      </w:r>
      <w:r w:rsidRPr="002D4CA5">
        <w:t>tử)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dõi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nhập,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bookmarkStart w:id="44" w:name="bieumau_pl_07"/>
      <w:r w:rsidR="00A875D1" w:rsidRPr="002D4CA5">
        <w:t>Phụ lục</w:t>
      </w:r>
      <w:r w:rsidR="00F64356" w:rsidRPr="002D4CA5">
        <w:t xml:space="preserve"> </w:t>
      </w:r>
      <w:r w:rsidRPr="002D4CA5">
        <w:t>VII</w:t>
      </w:r>
      <w:bookmarkEnd w:id="44"/>
      <w:r w:rsidR="00F64356" w:rsidRPr="002D4CA5">
        <w:t xml:space="preserve"> </w:t>
      </w:r>
      <w:r w:rsidRPr="002D4CA5">
        <w:t>kèm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Pr="002D4CA5">
        <w:t>;</w:t>
      </w:r>
    </w:p>
    <w:p w14:paraId="795B870C" w14:textId="77777777" w:rsidR="00146B41" w:rsidRPr="002D4CA5" w:rsidRDefault="00146B4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trữ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từng</w:t>
      </w:r>
      <w:r w:rsidR="00F64356" w:rsidRPr="002D4CA5">
        <w:t xml:space="preserve"> </w:t>
      </w:r>
      <w:r w:rsidRPr="002D4CA5">
        <w:t>loại,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thứ</w:t>
      </w:r>
      <w:r w:rsidR="00F64356" w:rsidRPr="002D4CA5">
        <w:t xml:space="preserve"> </w:t>
      </w:r>
      <w:r w:rsidRPr="002D4CA5">
        <w:t>tự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từng</w:t>
      </w:r>
      <w:r w:rsidR="00F64356" w:rsidRPr="002D4CA5">
        <w:t xml:space="preserve"> </w:t>
      </w:r>
      <w:r w:rsidRPr="002D4CA5">
        <w:t>tháng;</w:t>
      </w:r>
      <w:r w:rsidR="00F64356" w:rsidRPr="002D4CA5">
        <w:t xml:space="preserve"> </w:t>
      </w:r>
      <w:r w:rsidRPr="002D4CA5">
        <w:t>ghi</w:t>
      </w:r>
      <w:r w:rsidR="00F64356" w:rsidRPr="002D4CA5">
        <w:t xml:space="preserve"> </w:t>
      </w:r>
      <w:r w:rsidRPr="002D4CA5">
        <w:t>rõ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do</w:t>
      </w:r>
      <w:r w:rsidR="00F64356" w:rsidRPr="002D4CA5">
        <w:t xml:space="preserve"> </w:t>
      </w:r>
      <w:r w:rsidRPr="002D4CA5">
        <w:t>h</w:t>
      </w:r>
      <w:r w:rsidR="006F2533" w:rsidRPr="002D4CA5">
        <w:t>ỏ</w:t>
      </w:r>
      <w:r w:rsidRPr="002D4CA5">
        <w:t>ng</w:t>
      </w:r>
      <w:r w:rsidR="00F64356" w:rsidRPr="002D4CA5">
        <w:t xml:space="preserve"> </w:t>
      </w:r>
      <w:r w:rsidRPr="002D4CA5">
        <w:t>trên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định.</w:t>
      </w:r>
    </w:p>
    <w:p w14:paraId="4758D11E" w14:textId="77777777" w:rsidR="00146B41" w:rsidRPr="002D4CA5" w:rsidRDefault="00A67B0B" w:rsidP="00F9280F">
      <w:pPr>
        <w:spacing w:before="120"/>
      </w:pPr>
      <w:r w:rsidRPr="002D4CA5">
        <w:t>9.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hủy</w:t>
      </w:r>
      <w:r w:rsidR="00F64356" w:rsidRPr="002D4CA5">
        <w:t xml:space="preserve"> </w:t>
      </w:r>
      <w:r w:rsidR="00146B41" w:rsidRPr="002D4CA5">
        <w:t>bỏ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hỏng</w:t>
      </w:r>
    </w:p>
    <w:p w14:paraId="355B4C2F" w14:textId="77777777" w:rsidR="00146B41" w:rsidRPr="002D4CA5" w:rsidRDefault="00A67B0B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năm,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gửi</w:t>
      </w:r>
      <w:r w:rsidR="00F64356" w:rsidRPr="002D4CA5">
        <w:t xml:space="preserve"> </w:t>
      </w:r>
      <w:r w:rsidR="00146B41" w:rsidRPr="002D4CA5">
        <w:t>(bản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tử)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định;</w:t>
      </w:r>
      <w:r w:rsidR="00F64356" w:rsidRPr="002D4CA5">
        <w:t xml:space="preserve"> </w:t>
      </w:r>
      <w:r w:rsidR="00146B41" w:rsidRPr="002D4CA5">
        <w:t>hủy</w:t>
      </w:r>
      <w:r w:rsidR="00F64356" w:rsidRPr="002D4CA5">
        <w:t xml:space="preserve"> </w:t>
      </w:r>
      <w:r w:rsidR="00146B41" w:rsidRPr="002D4CA5">
        <w:t>bỏ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hỏng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đó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45" w:name="bieumau_pl_08"/>
      <w:r w:rsidR="00A875D1" w:rsidRPr="002D4CA5">
        <w:t>Phụ lục</w:t>
      </w:r>
      <w:r w:rsidR="00F64356" w:rsidRPr="002D4CA5">
        <w:t xml:space="preserve"> </w:t>
      </w:r>
      <w:r w:rsidR="00146B41" w:rsidRPr="002D4CA5">
        <w:t>VIII</w:t>
      </w:r>
      <w:bookmarkEnd w:id="45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0A866A37" w14:textId="77777777" w:rsidR="00146B41" w:rsidRPr="002D4CA5" w:rsidRDefault="00A67B0B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vòng</w:t>
      </w:r>
      <w:r w:rsidR="00F64356" w:rsidRPr="002D4CA5">
        <w:t xml:space="preserve"> </w:t>
      </w:r>
      <w:r w:rsidR="00146B41" w:rsidRPr="002D4CA5">
        <w:t>05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kiểm,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tiến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211E64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tiến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lập</w:t>
      </w:r>
      <w:r w:rsidR="00F64356" w:rsidRPr="002D4CA5">
        <w:t xml:space="preserve"> </w:t>
      </w:r>
      <w:r w:rsidR="00146B41" w:rsidRPr="002D4CA5">
        <w:t>biên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hủy</w:t>
      </w:r>
      <w:r w:rsidR="00F64356" w:rsidRPr="002D4CA5">
        <w:t xml:space="preserve"> </w:t>
      </w:r>
      <w:r w:rsidR="00146B41" w:rsidRPr="002D4CA5">
        <w:t>bỏ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hỏng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46" w:name="bieumau_pl_09"/>
      <w:r w:rsidR="00A875D1" w:rsidRPr="002D4CA5">
        <w:t>Phụ lục</w:t>
      </w:r>
      <w:r w:rsidR="00F64356" w:rsidRPr="002D4CA5">
        <w:t xml:space="preserve"> </w:t>
      </w:r>
      <w:r w:rsidR="00146B41" w:rsidRPr="002D4CA5">
        <w:t>IX</w:t>
      </w:r>
      <w:bookmarkEnd w:id="46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61A569DD" w14:textId="77777777" w:rsidR="00146B41" w:rsidRPr="002D4CA5" w:rsidRDefault="002E1E1E" w:rsidP="00F9280F">
      <w:pPr>
        <w:spacing w:before="120"/>
        <w:rPr>
          <w:b/>
        </w:rPr>
      </w:pPr>
      <w:bookmarkStart w:id="47" w:name="dieu_14"/>
      <w:r w:rsidRPr="002D4CA5">
        <w:rPr>
          <w:b/>
        </w:rPr>
        <w:t>Điều</w:t>
      </w:r>
      <w:r w:rsidR="00BA1528" w:rsidRPr="002D4CA5">
        <w:rPr>
          <w:b/>
        </w:rPr>
        <w:t xml:space="preserve"> 14. Thẩm quyền ký giấy chứng nhận kiểm định</w:t>
      </w:r>
      <w:bookmarkEnd w:id="47"/>
    </w:p>
    <w:p w14:paraId="21DB31BB" w14:textId="77777777" w:rsidR="00146B41" w:rsidRPr="002D4CA5" w:rsidRDefault="00A67B0B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</w:p>
    <w:p w14:paraId="710FA2BB" w14:textId="77777777" w:rsidR="00146B41" w:rsidRPr="002D4CA5" w:rsidRDefault="00A67B0B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Lãnh</w:t>
      </w:r>
      <w:r w:rsidR="00F64356" w:rsidRPr="002D4CA5">
        <w:t xml:space="preserve"> </w:t>
      </w:r>
      <w:r w:rsidR="00146B41" w:rsidRPr="002D4CA5">
        <w:t>đạo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48" w:name="tc_8"/>
      <w:r w:rsidR="002E1E1E" w:rsidRPr="002D4CA5">
        <w:t>điểm</w:t>
      </w:r>
      <w:r w:rsidR="00F64356" w:rsidRPr="002D4CA5">
        <w:t xml:space="preserve"> </w:t>
      </w:r>
      <w:r w:rsidR="00146B41" w:rsidRPr="002D4CA5">
        <w:t>a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6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48"/>
      <w:r w:rsidR="00146B41" w:rsidRPr="002D4CA5">
        <w:t>;</w:t>
      </w:r>
    </w:p>
    <w:p w14:paraId="7FE2CAED" w14:textId="77777777" w:rsidR="00146B41" w:rsidRPr="002D4CA5" w:rsidRDefault="00A67B0B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Lãnh</w:t>
      </w:r>
      <w:r w:rsidR="00F64356" w:rsidRPr="002D4CA5">
        <w:t xml:space="preserve"> </w:t>
      </w:r>
      <w:r w:rsidR="00146B41" w:rsidRPr="002D4CA5">
        <w:t>đạo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phận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phân</w:t>
      </w:r>
      <w:r w:rsidR="00F64356" w:rsidRPr="002D4CA5">
        <w:t xml:space="preserve"> </w:t>
      </w:r>
      <w:r w:rsidR="00146B41" w:rsidRPr="002D4CA5">
        <w:t>công.</w:t>
      </w:r>
    </w:p>
    <w:p w14:paraId="3A8FF4FD" w14:textId="77777777" w:rsidR="00146B41" w:rsidRPr="002D4CA5" w:rsidRDefault="00A67B0B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</w:p>
    <w:p w14:paraId="3FB6505F" w14:textId="77777777" w:rsidR="00146B41" w:rsidRPr="002D4CA5" w:rsidRDefault="00A67B0B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Lãnh</w:t>
      </w:r>
      <w:r w:rsidR="00F64356" w:rsidRPr="002D4CA5">
        <w:t xml:space="preserve"> </w:t>
      </w:r>
      <w:r w:rsidR="00146B41" w:rsidRPr="002D4CA5">
        <w:t>đạo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146B41" w:rsidRPr="002D4CA5">
        <w:t>;</w:t>
      </w:r>
    </w:p>
    <w:p w14:paraId="50362AC5" w14:textId="77777777" w:rsidR="00146B41" w:rsidRPr="002D4CA5" w:rsidRDefault="00A67B0B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ký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phân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thải.</w:t>
      </w:r>
    </w:p>
    <w:p w14:paraId="4913B4BD" w14:textId="77777777" w:rsidR="00146B41" w:rsidRPr="002D4CA5" w:rsidRDefault="002E1E1E" w:rsidP="00F9280F">
      <w:pPr>
        <w:spacing w:before="120"/>
        <w:rPr>
          <w:b/>
        </w:rPr>
      </w:pPr>
      <w:bookmarkStart w:id="49" w:name="dieu_15"/>
      <w:r w:rsidRPr="002D4CA5">
        <w:rPr>
          <w:b/>
        </w:rPr>
        <w:t>Điều</w:t>
      </w:r>
      <w:r w:rsidR="00BA1528" w:rsidRPr="002D4CA5">
        <w:rPr>
          <w:b/>
        </w:rPr>
        <w:t xml:space="preserve"> 15. Tạm đình chỉ hoạt động kiểm định của cơ sở đăng kiểm</w:t>
      </w:r>
      <w:bookmarkEnd w:id="49"/>
    </w:p>
    <w:p w14:paraId="14098317" w14:textId="77777777" w:rsidR="00146B41" w:rsidRPr="002D4CA5" w:rsidRDefault="00A67B0B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đây:</w:t>
      </w:r>
    </w:p>
    <w:p w14:paraId="4BF6C752" w14:textId="77777777" w:rsidR="00146B41" w:rsidRPr="002D4CA5" w:rsidRDefault="00A67B0B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cung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lưu</w:t>
      </w:r>
      <w:r w:rsidR="00F64356" w:rsidRPr="002D4CA5">
        <w:t xml:space="preserve"> </w:t>
      </w:r>
      <w:r w:rsidR="00146B41" w:rsidRPr="002D4CA5">
        <w:t>tr</w:t>
      </w:r>
      <w:r w:rsidRPr="002D4CA5">
        <w:t>ữ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khác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</w:t>
      </w:r>
      <w:r w:rsidRPr="002D4CA5">
        <w:t>g</w:t>
      </w:r>
      <w:r w:rsidR="00146B41" w:rsidRPr="002D4CA5">
        <w:t>hị;</w:t>
      </w:r>
    </w:p>
    <w:p w14:paraId="554976F2" w14:textId="77777777" w:rsidR="00146B41" w:rsidRPr="002D4CA5" w:rsidRDefault="00A67B0B" w:rsidP="00F9280F">
      <w:pPr>
        <w:spacing w:before="120"/>
      </w:pPr>
      <w:r w:rsidRPr="002D4CA5">
        <w:lastRenderedPageBreak/>
        <w:t>b)</w:t>
      </w:r>
      <w:r w:rsidR="00F64356" w:rsidRPr="002D4CA5">
        <w:t xml:space="preserve"> </w:t>
      </w:r>
      <w:r w:rsidR="00146B41" w:rsidRPr="002D4CA5">
        <w:t>Cung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nhập</w:t>
      </w:r>
      <w:r w:rsidR="00F64356" w:rsidRPr="002D4CA5">
        <w:t xml:space="preserve"> </w:t>
      </w:r>
      <w:r w:rsidR="00146B41" w:rsidRPr="002D4CA5">
        <w:t>đ</w:t>
      </w:r>
      <w:r w:rsidRPr="002D4CA5">
        <w:t>ể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mềm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do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phân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dụng;</w:t>
      </w:r>
    </w:p>
    <w:p w14:paraId="7E64F9CD" w14:textId="77777777" w:rsidR="00146B41" w:rsidRPr="002D4CA5" w:rsidRDefault="00A67B0B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sai;</w:t>
      </w:r>
    </w:p>
    <w:p w14:paraId="02D03027" w14:textId="77777777" w:rsidR="00146B41" w:rsidRPr="002D4CA5" w:rsidRDefault="00A67B0B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="00146B41" w:rsidRPr="002D4CA5">
        <w:t>Tự</w:t>
      </w:r>
      <w:r w:rsidR="00F64356" w:rsidRPr="002D4CA5">
        <w:t xml:space="preserve"> </w:t>
      </w:r>
      <w:r w:rsidR="00146B41" w:rsidRPr="002D4CA5">
        <w:t>ý</w:t>
      </w:r>
      <w:r w:rsidR="00F64356" w:rsidRPr="002D4CA5">
        <w:t xml:space="preserve"> </w:t>
      </w:r>
      <w:r w:rsidR="00146B41" w:rsidRPr="002D4CA5">
        <w:t>sửa</w:t>
      </w:r>
      <w:r w:rsidR="00F64356" w:rsidRPr="002D4CA5">
        <w:t xml:space="preserve"> </w:t>
      </w:r>
      <w:r w:rsidR="00146B41" w:rsidRPr="002D4CA5">
        <w:t>chữa,</w:t>
      </w:r>
      <w:r w:rsidR="00F64356" w:rsidRPr="002D4CA5">
        <w:t xml:space="preserve"> </w:t>
      </w:r>
      <w:r w:rsidR="00146B41" w:rsidRPr="002D4CA5">
        <w:t>tẩy</w:t>
      </w:r>
      <w:r w:rsidR="00F64356" w:rsidRPr="002D4CA5">
        <w:t xml:space="preserve"> </w:t>
      </w:r>
      <w:r w:rsidR="00146B41" w:rsidRPr="002D4CA5">
        <w:t>xóa,</w:t>
      </w:r>
      <w:r w:rsidR="00F64356" w:rsidRPr="002D4CA5">
        <w:t xml:space="preserve"> </w:t>
      </w:r>
      <w:r w:rsidR="00146B41" w:rsidRPr="002D4CA5">
        <w:t>xóa</w:t>
      </w:r>
      <w:r w:rsidR="00F64356" w:rsidRPr="002D4CA5">
        <w:t xml:space="preserve"> </w:t>
      </w:r>
      <w:r w:rsidR="00146B41" w:rsidRPr="002D4CA5">
        <w:t>bỏ</w:t>
      </w:r>
      <w:r w:rsidR="00F64356" w:rsidRPr="002D4CA5">
        <w:t xml:space="preserve"> </w:t>
      </w:r>
      <w:r w:rsidR="00146B41" w:rsidRPr="002D4CA5">
        <w:t>phiếu</w:t>
      </w:r>
      <w:r w:rsidR="00F64356" w:rsidRPr="002D4CA5">
        <w:t xml:space="preserve"> </w:t>
      </w:r>
      <w:r w:rsidR="00146B41" w:rsidRPr="002D4CA5">
        <w:t>lập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tiện,</w:t>
      </w:r>
      <w:r w:rsidR="00F64356" w:rsidRPr="002D4CA5">
        <w:t xml:space="preserve"> </w:t>
      </w:r>
      <w:r w:rsidR="00146B41" w:rsidRPr="002D4CA5">
        <w:t>phiếu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tiện.</w:t>
      </w:r>
    </w:p>
    <w:p w14:paraId="07D3F341" w14:textId="77777777" w:rsidR="00146B41" w:rsidRPr="002D4CA5" w:rsidRDefault="00A67B0B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</w:t>
      </w:r>
    </w:p>
    <w:p w14:paraId="6927C919" w14:textId="77777777" w:rsidR="00146B41" w:rsidRPr="002D4CA5" w:rsidRDefault="00146B41" w:rsidP="00F9280F">
      <w:pPr>
        <w:spacing w:before="120"/>
      </w:pP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tạm</w:t>
      </w:r>
      <w:r w:rsidR="00F64356" w:rsidRPr="002D4CA5">
        <w:t xml:space="preserve"> </w:t>
      </w:r>
      <w:r w:rsidRPr="002D4CA5">
        <w:t>đình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tháng</w:t>
      </w:r>
      <w:r w:rsidR="00F64356" w:rsidRPr="002D4CA5">
        <w:t xml:space="preserve"> </w:t>
      </w:r>
      <w:r w:rsidRPr="002D4CA5">
        <w:t>khi</w:t>
      </w:r>
      <w:r w:rsidR="00F64356" w:rsidRPr="002D4CA5">
        <w:t xml:space="preserve"> </w:t>
      </w:r>
      <w:r w:rsidRPr="002D4CA5">
        <w:t>vi</w:t>
      </w:r>
      <w:r w:rsidR="00F64356" w:rsidRPr="002D4CA5">
        <w:t xml:space="preserve"> </w:t>
      </w:r>
      <w:r w:rsidRPr="002D4CA5">
        <w:t>phạm</w:t>
      </w:r>
      <w:r w:rsidR="00F64356" w:rsidRPr="002D4CA5">
        <w:t xml:space="preserve"> </w:t>
      </w:r>
      <w:r w:rsidRPr="002D4CA5">
        <w:t>một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Pr="002D4CA5">
        <w:t>.</w:t>
      </w:r>
    </w:p>
    <w:p w14:paraId="365AB5AA" w14:textId="77777777" w:rsidR="00146B41" w:rsidRPr="002D4CA5" w:rsidRDefault="002E1E1E" w:rsidP="00F9280F">
      <w:pPr>
        <w:spacing w:before="120"/>
        <w:rPr>
          <w:b/>
        </w:rPr>
      </w:pPr>
      <w:bookmarkStart w:id="50" w:name="dieu_16"/>
      <w:r w:rsidRPr="002D4CA5">
        <w:rPr>
          <w:b/>
        </w:rPr>
        <w:t>Điều</w:t>
      </w:r>
      <w:r w:rsidR="00BA1528" w:rsidRPr="002D4CA5">
        <w:rPr>
          <w:b/>
        </w:rPr>
        <w:t xml:space="preserve"> 16. Thu hồi giấy chứng nhận đủ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kiện hoạt động kiểm định của cơ sở đăng kiểm</w:t>
      </w:r>
      <w:bookmarkEnd w:id="50"/>
    </w:p>
    <w:p w14:paraId="50F81366" w14:textId="77777777" w:rsidR="00146B41" w:rsidRPr="002D4CA5" w:rsidRDefault="00A67B0B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đây:</w:t>
      </w:r>
    </w:p>
    <w:p w14:paraId="580D0552" w14:textId="77777777" w:rsidR="00146B41" w:rsidRPr="002D4CA5" w:rsidRDefault="00A67B0B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do</w:t>
      </w:r>
      <w:r w:rsidR="00F64356" w:rsidRPr="002D4CA5">
        <w:t xml:space="preserve"> </w:t>
      </w:r>
      <w:r w:rsidR="00146B41" w:rsidRPr="002D4CA5">
        <w:t>làm</w:t>
      </w:r>
      <w:r w:rsidR="00F64356" w:rsidRPr="002D4CA5">
        <w:t xml:space="preserve"> </w:t>
      </w:r>
      <w:r w:rsidR="00146B41" w:rsidRPr="002D4CA5">
        <w:t>giả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sơ,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tờ,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146B41" w:rsidRPr="002D4CA5">
        <w:t>liệu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nhận;</w:t>
      </w:r>
    </w:p>
    <w:p w14:paraId="06920FC2" w14:textId="77777777" w:rsidR="00146B41" w:rsidRPr="002D4CA5" w:rsidRDefault="00A67B0B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cố</w:t>
      </w:r>
      <w:r w:rsidR="00F64356" w:rsidRPr="002D4CA5">
        <w:t xml:space="preserve"> </w:t>
      </w:r>
      <w:r w:rsidR="00146B41" w:rsidRPr="002D4CA5">
        <w:t>ý</w:t>
      </w:r>
      <w:r w:rsidR="00F64356" w:rsidRPr="002D4CA5">
        <w:t xml:space="preserve"> </w:t>
      </w:r>
      <w:r w:rsidR="00146B41" w:rsidRPr="002D4CA5">
        <w:t>tẩy</w:t>
      </w:r>
      <w:r w:rsidR="00F64356" w:rsidRPr="002D4CA5">
        <w:t xml:space="preserve"> </w:t>
      </w:r>
      <w:r w:rsidR="00146B41" w:rsidRPr="002D4CA5">
        <w:t>xóa,</w:t>
      </w:r>
      <w:r w:rsidR="00F64356" w:rsidRPr="002D4CA5">
        <w:t xml:space="preserve"> </w:t>
      </w:r>
      <w:r w:rsidR="00146B41" w:rsidRPr="002D4CA5">
        <w:t>sửa</w:t>
      </w:r>
      <w:r w:rsidR="00F64356" w:rsidRPr="002D4CA5">
        <w:t xml:space="preserve"> </w:t>
      </w:r>
      <w:r w:rsidR="00146B41" w:rsidRPr="002D4CA5">
        <w:t>chữa</w:t>
      </w:r>
      <w:r w:rsidR="00F64356" w:rsidRPr="002D4CA5">
        <w:t xml:space="preserve"> </w:t>
      </w:r>
      <w:r w:rsidR="00146B41" w:rsidRPr="002D4CA5">
        <w:t>làm</w:t>
      </w:r>
      <w:r w:rsidR="00F64356" w:rsidRPr="002D4CA5">
        <w:t xml:space="preserve"> </w:t>
      </w:r>
      <w:r w:rsidR="00146B41" w:rsidRPr="002D4CA5">
        <w:t>sai</w:t>
      </w:r>
      <w:r w:rsidR="00F64356" w:rsidRPr="002D4CA5">
        <w:t xml:space="preserve"> </w:t>
      </w:r>
      <w:r w:rsidR="00146B41" w:rsidRPr="002D4CA5">
        <w:t>lệch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dung;</w:t>
      </w:r>
    </w:p>
    <w:p w14:paraId="2C732758" w14:textId="77777777" w:rsidR="00146B41" w:rsidRPr="002D4CA5" w:rsidRDefault="00A67B0B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51" w:name="tc_9"/>
      <w:r w:rsidR="002E1E1E" w:rsidRPr="002D4CA5">
        <w:t>Điều</w:t>
      </w:r>
      <w:r w:rsidR="00F64356" w:rsidRPr="002D4CA5">
        <w:t xml:space="preserve"> </w:t>
      </w:r>
      <w:r w:rsidR="00146B41" w:rsidRPr="002D4CA5">
        <w:t>15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51"/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146B41" w:rsidRPr="002D4CA5">
        <w:t>lần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gian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tục;</w:t>
      </w:r>
    </w:p>
    <w:p w14:paraId="58B938B4" w14:textId="77777777" w:rsidR="00146B41" w:rsidRPr="002D4CA5" w:rsidRDefault="00A67B0B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xử</w:t>
      </w:r>
      <w:r w:rsidR="00F64356" w:rsidRPr="002D4CA5">
        <w:t xml:space="preserve"> </w:t>
      </w:r>
      <w:r w:rsidR="00146B41" w:rsidRPr="002D4CA5">
        <w:t>phạt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146B41" w:rsidRPr="002D4CA5">
        <w:t>lần</w:t>
      </w:r>
      <w:r w:rsidR="00F64356" w:rsidRPr="002D4CA5">
        <w:t xml:space="preserve"> </w:t>
      </w:r>
      <w:r w:rsidR="00146B41" w:rsidRPr="002D4CA5">
        <w:t>trở</w:t>
      </w:r>
      <w:r w:rsidR="00F64356" w:rsidRPr="002D4CA5">
        <w:t xml:space="preserve"> </w:t>
      </w:r>
      <w:r w:rsidR="00146B41" w:rsidRPr="002D4CA5">
        <w:t>lên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xử</w:t>
      </w:r>
      <w:r w:rsidR="00F64356" w:rsidRPr="002D4CA5">
        <w:t xml:space="preserve"> </w:t>
      </w:r>
      <w:r w:rsidR="00146B41" w:rsidRPr="002D4CA5">
        <w:t>phạt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trật</w:t>
      </w:r>
      <w:r w:rsidR="00F64356" w:rsidRPr="002D4CA5">
        <w:t xml:space="preserve"> </w:t>
      </w:r>
      <w:r w:rsidR="00146B41" w:rsidRPr="002D4CA5">
        <w:t>tự,</w:t>
      </w:r>
      <w:r w:rsidR="00F64356" w:rsidRPr="002D4CA5">
        <w:t xml:space="preserve"> </w:t>
      </w:r>
      <w:r w:rsidR="00146B41" w:rsidRPr="002D4CA5">
        <w:t>an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lĩnh</w:t>
      </w:r>
      <w:r w:rsidR="00F64356" w:rsidRPr="002D4CA5">
        <w:t xml:space="preserve"> </w:t>
      </w:r>
      <w:r w:rsidR="00146B41" w:rsidRPr="002D4CA5">
        <w:t>vực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đường</w:t>
      </w:r>
      <w:r w:rsidR="00F64356" w:rsidRPr="002D4CA5">
        <w:t xml:space="preserve"> </w:t>
      </w:r>
      <w:r w:rsidR="00146B41" w:rsidRPr="002D4CA5">
        <w:t>bộ;</w:t>
      </w:r>
      <w:r w:rsidR="00F64356" w:rsidRPr="002D4CA5">
        <w:t xml:space="preserve"> </w:t>
      </w:r>
      <w:r w:rsidR="00146B41" w:rsidRPr="002D4CA5">
        <w:t>trừ</w:t>
      </w:r>
      <w:r w:rsidR="00F64356" w:rsidRPr="002D4CA5">
        <w:t xml:space="preserve"> </w:t>
      </w:r>
      <w:r w:rsidR="002E1E1E" w:rsidRPr="002D4CA5">
        <w:t>điểm</w:t>
      </w:r>
      <w:r w:rsidR="00146B41" w:rsidRPr="002D4CA5">
        <w:t>,</w:t>
      </w:r>
      <w:r w:rsidR="00F64356" w:rsidRPr="002D4CA5">
        <w:t xml:space="preserve"> </w:t>
      </w:r>
      <w:r w:rsidR="00146B41" w:rsidRPr="002D4CA5">
        <w:t>phục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phép</w:t>
      </w:r>
      <w:r w:rsidR="00F64356" w:rsidRPr="002D4CA5">
        <w:t xml:space="preserve"> </w:t>
      </w:r>
      <w:r w:rsidR="00146B41" w:rsidRPr="002D4CA5">
        <w:t>lái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tục;</w:t>
      </w:r>
    </w:p>
    <w:p w14:paraId="54C13425" w14:textId="77777777" w:rsidR="00146B41" w:rsidRPr="002D4CA5" w:rsidRDefault="00146B41" w:rsidP="00F9280F">
      <w:pPr>
        <w:spacing w:before="120"/>
      </w:pPr>
      <w:r w:rsidRPr="002D4CA5">
        <w:t>đ)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05</w:t>
      </w:r>
      <w:r w:rsidR="00F64356" w:rsidRPr="002D4CA5">
        <w:t xml:space="preserve"> </w:t>
      </w:r>
      <w:r w:rsidRPr="002D4CA5">
        <w:t>lượt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tạm</w:t>
      </w:r>
      <w:r w:rsidR="00F64356" w:rsidRPr="002D4CA5">
        <w:t xml:space="preserve"> </w:t>
      </w:r>
      <w:r w:rsidRPr="002D4CA5">
        <w:t>đình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tham</w:t>
      </w:r>
      <w:r w:rsidR="00F64356" w:rsidRPr="002D4CA5">
        <w:t xml:space="preserve"> </w:t>
      </w:r>
      <w:r w:rsidRPr="002D4CA5">
        <w:t>gia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hoặc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03</w:t>
      </w:r>
      <w:r w:rsidR="00F64356" w:rsidRPr="002D4CA5">
        <w:t xml:space="preserve"> </w:t>
      </w:r>
      <w:r w:rsidRPr="002D4CA5">
        <w:t>lượt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trở</w:t>
      </w:r>
      <w:r w:rsidR="00F64356" w:rsidRPr="002D4CA5">
        <w:t xml:space="preserve"> </w:t>
      </w:r>
      <w:r w:rsidRPr="002D4CA5">
        <w:t>lên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thời</w:t>
      </w:r>
      <w:r w:rsidR="00F64356" w:rsidRPr="002D4CA5">
        <w:t xml:space="preserve"> </w:t>
      </w:r>
      <w:r w:rsidRPr="002D4CA5">
        <w:t>gian</w:t>
      </w:r>
      <w:r w:rsidR="00F64356" w:rsidRPr="002D4CA5">
        <w:t xml:space="preserve"> </w:t>
      </w:r>
      <w:r w:rsidRPr="002D4CA5">
        <w:t>12</w:t>
      </w:r>
      <w:r w:rsidR="00F64356" w:rsidRPr="002D4CA5">
        <w:t xml:space="preserve"> </w:t>
      </w:r>
      <w:r w:rsidRPr="002D4CA5">
        <w:t>tháng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tục;</w:t>
      </w:r>
    </w:p>
    <w:p w14:paraId="12FA58B8" w14:textId="77777777" w:rsidR="00146B41" w:rsidRPr="002D4CA5" w:rsidRDefault="00A67B0B" w:rsidP="00F9280F">
      <w:pPr>
        <w:spacing w:before="120"/>
      </w:pPr>
      <w:r w:rsidRPr="002D4CA5">
        <w:t>e)</w:t>
      </w:r>
      <w:r w:rsidR="00F64356" w:rsidRPr="002D4CA5">
        <w:t xml:space="preserve"> </w:t>
      </w:r>
      <w:r w:rsidR="00146B41" w:rsidRPr="002D4CA5">
        <w:t>Sửa</w:t>
      </w:r>
      <w:r w:rsidR="00F64356" w:rsidRPr="002D4CA5">
        <w:t xml:space="preserve"> </w:t>
      </w:r>
      <w:r w:rsidR="00146B41" w:rsidRPr="002D4CA5">
        <w:t>chữa</w:t>
      </w:r>
      <w:r w:rsidR="00F64356" w:rsidRPr="002D4CA5">
        <w:t xml:space="preserve"> </w:t>
      </w:r>
      <w:r w:rsidR="00146B41" w:rsidRPr="002D4CA5">
        <w:t>d</w:t>
      </w:r>
      <w:r w:rsidRPr="002D4CA5">
        <w:t>ữ</w:t>
      </w:r>
      <w:r w:rsidR="00F64356" w:rsidRPr="002D4CA5">
        <w:t xml:space="preserve"> </w:t>
      </w:r>
      <w:r w:rsidR="00146B41" w:rsidRPr="002D4CA5">
        <w:t>liệu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tiện,</w:t>
      </w:r>
      <w:r w:rsidR="00F64356" w:rsidRPr="002D4CA5">
        <w:t xml:space="preserve"> </w:t>
      </w:r>
      <w:r w:rsidR="00146B41" w:rsidRPr="002D4CA5">
        <w:t>dữ</w:t>
      </w:r>
      <w:r w:rsidR="00F64356" w:rsidRPr="002D4CA5">
        <w:t xml:space="preserve"> </w:t>
      </w:r>
      <w:r w:rsidR="00146B41" w:rsidRPr="002D4CA5">
        <w:t>liệu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nhằm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thức</w:t>
      </w:r>
      <w:r w:rsidR="00F64356" w:rsidRPr="002D4CA5">
        <w:t xml:space="preserve"> </w:t>
      </w:r>
      <w:r w:rsidR="00146B41" w:rsidRPr="002D4CA5">
        <w:t>hóa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tiện,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tiện;</w:t>
      </w:r>
    </w:p>
    <w:p w14:paraId="292A4630" w14:textId="77777777" w:rsidR="00146B41" w:rsidRPr="002D4CA5" w:rsidRDefault="00A67B0B" w:rsidP="00F9280F">
      <w:pPr>
        <w:spacing w:before="120"/>
      </w:pPr>
      <w:r w:rsidRPr="002D4CA5">
        <w:t>g)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duy</w:t>
      </w:r>
      <w:r w:rsidR="00F64356" w:rsidRPr="002D4CA5">
        <w:t xml:space="preserve"> </w:t>
      </w:r>
      <w:r w:rsidR="00146B41" w:rsidRPr="002D4CA5">
        <w:t>trì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phận</w:t>
      </w:r>
      <w:r w:rsidR="00F64356" w:rsidRPr="002D4CA5">
        <w:t xml:space="preserve"> </w:t>
      </w:r>
      <w:r w:rsidR="00146B41" w:rsidRPr="002D4CA5">
        <w:t>giải</w:t>
      </w:r>
      <w:r w:rsidR="00F64356" w:rsidRPr="002D4CA5">
        <w:t xml:space="preserve"> </w:t>
      </w:r>
      <w:r w:rsidR="00146B41" w:rsidRPr="002D4CA5">
        <w:t>quyết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gian</w:t>
      </w:r>
      <w:r w:rsidR="00F64356" w:rsidRPr="002D4CA5">
        <w:t xml:space="preserve"> </w:t>
      </w:r>
      <w:r w:rsidR="00146B41" w:rsidRPr="002D4CA5">
        <w:t>đơn</w:t>
      </w:r>
      <w:r w:rsidR="00F64356" w:rsidRPr="002D4CA5">
        <w:t xml:space="preserve"> </w:t>
      </w:r>
      <w:r w:rsidR="00146B41" w:rsidRPr="002D4CA5">
        <w:t>vị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ngừng,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trừ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bất</w:t>
      </w:r>
      <w:r w:rsidR="00F64356" w:rsidRPr="002D4CA5">
        <w:t xml:space="preserve"> </w:t>
      </w:r>
      <w:r w:rsidR="00146B41" w:rsidRPr="002D4CA5">
        <w:t>khả</w:t>
      </w:r>
      <w:r w:rsidR="00F64356" w:rsidRPr="002D4CA5">
        <w:t xml:space="preserve"> </w:t>
      </w:r>
      <w:r w:rsidR="00146B41" w:rsidRPr="002D4CA5">
        <w:t>kháng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146B41" w:rsidRPr="002D4CA5">
        <w:t>;</w:t>
      </w:r>
    </w:p>
    <w:p w14:paraId="55D373E1" w14:textId="77777777" w:rsidR="00146B41" w:rsidRPr="002D4CA5" w:rsidRDefault="00A67B0B" w:rsidP="00F9280F">
      <w:pPr>
        <w:spacing w:before="120"/>
      </w:pPr>
      <w:r w:rsidRPr="002D4CA5">
        <w:t>h)</w:t>
      </w:r>
      <w:r w:rsidR="00F64356" w:rsidRPr="002D4CA5">
        <w:t xml:space="preserve"> </w:t>
      </w:r>
      <w:r w:rsidR="00146B41" w:rsidRPr="002D4CA5">
        <w:t>Ngừng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quá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tục;</w:t>
      </w:r>
    </w:p>
    <w:p w14:paraId="2C1173C7" w14:textId="77777777" w:rsidR="00146B41" w:rsidRPr="002D4CA5" w:rsidRDefault="00A67B0B" w:rsidP="00F9280F">
      <w:pPr>
        <w:spacing w:before="120"/>
      </w:pPr>
      <w:r w:rsidRPr="002D4CA5">
        <w:t>i)</w:t>
      </w:r>
      <w:r w:rsidR="00F64356" w:rsidRPr="002D4CA5">
        <w:t xml:space="preserve"> </w:t>
      </w:r>
      <w:r w:rsidR="00146B41" w:rsidRPr="002D4CA5">
        <w:t>Bố</w:t>
      </w:r>
      <w:r w:rsidR="00F64356" w:rsidRPr="002D4CA5">
        <w:t xml:space="preserve"> </w:t>
      </w:r>
      <w:r w:rsidR="00146B41" w:rsidRPr="002D4CA5">
        <w:t>trí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phải</w:t>
      </w:r>
      <w:r w:rsidR="00F64356" w:rsidRPr="002D4CA5">
        <w:t xml:space="preserve"> </w:t>
      </w:r>
      <w:r w:rsidR="00146B41" w:rsidRPr="002D4CA5">
        <w:t>là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viên;</w:t>
      </w:r>
      <w:r w:rsidR="00F64356" w:rsidRPr="002D4CA5">
        <w:t xml:space="preserve"> </w:t>
      </w:r>
      <w:r w:rsidR="00146B41" w:rsidRPr="002D4CA5">
        <w:t>phân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cùng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gian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đồng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02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trở</w:t>
      </w:r>
      <w:r w:rsidR="00F64356" w:rsidRPr="002D4CA5">
        <w:t xml:space="preserve"> </w:t>
      </w:r>
      <w:r w:rsidR="00146B41" w:rsidRPr="002D4CA5">
        <w:t>lên;</w:t>
      </w:r>
    </w:p>
    <w:p w14:paraId="3493687E" w14:textId="77777777" w:rsidR="00146B41" w:rsidRPr="002D4CA5" w:rsidRDefault="00146B41" w:rsidP="00F9280F">
      <w:pPr>
        <w:spacing w:before="120"/>
      </w:pPr>
      <w:r w:rsidRPr="002D4CA5">
        <w:t>k)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giải</w:t>
      </w:r>
      <w:r w:rsidR="00F64356" w:rsidRPr="002D4CA5">
        <w:t xml:space="preserve"> </w:t>
      </w:r>
      <w:r w:rsidRPr="002D4CA5">
        <w:t>thể.</w:t>
      </w:r>
    </w:p>
    <w:p w14:paraId="161C8364" w14:textId="77777777" w:rsidR="00146B41" w:rsidRPr="002D4CA5" w:rsidRDefault="00A67B0B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xem</w:t>
      </w:r>
      <w:r w:rsidR="00F64356" w:rsidRPr="002D4CA5">
        <w:t xml:space="preserve"> </w:t>
      </w:r>
      <w:r w:rsidR="00146B41" w:rsidRPr="002D4CA5">
        <w:t>xét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lại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quyết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hồi,</w:t>
      </w:r>
      <w:r w:rsidR="00F64356" w:rsidRPr="002D4CA5">
        <w:t xml:space="preserve"> </w:t>
      </w:r>
      <w:r w:rsidR="00146B41" w:rsidRPr="002D4CA5">
        <w:t>trừ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146B41" w:rsidRPr="002D4CA5">
        <w:t>h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146B41" w:rsidRPr="002D4CA5">
        <w:t>.</w:t>
      </w:r>
    </w:p>
    <w:p w14:paraId="5EE95018" w14:textId="77777777" w:rsidR="00146B41" w:rsidRPr="002D4CA5" w:rsidRDefault="002E1E1E" w:rsidP="00F9280F">
      <w:pPr>
        <w:spacing w:before="120"/>
        <w:rPr>
          <w:b/>
        </w:rPr>
      </w:pPr>
      <w:bookmarkStart w:id="52" w:name="dieu_17"/>
      <w:r w:rsidRPr="002D4CA5">
        <w:rPr>
          <w:b/>
        </w:rPr>
        <w:t>Điều</w:t>
      </w:r>
      <w:r w:rsidR="00BA1528" w:rsidRPr="002D4CA5">
        <w:rPr>
          <w:b/>
        </w:rPr>
        <w:t xml:space="preserve"> 17. Trách nhiệm của cơ sở đăng kiểm trong trường hợp ngừng hoạt động kiểm định xe cơ giới, kiểm định khí thải xe mô tô, xe gắn máy</w:t>
      </w:r>
      <w:bookmarkEnd w:id="52"/>
    </w:p>
    <w:p w14:paraId="37B28E79" w14:textId="77777777" w:rsidR="00146B41" w:rsidRPr="002D4CA5" w:rsidRDefault="00A67B0B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ngừng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trở</w:t>
      </w:r>
      <w:r w:rsidR="00F64356" w:rsidRPr="002D4CA5">
        <w:t xml:space="preserve"> </w:t>
      </w:r>
      <w:r w:rsidR="00146B41" w:rsidRPr="002D4CA5">
        <w:t>lên</w:t>
      </w:r>
      <w:r w:rsidR="00F64356" w:rsidRPr="002D4CA5">
        <w:t xml:space="preserve"> </w:t>
      </w:r>
      <w:r w:rsidR="00146B41" w:rsidRPr="002D4CA5">
        <w:t>nhưng</w:t>
      </w:r>
      <w:r w:rsidR="00F64356" w:rsidRPr="002D4CA5">
        <w:t xml:space="preserve"> </w:t>
      </w:r>
      <w:r w:rsidR="00146B41" w:rsidRPr="002D4CA5">
        <w:t>dưới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trách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đây:</w:t>
      </w:r>
    </w:p>
    <w:p w14:paraId="5810850F" w14:textId="77777777" w:rsidR="00146B41" w:rsidRPr="002D4CA5" w:rsidRDefault="00A67B0B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bằng</w:t>
      </w:r>
      <w:r w:rsidR="00F64356" w:rsidRPr="002D4CA5">
        <w:t xml:space="preserve"> </w:t>
      </w:r>
      <w:r w:rsidR="00146B41" w:rsidRPr="002D4CA5">
        <w:t>văn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phương,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Nam,</w:t>
      </w:r>
      <w:r w:rsidR="00F64356" w:rsidRPr="002D4CA5">
        <w:t xml:space="preserve"> </w:t>
      </w:r>
      <w:r w:rsidR="00146B41" w:rsidRPr="002D4CA5">
        <w:t>nêu</w:t>
      </w:r>
      <w:r w:rsidR="00F64356" w:rsidRPr="002D4CA5">
        <w:t xml:space="preserve"> </w:t>
      </w:r>
      <w:r w:rsidR="00146B41" w:rsidRPr="002D4CA5">
        <w:t>rõ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do</w:t>
      </w:r>
      <w:r w:rsidR="00F64356" w:rsidRPr="002D4CA5">
        <w:t xml:space="preserve"> </w:t>
      </w:r>
      <w:r w:rsidR="00146B41" w:rsidRPr="002D4CA5">
        <w:t>ngừng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án</w:t>
      </w:r>
      <w:r w:rsidR="00F64356" w:rsidRPr="002D4CA5">
        <w:t xml:space="preserve"> </w:t>
      </w:r>
      <w:r w:rsidR="00146B41" w:rsidRPr="002D4CA5">
        <w:t>khắc</w:t>
      </w:r>
      <w:r w:rsidR="00F64356" w:rsidRPr="002D4CA5">
        <w:t xml:space="preserve"> </w:t>
      </w:r>
      <w:r w:rsidR="00146B41" w:rsidRPr="002D4CA5">
        <w:t>phục;</w:t>
      </w:r>
    </w:p>
    <w:p w14:paraId="0CCD66C5" w14:textId="77777777" w:rsidR="00146B41" w:rsidRPr="002D4CA5" w:rsidRDefault="00C471C7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bằng</w:t>
      </w:r>
      <w:r w:rsidR="00F64356" w:rsidRPr="002D4CA5">
        <w:t xml:space="preserve"> </w:t>
      </w:r>
      <w:r w:rsidR="00146B41" w:rsidRPr="002D4CA5">
        <w:t>văn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phòng</w:t>
      </w:r>
      <w:r w:rsidR="00F64356" w:rsidRPr="002D4CA5">
        <w:t xml:space="preserve"> </w:t>
      </w:r>
      <w:r w:rsidR="00146B41" w:rsidRPr="002D4CA5">
        <w:t>chờ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kiểm;</w:t>
      </w:r>
    </w:p>
    <w:p w14:paraId="3EEC50A2" w14:textId="77777777" w:rsidR="00146B41" w:rsidRPr="002D4CA5" w:rsidRDefault="00C471C7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Duy</w:t>
      </w:r>
      <w:r w:rsidR="00F64356" w:rsidRPr="002D4CA5">
        <w:t xml:space="preserve"> </w:t>
      </w:r>
      <w:r w:rsidR="00146B41" w:rsidRPr="002D4CA5">
        <w:t>trì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phận</w:t>
      </w:r>
      <w:r w:rsidR="00F64356" w:rsidRPr="002D4CA5">
        <w:t xml:space="preserve"> </w:t>
      </w:r>
      <w:r w:rsidR="00146B41" w:rsidRPr="002D4CA5">
        <w:t>giải</w:t>
      </w:r>
      <w:r w:rsidR="00F64356" w:rsidRPr="002D4CA5">
        <w:t xml:space="preserve"> </w:t>
      </w:r>
      <w:r w:rsidR="00146B41" w:rsidRPr="002D4CA5">
        <w:t>quyết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.</w:t>
      </w:r>
    </w:p>
    <w:p w14:paraId="0ADE321E" w14:textId="77777777" w:rsidR="00146B41" w:rsidRPr="002D4CA5" w:rsidRDefault="00C471C7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ngừng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trách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đây:</w:t>
      </w:r>
    </w:p>
    <w:p w14:paraId="09356585" w14:textId="77777777" w:rsidR="00146B41" w:rsidRPr="002D4CA5" w:rsidRDefault="00C471C7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phương,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bằng</w:t>
      </w:r>
      <w:r w:rsidR="00F64356" w:rsidRPr="002D4CA5">
        <w:t xml:space="preserve"> </w:t>
      </w:r>
      <w:r w:rsidR="00146B41" w:rsidRPr="002D4CA5">
        <w:t>văn</w:t>
      </w:r>
      <w:r w:rsidR="00F64356" w:rsidRPr="002D4CA5">
        <w:t xml:space="preserve"> </w:t>
      </w:r>
      <w:r w:rsidR="00146B41" w:rsidRPr="002D4CA5">
        <w:t>bản,</w:t>
      </w:r>
      <w:r w:rsidR="00F64356" w:rsidRPr="002D4CA5">
        <w:t xml:space="preserve"> </w:t>
      </w:r>
      <w:r w:rsidR="00146B41" w:rsidRPr="002D4CA5">
        <w:t>nêu</w:t>
      </w:r>
      <w:r w:rsidR="00F64356" w:rsidRPr="002D4CA5">
        <w:t xml:space="preserve"> </w:t>
      </w:r>
      <w:r w:rsidR="00146B41" w:rsidRPr="002D4CA5">
        <w:t>rõ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do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gian</w:t>
      </w:r>
      <w:r w:rsidR="00F64356" w:rsidRPr="002D4CA5">
        <w:t xml:space="preserve"> </w:t>
      </w:r>
      <w:r w:rsidR="00146B41" w:rsidRPr="002D4CA5">
        <w:t>ngừng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146B41" w:rsidRPr="002D4CA5">
        <w:t>ngừng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ngày;</w:t>
      </w:r>
    </w:p>
    <w:p w14:paraId="608450C4" w14:textId="77777777" w:rsidR="00146B41" w:rsidRPr="002D4CA5" w:rsidRDefault="00C471C7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trách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146B41" w:rsidRPr="002D4CA5">
        <w:t>b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146B41" w:rsidRPr="002D4CA5">
        <w:t>c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146B41" w:rsidRPr="002D4CA5">
        <w:t>.</w:t>
      </w:r>
    </w:p>
    <w:p w14:paraId="4F1B6AE9" w14:textId="77777777" w:rsidR="00146B41" w:rsidRPr="002D4CA5" w:rsidRDefault="00946A70" w:rsidP="00F9280F">
      <w:pPr>
        <w:spacing w:before="120"/>
        <w:rPr>
          <w:b/>
        </w:rPr>
      </w:pPr>
      <w:bookmarkStart w:id="53" w:name="chuong_4"/>
      <w:r w:rsidRPr="002D4CA5">
        <w:rPr>
          <w:b/>
        </w:rPr>
        <w:t>Chương</w:t>
      </w:r>
      <w:r w:rsidR="00BA1528" w:rsidRPr="002D4CA5">
        <w:rPr>
          <w:b/>
        </w:rPr>
        <w:t xml:space="preserve"> IV</w:t>
      </w:r>
      <w:bookmarkEnd w:id="53"/>
    </w:p>
    <w:p w14:paraId="69E14236" w14:textId="77777777" w:rsidR="00146B41" w:rsidRPr="002D4CA5" w:rsidRDefault="00BA1528" w:rsidP="00F9280F">
      <w:pPr>
        <w:spacing w:before="120"/>
        <w:jc w:val="center"/>
        <w:rPr>
          <w:b/>
          <w:sz w:val="24"/>
        </w:rPr>
      </w:pPr>
      <w:bookmarkStart w:id="54" w:name="chuong_4_name"/>
      <w:r w:rsidRPr="002D4CA5">
        <w:rPr>
          <w:b/>
          <w:sz w:val="24"/>
        </w:rPr>
        <w:t>NIÊN HẠN SỬ DỤNG CỦA XE CƠ GIỚI</w:t>
      </w:r>
      <w:bookmarkEnd w:id="54"/>
    </w:p>
    <w:p w14:paraId="01B5FC18" w14:textId="77777777" w:rsidR="00146B41" w:rsidRPr="002D4CA5" w:rsidRDefault="002E1E1E" w:rsidP="00F9280F">
      <w:pPr>
        <w:spacing w:before="120"/>
        <w:rPr>
          <w:b/>
        </w:rPr>
      </w:pPr>
      <w:bookmarkStart w:id="55" w:name="dieu_18"/>
      <w:r w:rsidRPr="002D4CA5">
        <w:rPr>
          <w:b/>
        </w:rPr>
        <w:t>Điều</w:t>
      </w:r>
      <w:r w:rsidR="00BA1528" w:rsidRPr="002D4CA5">
        <w:rPr>
          <w:b/>
        </w:rPr>
        <w:t xml:space="preserve"> 18. Xác định niên hạn sử dụng</w:t>
      </w:r>
      <w:bookmarkEnd w:id="55"/>
    </w:p>
    <w:p w14:paraId="3D94DC77" w14:textId="77777777" w:rsidR="00146B41" w:rsidRPr="002D4CA5" w:rsidRDefault="00C471C7" w:rsidP="00F9280F">
      <w:pPr>
        <w:spacing w:before="120"/>
      </w:pPr>
      <w:r w:rsidRPr="002D4CA5">
        <w:lastRenderedPageBreak/>
        <w:t>1.</w:t>
      </w:r>
      <w:r w:rsidR="00F64356" w:rsidRPr="002D4CA5">
        <w:t xml:space="preserve"> </w:t>
      </w:r>
      <w:r w:rsidR="00146B41" w:rsidRPr="002D4CA5">
        <w:t>Hai</w:t>
      </w:r>
      <w:r w:rsidR="00F64356" w:rsidRPr="002D4CA5">
        <w:t xml:space="preserve"> </w:t>
      </w:r>
      <w:r w:rsidR="00146B41" w:rsidRPr="002D4CA5">
        <w:t>mươi</w:t>
      </w:r>
      <w:r w:rsidR="00F64356" w:rsidRPr="002D4CA5">
        <w:t xml:space="preserve"> </w:t>
      </w:r>
      <w:r w:rsidR="00146B41" w:rsidRPr="002D4CA5">
        <w:t>lăm</w:t>
      </w:r>
      <w:r w:rsidR="00F64356" w:rsidRPr="002D4CA5">
        <w:t xml:space="preserve"> </w:t>
      </w:r>
      <w:r w:rsidR="00146B41" w:rsidRPr="002D4CA5">
        <w:t>(25)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tính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(xe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tải),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</w:t>
      </w:r>
      <w:r w:rsidR="00F64356" w:rsidRPr="002D4CA5">
        <w:t xml:space="preserve"> </w:t>
      </w:r>
      <w:r w:rsidR="00146B41" w:rsidRPr="002D4CA5">
        <w:t>(xe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dùng).</w:t>
      </w:r>
    </w:p>
    <w:p w14:paraId="12DAA078" w14:textId="77777777" w:rsidR="00146B41" w:rsidRPr="002D4CA5" w:rsidRDefault="00C471C7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Hai</w:t>
      </w:r>
      <w:r w:rsidR="00F64356" w:rsidRPr="002D4CA5">
        <w:t xml:space="preserve"> </w:t>
      </w:r>
      <w:r w:rsidR="00146B41" w:rsidRPr="002D4CA5">
        <w:t>mươi</w:t>
      </w:r>
      <w:r w:rsidR="00F64356" w:rsidRPr="002D4CA5">
        <w:t xml:space="preserve"> </w:t>
      </w:r>
      <w:r w:rsidR="00146B41" w:rsidRPr="002D4CA5">
        <w:t>(20)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tính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phép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09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trở</w:t>
      </w:r>
      <w:r w:rsidR="00F64356" w:rsidRPr="002D4CA5">
        <w:t xml:space="preserve"> </w:t>
      </w:r>
      <w:r w:rsidR="00146B41" w:rsidRPr="002D4CA5">
        <w:t>lên</w:t>
      </w:r>
      <w:r w:rsidR="00F64356" w:rsidRPr="002D4CA5">
        <w:t xml:space="preserve"> </w:t>
      </w:r>
      <w:r w:rsidR="00146B41" w:rsidRPr="002D4CA5">
        <w:t>(không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lái</w:t>
      </w:r>
      <w:r w:rsidR="00F64356" w:rsidRPr="002D4CA5">
        <w:t xml:space="preserve"> </w:t>
      </w:r>
      <w:r w:rsidR="00146B41" w:rsidRPr="002D4CA5">
        <w:t>xe),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trẻ</w:t>
      </w:r>
      <w:r w:rsidR="00F64356" w:rsidRPr="002D4CA5">
        <w:t xml:space="preserve"> </w:t>
      </w:r>
      <w:r w:rsidR="00146B41" w:rsidRPr="002D4CA5">
        <w:t>em</w:t>
      </w:r>
      <w:r w:rsidR="00F64356" w:rsidRPr="002D4CA5">
        <w:t xml:space="preserve"> </w:t>
      </w:r>
      <w:r w:rsidR="00146B41" w:rsidRPr="002D4CA5">
        <w:t>mầm</w:t>
      </w:r>
      <w:r w:rsidR="00F64356" w:rsidRPr="002D4CA5">
        <w:t xml:space="preserve"> </w:t>
      </w:r>
      <w:r w:rsidR="00146B41" w:rsidRPr="002D4CA5">
        <w:t>non,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học</w:t>
      </w:r>
      <w:r w:rsidR="00F64356" w:rsidRPr="002D4CA5">
        <w:t xml:space="preserve"> </w:t>
      </w:r>
      <w:r w:rsidR="00146B41" w:rsidRPr="002D4CA5">
        <w:t>sinh,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bốn</w:t>
      </w:r>
      <w:r w:rsidR="00F64356" w:rsidRPr="002D4CA5">
        <w:t xml:space="preserve"> </w:t>
      </w:r>
      <w:r w:rsidR="00146B41" w:rsidRPr="002D4CA5">
        <w:t>bánh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cơ.</w:t>
      </w:r>
    </w:p>
    <w:p w14:paraId="684AE0E6" w14:textId="77777777" w:rsidR="00146B41" w:rsidRPr="002D4CA5" w:rsidRDefault="00C471C7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146B41" w:rsidRPr="002D4CA5">
        <w:t>Mười</w:t>
      </w:r>
      <w:r w:rsidR="00F64356" w:rsidRPr="002D4CA5">
        <w:t xml:space="preserve"> </w:t>
      </w:r>
      <w:r w:rsidR="00146B41" w:rsidRPr="002D4CA5">
        <w:t>lăm</w:t>
      </w:r>
      <w:r w:rsidR="00F64356" w:rsidRPr="002D4CA5">
        <w:t xml:space="preserve"> </w:t>
      </w:r>
      <w:r w:rsidR="00146B41" w:rsidRPr="002D4CA5">
        <w:t>(15)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tính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bốn</w:t>
      </w:r>
      <w:r w:rsidR="00F64356" w:rsidRPr="002D4CA5">
        <w:t xml:space="preserve"> </w:t>
      </w:r>
      <w:r w:rsidR="00146B41" w:rsidRPr="002D4CA5">
        <w:t>bánh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cơ.</w:t>
      </w:r>
    </w:p>
    <w:p w14:paraId="1BA2D86F" w14:textId="77777777" w:rsidR="00146B41" w:rsidRPr="002D4CA5" w:rsidRDefault="00C471C7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tương</w:t>
      </w:r>
      <w:r w:rsidR="00F64356" w:rsidRPr="002D4CA5">
        <w:t xml:space="preserve"> </w:t>
      </w:r>
      <w:r w:rsidR="00146B41" w:rsidRPr="002D4CA5">
        <w:t>tự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áp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loại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1,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2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3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146B41" w:rsidRPr="002D4CA5">
        <w:t>;</w:t>
      </w:r>
      <w:r w:rsidR="00F64356" w:rsidRPr="002D4CA5">
        <w:t xml:space="preserve"> </w:t>
      </w:r>
      <w:r w:rsidR="00146B41" w:rsidRPr="002D4CA5">
        <w:t>bảo</w:t>
      </w:r>
      <w:r w:rsidR="00F64356" w:rsidRPr="002D4CA5">
        <w:t xml:space="preserve"> </w:t>
      </w:r>
      <w:r w:rsidR="00146B41" w:rsidRPr="002D4CA5">
        <w:t>đảm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từng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năng,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từng</w:t>
      </w:r>
      <w:r w:rsidR="00F64356" w:rsidRPr="002D4CA5">
        <w:t xml:space="preserve"> </w:t>
      </w:r>
      <w:r w:rsidR="00146B41" w:rsidRPr="002D4CA5">
        <w:t>loại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tương</w:t>
      </w:r>
      <w:r w:rsidR="00F64356" w:rsidRPr="002D4CA5">
        <w:t xml:space="preserve"> </w:t>
      </w:r>
      <w:r w:rsidR="00146B41" w:rsidRPr="002D4CA5">
        <w:t>tự.</w:t>
      </w:r>
    </w:p>
    <w:p w14:paraId="5155DDFC" w14:textId="77777777" w:rsidR="00146B41" w:rsidRPr="002D4CA5" w:rsidRDefault="002E1E1E" w:rsidP="00F9280F">
      <w:pPr>
        <w:spacing w:before="120"/>
        <w:rPr>
          <w:b/>
        </w:rPr>
      </w:pPr>
      <w:bookmarkStart w:id="56" w:name="dieu_19"/>
      <w:r w:rsidRPr="002D4CA5">
        <w:rPr>
          <w:b/>
        </w:rPr>
        <w:t>Điều</w:t>
      </w:r>
      <w:r w:rsidR="00BA1528" w:rsidRPr="002D4CA5">
        <w:rPr>
          <w:b/>
        </w:rPr>
        <w:t xml:space="preserve"> 19. Xác định năm sản xuất</w:t>
      </w:r>
      <w:bookmarkEnd w:id="56"/>
    </w:p>
    <w:p w14:paraId="6631E735" w14:textId="77777777" w:rsidR="00146B41" w:rsidRPr="002D4CA5" w:rsidRDefault="00C471C7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xác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căn</w:t>
      </w:r>
      <w:r w:rsidR="00F64356" w:rsidRPr="002D4CA5">
        <w:t xml:space="preserve"> </w:t>
      </w:r>
      <w:r w:rsidR="00146B41" w:rsidRPr="002D4CA5">
        <w:t>cứ</w:t>
      </w:r>
      <w:r w:rsidR="00F64356" w:rsidRPr="002D4CA5">
        <w:t xml:space="preserve"> </w:t>
      </w:r>
      <w:r w:rsidR="00146B41" w:rsidRPr="002D4CA5">
        <w:t>vào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146B41" w:rsidRPr="002D4CA5">
        <w:t>liệu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thứ</w:t>
      </w:r>
      <w:r w:rsidR="00F64356" w:rsidRPr="002D4CA5">
        <w:t xml:space="preserve"> </w:t>
      </w:r>
      <w:r w:rsidR="00146B41" w:rsidRPr="002D4CA5">
        <w:t>tự</w:t>
      </w:r>
      <w:r w:rsidR="00F64356" w:rsidRPr="002D4CA5">
        <w:t xml:space="preserve"> </w:t>
      </w:r>
      <w:r w:rsidR="00146B41" w:rsidRPr="002D4CA5">
        <w:t>ưu</w:t>
      </w:r>
      <w:r w:rsidR="00F64356" w:rsidRPr="002D4CA5">
        <w:t xml:space="preserve"> </w:t>
      </w:r>
      <w:r w:rsidR="00146B41" w:rsidRPr="002D4CA5">
        <w:t>tiên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đây:</w:t>
      </w:r>
    </w:p>
    <w:p w14:paraId="237FD437" w14:textId="77777777" w:rsidR="00146B41" w:rsidRPr="002D4CA5" w:rsidRDefault="00C471C7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chất</w:t>
      </w:r>
      <w:r w:rsidR="00F64356" w:rsidRPr="002D4CA5">
        <w:t xml:space="preserve"> </w:t>
      </w:r>
      <w:r w:rsidR="00146B41" w:rsidRPr="002D4CA5">
        <w:t>lượng</w:t>
      </w:r>
      <w:r w:rsidR="00F64356" w:rsidRPr="002D4CA5">
        <w:t xml:space="preserve"> </w:t>
      </w:r>
      <w:r w:rsidR="00146B41" w:rsidRPr="002D4CA5">
        <w:t>an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bảo</w:t>
      </w:r>
      <w:r w:rsidR="00F64356" w:rsidRPr="002D4CA5">
        <w:t xml:space="preserve"> </w:t>
      </w:r>
      <w:r w:rsidR="00146B41" w:rsidRPr="002D4CA5">
        <w:t>vệ</w:t>
      </w:r>
      <w:r w:rsidR="00F64356" w:rsidRPr="002D4CA5">
        <w:t xml:space="preserve"> </w:t>
      </w:r>
      <w:r w:rsidR="00146B41" w:rsidRPr="002D4CA5">
        <w:t>môi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nhập</w:t>
      </w:r>
      <w:r w:rsidR="00F64356" w:rsidRPr="002D4CA5">
        <w:t xml:space="preserve"> </w:t>
      </w:r>
      <w:r w:rsidR="00146B41" w:rsidRPr="002D4CA5">
        <w:t>kh</w:t>
      </w:r>
      <w:r w:rsidRPr="002D4CA5">
        <w:t>ẩ</w:t>
      </w:r>
      <w:r w:rsidR="00146B41" w:rsidRPr="002D4CA5">
        <w:t>u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Pr="002D4CA5">
        <w:t>nhập</w:t>
      </w:r>
      <w:r w:rsidR="00F64356" w:rsidRPr="002D4CA5">
        <w:t xml:space="preserve"> </w:t>
      </w:r>
      <w:r w:rsidRPr="002D4CA5">
        <w:t>khẩu</w:t>
      </w:r>
      <w:r w:rsidR="00146B41" w:rsidRPr="002D4CA5">
        <w:t>;</w:t>
      </w:r>
      <w:r w:rsidR="00F64356" w:rsidRPr="002D4CA5">
        <w:t xml:space="preserve"> </w:t>
      </w:r>
      <w:r w:rsidR="00146B41" w:rsidRPr="002D4CA5">
        <w:t>phiếu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chất</w:t>
      </w:r>
      <w:r w:rsidR="00F64356" w:rsidRPr="002D4CA5">
        <w:t xml:space="preserve"> </w:t>
      </w:r>
      <w:r w:rsidR="00146B41" w:rsidRPr="002D4CA5">
        <w:t>lượng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xưởng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xuất,</w:t>
      </w:r>
      <w:r w:rsidR="00F64356" w:rsidRPr="002D4CA5">
        <w:t xml:space="preserve"> </w:t>
      </w:r>
      <w:r w:rsidR="00146B41" w:rsidRPr="002D4CA5">
        <w:t>lắp</w:t>
      </w:r>
      <w:r w:rsidR="00F64356" w:rsidRPr="002D4CA5">
        <w:t xml:space="preserve"> </w:t>
      </w:r>
      <w:r w:rsidR="00146B41" w:rsidRPr="002D4CA5">
        <w:t>ráp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nước;</w:t>
      </w:r>
    </w:p>
    <w:p w14:paraId="79FD1466" w14:textId="77777777" w:rsidR="00146B41" w:rsidRPr="002D4CA5" w:rsidRDefault="00C471C7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xe;</w:t>
      </w:r>
    </w:p>
    <w:p w14:paraId="7D0485C3" w14:textId="77777777" w:rsidR="00146B41" w:rsidRPr="002D4CA5" w:rsidRDefault="00C471C7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K</w:t>
      </w:r>
      <w:r w:rsidRPr="002D4CA5">
        <w:t>ế</w:t>
      </w:r>
      <w:r w:rsidR="00146B41" w:rsidRPr="002D4CA5">
        <w:t>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cứu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146B41" w:rsidRPr="002D4CA5">
        <w:t>liệu</w:t>
      </w:r>
      <w:r w:rsidR="00F64356" w:rsidRPr="002D4CA5">
        <w:t xml:space="preserve"> </w:t>
      </w:r>
      <w:r w:rsidR="00146B41" w:rsidRPr="002D4CA5">
        <w:t>do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cung</w:t>
      </w:r>
      <w:r w:rsidR="00F64356" w:rsidRPr="002D4CA5">
        <w:t xml:space="preserve"> </w:t>
      </w:r>
      <w:r w:rsidR="00146B41" w:rsidRPr="002D4CA5">
        <w:t>cấp.</w:t>
      </w:r>
    </w:p>
    <w:p w14:paraId="318C7BA8" w14:textId="77777777" w:rsidR="00146B41" w:rsidRPr="002D4CA5" w:rsidRDefault="00C471C7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146B41" w:rsidRPr="002D4CA5">
        <w:t>liệu,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sơ,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nêu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coi</w:t>
      </w:r>
      <w:r w:rsidR="00F64356" w:rsidRPr="002D4CA5">
        <w:t xml:space="preserve"> </w:t>
      </w:r>
      <w:r w:rsidR="00146B41" w:rsidRPr="002D4CA5">
        <w:t>là</w:t>
      </w:r>
      <w:r w:rsidR="00F64356" w:rsidRPr="002D4CA5">
        <w:t xml:space="preserve"> </w:t>
      </w:r>
      <w:r w:rsidR="00146B41" w:rsidRPr="002D4CA5">
        <w:t>hết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dụng.</w:t>
      </w:r>
    </w:p>
    <w:p w14:paraId="7570B292" w14:textId="77777777" w:rsidR="00146B41" w:rsidRPr="002D4CA5" w:rsidRDefault="00946A70" w:rsidP="00F9280F">
      <w:pPr>
        <w:spacing w:before="120"/>
        <w:rPr>
          <w:b/>
        </w:rPr>
      </w:pPr>
      <w:bookmarkStart w:id="57" w:name="chuong_5"/>
      <w:r w:rsidRPr="002D4CA5">
        <w:rPr>
          <w:b/>
        </w:rPr>
        <w:t>Chương</w:t>
      </w:r>
      <w:r w:rsidR="00BA1528" w:rsidRPr="002D4CA5">
        <w:rPr>
          <w:b/>
        </w:rPr>
        <w:t xml:space="preserve"> V</w:t>
      </w:r>
      <w:bookmarkEnd w:id="57"/>
    </w:p>
    <w:p w14:paraId="7F7F835F" w14:textId="77777777" w:rsidR="00146B41" w:rsidRPr="002D4CA5" w:rsidRDefault="00BA1528" w:rsidP="00F9280F">
      <w:pPr>
        <w:spacing w:before="120"/>
        <w:jc w:val="center"/>
        <w:rPr>
          <w:b/>
          <w:sz w:val="24"/>
        </w:rPr>
      </w:pPr>
      <w:bookmarkStart w:id="58" w:name="chuong_5_name"/>
      <w:r w:rsidRPr="002D4CA5">
        <w:rPr>
          <w:b/>
          <w:sz w:val="24"/>
        </w:rPr>
        <w:t>TỔ CHỨC THỰC HIỆN</w:t>
      </w:r>
      <w:bookmarkEnd w:id="58"/>
    </w:p>
    <w:p w14:paraId="59DFC8EC" w14:textId="77777777" w:rsidR="00146B41" w:rsidRPr="002D4CA5" w:rsidRDefault="002E1E1E" w:rsidP="00F9280F">
      <w:pPr>
        <w:spacing w:before="120"/>
        <w:rPr>
          <w:b/>
        </w:rPr>
      </w:pPr>
      <w:bookmarkStart w:id="59" w:name="dieu_20"/>
      <w:r w:rsidRPr="002D4CA5">
        <w:rPr>
          <w:b/>
        </w:rPr>
        <w:t>Điều</w:t>
      </w:r>
      <w:r w:rsidR="00BA1528" w:rsidRPr="002D4CA5">
        <w:rPr>
          <w:b/>
        </w:rPr>
        <w:t xml:space="preserve"> 20. Trách nhiệm của Bộ Giao thông vận tải</w:t>
      </w:r>
      <w:bookmarkEnd w:id="59"/>
    </w:p>
    <w:p w14:paraId="792BF7D9" w14:textId="77777777" w:rsidR="00146B41" w:rsidRPr="002D4CA5" w:rsidRDefault="00C471C7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Chịu</w:t>
      </w:r>
      <w:r w:rsidR="00F64356" w:rsidRPr="002D4CA5">
        <w:t xml:space="preserve"> </w:t>
      </w:r>
      <w:r w:rsidR="00146B41" w:rsidRPr="002D4CA5">
        <w:t>trách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nước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dùng;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triển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26D0322D" w14:textId="77777777" w:rsidR="00146B41" w:rsidRPr="002D4CA5" w:rsidRDefault="00C471C7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Ban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dung,</w:t>
      </w:r>
      <w:r w:rsidR="00F64356" w:rsidRPr="002D4CA5">
        <w:t xml:space="preserve"> </w:t>
      </w:r>
      <w:r w:rsidR="00946A70" w:rsidRPr="002D4CA5">
        <w:t>chương</w:t>
      </w:r>
      <w:r w:rsidR="00F64356" w:rsidRPr="002D4CA5">
        <w:t xml:space="preserve"> </w:t>
      </w:r>
      <w:r w:rsidR="00146B41" w:rsidRPr="002D4CA5">
        <w:t>trình</w:t>
      </w:r>
      <w:r w:rsidR="00F64356" w:rsidRPr="002D4CA5">
        <w:t xml:space="preserve"> </w:t>
      </w:r>
      <w:r w:rsidR="00146B41" w:rsidRPr="002D4CA5">
        <w:t>tập</w:t>
      </w:r>
      <w:r w:rsidR="00F64356" w:rsidRPr="002D4CA5">
        <w:t xml:space="preserve"> </w:t>
      </w:r>
      <w:r w:rsidR="00146B41" w:rsidRPr="002D4CA5">
        <w:t>huấn,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tập,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giá,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môn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hạng</w:t>
      </w:r>
      <w:r w:rsidR="00F64356" w:rsidRPr="002D4CA5">
        <w:t xml:space="preserve"> </w:t>
      </w:r>
      <w:r w:rsidR="00146B41" w:rsidRPr="002D4CA5">
        <w:t>I,</w:t>
      </w:r>
      <w:r w:rsidR="00F64356" w:rsidRPr="002D4CA5">
        <w:t xml:space="preserve"> </w:t>
      </w:r>
      <w:r w:rsidR="00146B41" w:rsidRPr="002D4CA5">
        <w:t>hạng</w:t>
      </w:r>
      <w:r w:rsidR="00F64356" w:rsidRPr="002D4CA5">
        <w:t xml:space="preserve"> </w:t>
      </w:r>
      <w:r w:rsidR="00146B41" w:rsidRPr="002D4CA5">
        <w:t>II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hạng</w:t>
      </w:r>
      <w:r w:rsidR="00F64356" w:rsidRPr="002D4CA5">
        <w:t xml:space="preserve"> </w:t>
      </w:r>
      <w:r w:rsidR="00146B41" w:rsidRPr="002D4CA5">
        <w:t>III.</w:t>
      </w:r>
    </w:p>
    <w:p w14:paraId="1C21A305" w14:textId="77777777" w:rsidR="00146B41" w:rsidRPr="002D4CA5" w:rsidRDefault="002E1E1E" w:rsidP="00F9280F">
      <w:pPr>
        <w:spacing w:before="120"/>
        <w:rPr>
          <w:b/>
        </w:rPr>
      </w:pPr>
      <w:bookmarkStart w:id="60" w:name="dieu_21"/>
      <w:r w:rsidRPr="002D4CA5">
        <w:rPr>
          <w:b/>
        </w:rPr>
        <w:t>Điều</w:t>
      </w:r>
      <w:r w:rsidR="00BA1528" w:rsidRPr="002D4CA5">
        <w:rPr>
          <w:b/>
        </w:rPr>
        <w:t xml:space="preserve"> 21. Trách nhiệm của Bộ Khoa học và Công nghệ</w:t>
      </w:r>
      <w:bookmarkEnd w:id="60"/>
    </w:p>
    <w:p w14:paraId="5177B2E8" w14:textId="77777777" w:rsidR="00146B41" w:rsidRPr="002D4CA5" w:rsidRDefault="00146B41" w:rsidP="00F9280F">
      <w:pPr>
        <w:spacing w:before="120"/>
      </w:pP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,</w:t>
      </w:r>
      <w:r w:rsidR="00F64356" w:rsidRPr="002D4CA5">
        <w:t xml:space="preserve"> </w:t>
      </w:r>
      <w:r w:rsidRPr="002D4CA5">
        <w:t>hiệu</w:t>
      </w:r>
      <w:r w:rsidR="00F64356" w:rsidRPr="002D4CA5">
        <w:t xml:space="preserve"> </w:t>
      </w:r>
      <w:r w:rsidRPr="002D4CA5">
        <w:t>chuẩn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đo,</w:t>
      </w:r>
      <w:r w:rsidR="00F64356" w:rsidRPr="002D4CA5">
        <w:t xml:space="preserve"> </w:t>
      </w:r>
      <w:r w:rsidRPr="002D4CA5">
        <w:t>chủ</w:t>
      </w:r>
      <w:r w:rsidR="00F64356" w:rsidRPr="002D4CA5">
        <w:t xml:space="preserve"> </w:t>
      </w:r>
      <w:r w:rsidRPr="002D4CA5">
        <w:t>trì,</w:t>
      </w:r>
      <w:r w:rsidR="00F64356" w:rsidRPr="002D4CA5">
        <w:t xml:space="preserve"> </w:t>
      </w:r>
      <w:r w:rsidRPr="002D4CA5">
        <w:t>phối</w:t>
      </w:r>
      <w:r w:rsidR="00F64356" w:rsidRPr="002D4CA5">
        <w:t xml:space="preserve"> </w:t>
      </w:r>
      <w:r w:rsidRPr="002D4CA5">
        <w:t>hợp</w:t>
      </w:r>
      <w:r w:rsidR="00F64356" w:rsidRPr="002D4CA5">
        <w:t xml:space="preserve"> </w:t>
      </w:r>
      <w:r w:rsidRPr="002D4CA5">
        <w:t>với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bộ,</w:t>
      </w:r>
      <w:r w:rsidR="00F64356" w:rsidRPr="002D4CA5">
        <w:t xml:space="preserve"> </w:t>
      </w:r>
      <w:r w:rsidRPr="002D4CA5">
        <w:t>ngành</w:t>
      </w:r>
      <w:r w:rsidR="00F64356" w:rsidRPr="002D4CA5">
        <w:t xml:space="preserve"> </w:t>
      </w:r>
      <w:r w:rsidRPr="002D4CA5">
        <w:t>liên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thanh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khí</w:t>
      </w:r>
      <w:r w:rsidR="00F64356" w:rsidRPr="002D4CA5">
        <w:t xml:space="preserve"> </w:t>
      </w:r>
      <w:r w:rsidRPr="002D4CA5">
        <w:t>thải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mô</w:t>
      </w:r>
      <w:r w:rsidR="00F64356" w:rsidRPr="002D4CA5">
        <w:t xml:space="preserve"> </w:t>
      </w:r>
      <w:r w:rsidRPr="002D4CA5">
        <w:t>tô,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g</w:t>
      </w:r>
      <w:r w:rsidR="004D477C" w:rsidRPr="002D4CA5">
        <w:t>ắ</w:t>
      </w:r>
      <w:r w:rsidRPr="002D4CA5">
        <w:t>n</w:t>
      </w:r>
      <w:r w:rsidR="00F64356" w:rsidRPr="002D4CA5">
        <w:t xml:space="preserve"> </w:t>
      </w:r>
      <w:r w:rsidRPr="002D4CA5">
        <w:t>máy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lường.</w:t>
      </w:r>
    </w:p>
    <w:p w14:paraId="7817620B" w14:textId="77777777" w:rsidR="00146B41" w:rsidRPr="002D4CA5" w:rsidRDefault="002E1E1E" w:rsidP="00F9280F">
      <w:pPr>
        <w:spacing w:before="120"/>
        <w:rPr>
          <w:b/>
        </w:rPr>
      </w:pPr>
      <w:bookmarkStart w:id="61" w:name="dieu_22"/>
      <w:r w:rsidRPr="002D4CA5">
        <w:rPr>
          <w:b/>
        </w:rPr>
        <w:t>Điều</w:t>
      </w:r>
      <w:r w:rsidR="00BA1528" w:rsidRPr="002D4CA5">
        <w:rPr>
          <w:b/>
        </w:rPr>
        <w:t xml:space="preserve"> 22. Trách nhiệm của Cục Đăng kiểm Việt Nam</w:t>
      </w:r>
      <w:bookmarkEnd w:id="61"/>
    </w:p>
    <w:p w14:paraId="34193230" w14:textId="77777777" w:rsidR="00146B41" w:rsidRPr="002D4CA5" w:rsidRDefault="004D477C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thanh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ngành,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tra: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kinh</w:t>
      </w:r>
      <w:r w:rsidR="00F64356" w:rsidRPr="002D4CA5">
        <w:t xml:space="preserve"> </w:t>
      </w:r>
      <w:r w:rsidR="00146B41" w:rsidRPr="002D4CA5">
        <w:t>doanh</w:t>
      </w:r>
      <w:r w:rsidR="00F64356" w:rsidRPr="002D4CA5">
        <w:t xml:space="preserve"> </w:t>
      </w:r>
      <w:r w:rsidR="00146B41" w:rsidRPr="002D4CA5">
        <w:t>dịch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cả</w:t>
      </w:r>
      <w:r w:rsidR="00F64356" w:rsidRPr="002D4CA5">
        <w:t xml:space="preserve"> </w:t>
      </w:r>
      <w:r w:rsidR="00146B41" w:rsidRPr="002D4CA5">
        <w:t>nước;</w:t>
      </w:r>
      <w:r w:rsidR="00F64356" w:rsidRPr="002D4CA5">
        <w:t xml:space="preserve"> </w:t>
      </w:r>
      <w:r w:rsidR="00146B41" w:rsidRPr="002D4CA5">
        <w:t>xử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kiến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xử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thẩm</w:t>
      </w:r>
      <w:r w:rsidR="00F64356" w:rsidRPr="002D4CA5">
        <w:t xml:space="preserve"> </w:t>
      </w:r>
      <w:r w:rsidR="00146B41" w:rsidRPr="002D4CA5">
        <w:t>quyền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phạm.</w:t>
      </w:r>
    </w:p>
    <w:p w14:paraId="45A72E62" w14:textId="77777777" w:rsidR="00146B41" w:rsidRPr="002D4CA5" w:rsidRDefault="004D477C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Xây</w:t>
      </w:r>
      <w:r w:rsidR="00F64356" w:rsidRPr="002D4CA5">
        <w:t xml:space="preserve"> </w:t>
      </w:r>
      <w:r w:rsidR="00146B41" w:rsidRPr="002D4CA5">
        <w:t>dựng,</w:t>
      </w:r>
      <w:r w:rsidR="00F64356" w:rsidRPr="002D4CA5">
        <w:t xml:space="preserve"> </w:t>
      </w:r>
      <w:r w:rsidR="00146B41" w:rsidRPr="002D4CA5">
        <w:t>thống</w:t>
      </w:r>
      <w:r w:rsidR="00F64356" w:rsidRPr="002D4CA5">
        <w:t xml:space="preserve"> </w:t>
      </w:r>
      <w:r w:rsidR="00146B41" w:rsidRPr="002D4CA5">
        <w:t>nhất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quyền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thác,</w:t>
      </w:r>
      <w:r w:rsidR="00F64356" w:rsidRPr="002D4CA5">
        <w:t xml:space="preserve"> </w:t>
      </w:r>
      <w:r w:rsidR="00146B41" w:rsidRPr="002D4CA5">
        <w:t>hướng</w:t>
      </w:r>
      <w:r w:rsidR="00F64356" w:rsidRPr="002D4CA5">
        <w:t xml:space="preserve"> </w:t>
      </w:r>
      <w:r w:rsidR="00146B41" w:rsidRPr="002D4CA5">
        <w:t>dẫn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mềm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kiểm;</w:t>
      </w:r>
      <w:r w:rsidR="00F64356" w:rsidRPr="002D4CA5">
        <w:t xml:space="preserve"> </w:t>
      </w:r>
      <w:r w:rsidR="00146B41" w:rsidRPr="002D4CA5">
        <w:t>chia</w:t>
      </w:r>
      <w:r w:rsidR="00F64356" w:rsidRPr="002D4CA5">
        <w:t xml:space="preserve"> </w:t>
      </w:r>
      <w:r w:rsidR="00146B41" w:rsidRPr="002D4CA5">
        <w:t>sẻ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Pr="002D4CA5">
        <w:t>dữ</w:t>
      </w:r>
      <w:r w:rsidR="00F64356" w:rsidRPr="002D4CA5">
        <w:t xml:space="preserve"> </w:t>
      </w:r>
      <w:r w:rsidRPr="002D4CA5">
        <w:t>liệu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năn</w:t>
      </w:r>
      <w:r w:rsidRPr="002D4CA5">
        <w:t>g</w:t>
      </w:r>
      <w:r w:rsidR="00F64356" w:rsidRPr="002D4CA5">
        <w:t xml:space="preserve"> </w:t>
      </w:r>
      <w:r w:rsidR="00146B41" w:rsidRPr="002D4CA5">
        <w:t>đ</w:t>
      </w:r>
      <w:r w:rsidRPr="002D4CA5">
        <w:t>ể</w:t>
      </w:r>
      <w:r w:rsidR="00F64356" w:rsidRPr="002D4CA5">
        <w:t xml:space="preserve"> </w:t>
      </w:r>
      <w:r w:rsidR="00146B41" w:rsidRPr="002D4CA5">
        <w:t>ph</w:t>
      </w:r>
      <w:r w:rsidRPr="002D4CA5">
        <w:t>ố</w:t>
      </w:r>
      <w:r w:rsidR="00146B41" w:rsidRPr="002D4CA5">
        <w:t>i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tác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lý;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triển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báo,</w:t>
      </w:r>
      <w:r w:rsidR="00F64356" w:rsidRPr="002D4CA5">
        <w:t xml:space="preserve"> </w:t>
      </w:r>
      <w:r w:rsidRPr="002D4CA5">
        <w:t>gỡ</w:t>
      </w:r>
      <w:r w:rsidR="00F64356" w:rsidRPr="002D4CA5">
        <w:t xml:space="preserve"> </w:t>
      </w:r>
      <w:r w:rsidR="00146B41" w:rsidRPr="002D4CA5">
        <w:t>c</w:t>
      </w:r>
      <w:r w:rsidRPr="002D4CA5">
        <w:t>ả</w:t>
      </w:r>
      <w:r w:rsidR="00146B41" w:rsidRPr="002D4CA5">
        <w:t>nh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62" w:name="tc_10"/>
      <w:r w:rsidR="002E1E1E" w:rsidRPr="002D4CA5">
        <w:t>điểm</w:t>
      </w:r>
      <w:r w:rsidR="00F64356" w:rsidRPr="002D4CA5">
        <w:t xml:space="preserve"> </w:t>
      </w:r>
      <w:r w:rsidR="00146B41" w:rsidRPr="002D4CA5">
        <w:t>c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3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62"/>
      <w:r w:rsidR="00146B41" w:rsidRPr="002D4CA5">
        <w:t>.</w:t>
      </w:r>
    </w:p>
    <w:p w14:paraId="39AB425D" w14:textId="77777777" w:rsidR="00146B41" w:rsidRPr="002D4CA5" w:rsidRDefault="004D477C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quyền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thác</w:t>
      </w:r>
      <w:r w:rsidR="00F64356" w:rsidRPr="002D4CA5">
        <w:t xml:space="preserve"> </w:t>
      </w:r>
      <w:r w:rsidR="00146B41" w:rsidRPr="002D4CA5">
        <w:t>thử</w:t>
      </w:r>
      <w:r w:rsidR="00F64356" w:rsidRPr="002D4CA5">
        <w:t xml:space="preserve"> </w:t>
      </w:r>
      <w:r w:rsidR="00146B41" w:rsidRPr="002D4CA5">
        <w:t>nghiệm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mềm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thành</w:t>
      </w:r>
      <w:r w:rsidR="00F64356" w:rsidRPr="002D4CA5">
        <w:t xml:space="preserve"> </w:t>
      </w:r>
      <w:r w:rsidR="00146B41" w:rsidRPr="002D4CA5">
        <w:t>lập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mới</w:t>
      </w:r>
      <w:r w:rsidR="00F64356" w:rsidRPr="002D4CA5">
        <w:t xml:space="preserve"> </w:t>
      </w:r>
      <w:r w:rsidR="00146B41" w:rsidRPr="002D4CA5">
        <w:t>giấ</w:t>
      </w:r>
      <w:r w:rsidRPr="002D4CA5">
        <w:t>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định.</w:t>
      </w:r>
    </w:p>
    <w:p w14:paraId="7A1DBEAD" w14:textId="77777777" w:rsidR="00146B41" w:rsidRPr="002D4CA5" w:rsidRDefault="004D477C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="00146B41" w:rsidRPr="002D4CA5">
        <w:t>Biên</w:t>
      </w:r>
      <w:r w:rsidR="00F64356" w:rsidRPr="002D4CA5">
        <w:t xml:space="preserve"> </w:t>
      </w:r>
      <w:r w:rsidR="00146B41" w:rsidRPr="002D4CA5">
        <w:t>soạn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146B41" w:rsidRPr="002D4CA5">
        <w:t>liệu,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hướng</w:t>
      </w:r>
      <w:r w:rsidR="00F64356" w:rsidRPr="002D4CA5">
        <w:t xml:space="preserve"> </w:t>
      </w:r>
      <w:r w:rsidR="00146B41" w:rsidRPr="002D4CA5">
        <w:t>dẫn,</w:t>
      </w:r>
      <w:r w:rsidR="00F64356" w:rsidRPr="002D4CA5">
        <w:t xml:space="preserve"> </w:t>
      </w:r>
      <w:r w:rsidR="00146B41" w:rsidRPr="002D4CA5">
        <w:t>tập</w:t>
      </w:r>
      <w:r w:rsidR="00F64356" w:rsidRPr="002D4CA5">
        <w:t xml:space="preserve"> </w:t>
      </w:r>
      <w:r w:rsidR="00146B41" w:rsidRPr="002D4CA5">
        <w:t>hu</w:t>
      </w:r>
      <w:r w:rsidRPr="002D4CA5">
        <w:t>ấ</w:t>
      </w:r>
      <w:r w:rsidR="00146B41" w:rsidRPr="002D4CA5">
        <w:t>n,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tập,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nhân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vụ;</w:t>
      </w:r>
      <w:r w:rsidR="00F64356" w:rsidRPr="002D4CA5">
        <w:t xml:space="preserve"> </w:t>
      </w:r>
      <w:r w:rsidR="00146B41" w:rsidRPr="002D4CA5">
        <w:t>phổ</w:t>
      </w:r>
      <w:r w:rsidR="00F64356" w:rsidRPr="002D4CA5">
        <w:t xml:space="preserve"> </w:t>
      </w:r>
      <w:r w:rsidR="00146B41" w:rsidRPr="002D4CA5">
        <w:t>biến</w:t>
      </w:r>
      <w:r w:rsidR="00F64356" w:rsidRPr="002D4CA5">
        <w:t xml:space="preserve"> </w:t>
      </w:r>
      <w:r w:rsidR="00146B41" w:rsidRPr="002D4CA5">
        <w:t>văn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146B41" w:rsidRPr="002D4CA5">
        <w:t>,</w:t>
      </w:r>
      <w:r w:rsidR="00F64356" w:rsidRPr="002D4CA5">
        <w:t xml:space="preserve"> </w:t>
      </w:r>
      <w:r w:rsidR="00146B41" w:rsidRPr="002D4CA5">
        <w:t>cập</w:t>
      </w:r>
      <w:r w:rsidR="00F64356" w:rsidRPr="002D4CA5">
        <w:t xml:space="preserve"> </w:t>
      </w:r>
      <w:r w:rsidR="00146B41" w:rsidRPr="002D4CA5">
        <w:t>nhật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sung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146B41" w:rsidRPr="002D4CA5">
        <w:t>;</w:t>
      </w:r>
      <w:r w:rsidR="00F64356" w:rsidRPr="002D4CA5">
        <w:t xml:space="preserve"> </w:t>
      </w:r>
      <w:r w:rsidR="00146B41" w:rsidRPr="002D4CA5">
        <w:t>tập</w:t>
      </w:r>
      <w:r w:rsidR="00F64356" w:rsidRPr="002D4CA5">
        <w:t xml:space="preserve"> </w:t>
      </w:r>
      <w:r w:rsidR="00146B41" w:rsidRPr="002D4CA5">
        <w:t>huấn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định.</w:t>
      </w:r>
    </w:p>
    <w:p w14:paraId="6228EB55" w14:textId="77777777" w:rsidR="00146B41" w:rsidRPr="002D4CA5" w:rsidRDefault="004D477C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="00146B41" w:rsidRPr="002D4CA5">
        <w:t>Thống</w:t>
      </w:r>
      <w:r w:rsidR="00F64356" w:rsidRPr="002D4CA5">
        <w:t xml:space="preserve"> </w:t>
      </w:r>
      <w:r w:rsidR="00146B41" w:rsidRPr="002D4CA5">
        <w:t>nhất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phát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;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in,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phát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.</w:t>
      </w:r>
    </w:p>
    <w:p w14:paraId="56D8F8B7" w14:textId="77777777" w:rsidR="00146B41" w:rsidRPr="002D4CA5" w:rsidRDefault="004D477C" w:rsidP="00F9280F">
      <w:pPr>
        <w:spacing w:before="120"/>
      </w:pPr>
      <w:r w:rsidRPr="002D4CA5">
        <w:t>6.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bố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mới,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lại,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chỉ,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định;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viên,</w:t>
      </w:r>
      <w:r w:rsidR="00F64356" w:rsidRPr="002D4CA5">
        <w:t xml:space="preserve"> </w:t>
      </w:r>
      <w:r w:rsidR="00146B41" w:rsidRPr="002D4CA5">
        <w:t>nhân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vụ.</w:t>
      </w:r>
    </w:p>
    <w:p w14:paraId="5CCA6057" w14:textId="77777777" w:rsidR="00146B41" w:rsidRPr="002D4CA5" w:rsidRDefault="004D477C" w:rsidP="00F9280F">
      <w:pPr>
        <w:spacing w:before="120"/>
      </w:pPr>
      <w:r w:rsidRPr="002D4CA5">
        <w:t>7.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kỳ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h</w:t>
      </w:r>
      <w:r w:rsidRPr="002D4CA5">
        <w:t>ằ</w:t>
      </w:r>
      <w:r w:rsidR="00146B41" w:rsidRPr="002D4CA5">
        <w:t>ng</w:t>
      </w:r>
      <w:r w:rsidR="00F64356" w:rsidRPr="002D4CA5">
        <w:t xml:space="preserve"> </w:t>
      </w:r>
      <w:r w:rsidR="00146B41" w:rsidRPr="002D4CA5">
        <w:t>năm,</w:t>
      </w:r>
      <w:r w:rsidR="00F64356" w:rsidRPr="002D4CA5">
        <w:t xml:space="preserve"> </w:t>
      </w:r>
      <w:r w:rsidR="00146B41" w:rsidRPr="002D4CA5">
        <w:t>tập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h</w:t>
      </w:r>
      <w:r w:rsidRPr="002D4CA5">
        <w:t>ế</w:t>
      </w:r>
      <w:r w:rsidR="00146B41" w:rsidRPr="002D4CA5">
        <w:t>t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dụng,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sát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tập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soát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nhiễm</w:t>
      </w:r>
      <w:r w:rsidR="00F64356" w:rsidRPr="002D4CA5">
        <w:t xml:space="preserve"> </w:t>
      </w:r>
      <w:r w:rsidR="00146B41" w:rsidRPr="002D4CA5">
        <w:t>môi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(Bộ</w:t>
      </w:r>
      <w:r w:rsidR="00F64356" w:rsidRPr="002D4CA5">
        <w:t xml:space="preserve"> </w:t>
      </w:r>
      <w:r w:rsidR="00146B41" w:rsidRPr="002D4CA5">
        <w:t>Tài</w:t>
      </w:r>
      <w:r w:rsidR="00F64356" w:rsidRPr="002D4CA5">
        <w:t xml:space="preserve"> </w:t>
      </w:r>
      <w:r w:rsidR="00146B41" w:rsidRPr="002D4CA5">
        <w:t>nguyên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Môi</w:t>
      </w:r>
      <w:r w:rsidR="00F64356" w:rsidRPr="002D4CA5">
        <w:t xml:space="preserve"> </w:t>
      </w:r>
      <w:r w:rsidR="00146B41" w:rsidRPr="002D4CA5">
        <w:t>trường)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phối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d</w:t>
      </w:r>
      <w:r w:rsidRPr="002D4CA5">
        <w:t>õ</w:t>
      </w:r>
      <w:r w:rsidR="00146B41" w:rsidRPr="002D4CA5">
        <w:t>i,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lý.</w:t>
      </w:r>
    </w:p>
    <w:p w14:paraId="5ADEDDF8" w14:textId="77777777" w:rsidR="00146B41" w:rsidRPr="002D4CA5" w:rsidRDefault="004D477C" w:rsidP="00F9280F">
      <w:pPr>
        <w:spacing w:before="120"/>
      </w:pPr>
      <w:r w:rsidRPr="002D4CA5">
        <w:t>8.</w:t>
      </w:r>
      <w:r w:rsidR="00F64356" w:rsidRPr="002D4CA5">
        <w:t xml:space="preserve"> </w:t>
      </w:r>
      <w:r w:rsidR="00146B41" w:rsidRPr="002D4CA5">
        <w:t>Tham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yêu</w:t>
      </w:r>
      <w:r w:rsidR="00F64356" w:rsidRPr="002D4CA5">
        <w:t xml:space="preserve"> </w:t>
      </w:r>
      <w:r w:rsidR="00146B41" w:rsidRPr="002D4CA5">
        <w:t>cầu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A67B0B" w:rsidRPr="002D4CA5">
        <w:t>đăng</w:t>
      </w:r>
      <w:r w:rsidR="00F64356" w:rsidRPr="002D4CA5">
        <w:t xml:space="preserve"> </w:t>
      </w:r>
      <w:r w:rsidR="00A67B0B" w:rsidRPr="002D4CA5">
        <w:t>kiểm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tải.</w:t>
      </w:r>
    </w:p>
    <w:p w14:paraId="32F6504E" w14:textId="77777777" w:rsidR="00146B41" w:rsidRPr="002D4CA5" w:rsidRDefault="004D477C" w:rsidP="00F9280F">
      <w:pPr>
        <w:spacing w:before="120"/>
      </w:pPr>
      <w:r w:rsidRPr="002D4CA5">
        <w:lastRenderedPageBreak/>
        <w:t>9.</w:t>
      </w:r>
      <w:r w:rsidR="00F64356" w:rsidRPr="002D4CA5">
        <w:t xml:space="preserve"> </w:t>
      </w:r>
      <w:r w:rsidR="00146B41" w:rsidRPr="002D4CA5">
        <w:t>Bàn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đ</w:t>
      </w:r>
      <w:r w:rsidRPr="002D4CA5">
        <w:t>ể</w:t>
      </w:r>
      <w:r w:rsidR="00F64356" w:rsidRPr="002D4CA5">
        <w:t xml:space="preserve"> </w:t>
      </w:r>
      <w:r w:rsidR="00146B41" w:rsidRPr="002D4CA5">
        <w:t>lưu</w:t>
      </w:r>
      <w:r w:rsidR="00F64356" w:rsidRPr="002D4CA5">
        <w:t xml:space="preserve"> </w:t>
      </w:r>
      <w:r w:rsidR="00146B41" w:rsidRPr="002D4CA5">
        <w:t>trữ,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bởi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Nam.</w:t>
      </w:r>
    </w:p>
    <w:p w14:paraId="2E7398AE" w14:textId="77777777" w:rsidR="00146B41" w:rsidRPr="002D4CA5" w:rsidRDefault="004D477C" w:rsidP="00F9280F">
      <w:pPr>
        <w:spacing w:before="120"/>
      </w:pPr>
      <w:r w:rsidRPr="002D4CA5">
        <w:t>10.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</w:t>
      </w:r>
      <w:r w:rsidRPr="002D4CA5">
        <w:t>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chất</w:t>
      </w:r>
      <w:r w:rsidR="00F64356" w:rsidRPr="002D4CA5">
        <w:t xml:space="preserve"> </w:t>
      </w:r>
      <w:r w:rsidR="00146B41" w:rsidRPr="002D4CA5">
        <w:t>lượng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phẩm,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hóa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b</w:t>
      </w:r>
      <w:r w:rsidRPr="002D4CA5">
        <w:t>ố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Nam.</w:t>
      </w:r>
    </w:p>
    <w:p w14:paraId="23B5049C" w14:textId="77777777" w:rsidR="00146B41" w:rsidRPr="002D4CA5" w:rsidRDefault="002E1E1E" w:rsidP="00F9280F">
      <w:pPr>
        <w:spacing w:before="120"/>
        <w:rPr>
          <w:b/>
        </w:rPr>
      </w:pPr>
      <w:bookmarkStart w:id="63" w:name="dieu_23"/>
      <w:r w:rsidRPr="002D4CA5">
        <w:rPr>
          <w:b/>
        </w:rPr>
        <w:t>Điều</w:t>
      </w:r>
      <w:r w:rsidR="00BA1528" w:rsidRPr="002D4CA5">
        <w:rPr>
          <w:b/>
        </w:rPr>
        <w:t xml:space="preserve"> 23. Trách nhiệm của Ủy ban nhân dân tỉnh, thành phố trực thuộc trung ương</w:t>
      </w:r>
      <w:bookmarkEnd w:id="63"/>
    </w:p>
    <w:p w14:paraId="727E8D64" w14:textId="77777777" w:rsidR="00146B41" w:rsidRPr="002D4CA5" w:rsidRDefault="004D477C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Phối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triển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7C03226C" w14:textId="77777777" w:rsidR="00146B41" w:rsidRPr="002D4CA5" w:rsidRDefault="004D477C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đạo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năng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nước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1F4C750F" w14:textId="77777777" w:rsidR="00146B41" w:rsidRPr="002D4CA5" w:rsidRDefault="002E1E1E" w:rsidP="00F9280F">
      <w:pPr>
        <w:spacing w:before="120"/>
        <w:rPr>
          <w:b/>
        </w:rPr>
      </w:pPr>
      <w:bookmarkStart w:id="64" w:name="dieu_24"/>
      <w:r w:rsidRPr="002D4CA5">
        <w:rPr>
          <w:b/>
        </w:rPr>
        <w:t>Điều</w:t>
      </w:r>
      <w:r w:rsidR="00BA1528" w:rsidRPr="002D4CA5">
        <w:rPr>
          <w:b/>
        </w:rPr>
        <w:t xml:space="preserve"> 24. Trách nhiệm của Sở Giao thông vận tải</w:t>
      </w:r>
      <w:bookmarkEnd w:id="64"/>
    </w:p>
    <w:p w14:paraId="5333829C" w14:textId="77777777" w:rsidR="00146B41" w:rsidRPr="002D4CA5" w:rsidRDefault="0014036D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thanh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xử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kiến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xử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thẩm</w:t>
      </w:r>
      <w:r w:rsidR="00F64356" w:rsidRPr="002D4CA5">
        <w:t xml:space="preserve"> </w:t>
      </w:r>
      <w:r w:rsidR="00146B41" w:rsidRPr="002D4CA5">
        <w:t>quyền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phương.</w:t>
      </w:r>
    </w:p>
    <w:p w14:paraId="7A26836B" w14:textId="77777777" w:rsidR="00146B41" w:rsidRPr="002D4CA5" w:rsidRDefault="0014036D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mới,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lại,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chỉ,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máy.</w:t>
      </w:r>
    </w:p>
    <w:p w14:paraId="328C9D87" w14:textId="77777777" w:rsidR="00146B41" w:rsidRPr="002D4CA5" w:rsidRDefault="0014036D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</w:p>
    <w:p w14:paraId="57840F0C" w14:textId="77777777" w:rsidR="00146B41" w:rsidRPr="002D4CA5" w:rsidRDefault="0014036D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giới: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;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kiểm,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65" w:name="tc_11"/>
      <w:r w:rsidR="002E1E1E" w:rsidRPr="002D4CA5">
        <w:t>khoản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22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65"/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2E1E1E" w:rsidRPr="002D4CA5">
        <w:t>này</w:t>
      </w:r>
      <w:r w:rsidR="00146B41" w:rsidRPr="002D4CA5">
        <w:t>;</w:t>
      </w:r>
    </w:p>
    <w:p w14:paraId="00421262" w14:textId="77777777" w:rsidR="00146B41" w:rsidRPr="002D4CA5" w:rsidRDefault="0014036D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máy: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kiểm;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</w:t>
      </w:r>
      <w:r w:rsidR="00F64356" w:rsidRPr="002D4CA5">
        <w:t xml:space="preserve"> </w:t>
      </w:r>
      <w:r w:rsidR="00146B41" w:rsidRPr="002D4CA5">
        <w:t>đo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đo</w:t>
      </w:r>
      <w:r w:rsidR="00F64356" w:rsidRPr="002D4CA5">
        <w:t xml:space="preserve"> </w:t>
      </w:r>
      <w:r w:rsidR="00146B41" w:rsidRPr="002D4CA5">
        <w:t>lường.</w:t>
      </w:r>
    </w:p>
    <w:p w14:paraId="01C7F6F9" w14:textId="77777777" w:rsidR="00146B41" w:rsidRPr="002D4CA5" w:rsidRDefault="0014036D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định;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hỏng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66" w:name="tc_12"/>
      <w:r w:rsidR="002E1E1E" w:rsidRPr="002D4CA5">
        <w:t>khoản</w:t>
      </w:r>
      <w:r w:rsidR="00F64356" w:rsidRPr="002D4CA5">
        <w:t xml:space="preserve"> </w:t>
      </w:r>
      <w:r w:rsidR="00146B41" w:rsidRPr="002D4CA5">
        <w:t>8,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9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13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66"/>
      <w:r w:rsidR="00146B41" w:rsidRPr="002D4CA5">
        <w:t>.</w:t>
      </w:r>
    </w:p>
    <w:p w14:paraId="6F5A58DE" w14:textId="77777777" w:rsidR="00146B41" w:rsidRPr="002D4CA5" w:rsidRDefault="0014036D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tham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yêu</w:t>
      </w:r>
      <w:r w:rsidR="00F64356" w:rsidRPr="002D4CA5">
        <w:t xml:space="preserve"> </w:t>
      </w:r>
      <w:r w:rsidR="00146B41" w:rsidRPr="002D4CA5">
        <w:t>cầu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4D477C" w:rsidRPr="002D4CA5">
        <w:t>kiểm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mới,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lại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giới.</w:t>
      </w:r>
    </w:p>
    <w:p w14:paraId="78101D84" w14:textId="77777777" w:rsidR="00146B41" w:rsidRPr="002D4CA5" w:rsidRDefault="0014036D" w:rsidP="00F9280F">
      <w:pPr>
        <w:spacing w:before="120"/>
      </w:pPr>
      <w:r w:rsidRPr="002D4CA5">
        <w:t>6.</w:t>
      </w:r>
      <w:r w:rsidR="00F64356" w:rsidRPr="002D4CA5">
        <w:t xml:space="preserve"> </w:t>
      </w:r>
      <w:r w:rsidR="00146B41" w:rsidRPr="002D4CA5">
        <w:t>Tuyên</w:t>
      </w:r>
      <w:r w:rsidR="00F64356" w:rsidRPr="002D4CA5">
        <w:t xml:space="preserve"> </w:t>
      </w:r>
      <w:r w:rsidR="00146B41" w:rsidRPr="002D4CA5">
        <w:t>truyền,</w:t>
      </w:r>
      <w:r w:rsidR="00F64356" w:rsidRPr="002D4CA5">
        <w:t xml:space="preserve"> </w:t>
      </w:r>
      <w:r w:rsidR="00146B41" w:rsidRPr="002D4CA5">
        <w:t>phổ</w:t>
      </w:r>
      <w:r w:rsidR="00F64356" w:rsidRPr="002D4CA5">
        <w:t xml:space="preserve"> </w:t>
      </w:r>
      <w:r w:rsidR="00146B41" w:rsidRPr="002D4CA5">
        <w:t>biến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chức,</w:t>
      </w:r>
      <w:r w:rsidR="00F64356" w:rsidRPr="002D4CA5">
        <w:t xml:space="preserve"> </w:t>
      </w:r>
      <w:r w:rsidR="00146B41" w:rsidRPr="002D4CA5">
        <w:t>cá</w:t>
      </w:r>
      <w:r w:rsidR="00F64356" w:rsidRPr="002D4CA5">
        <w:t xml:space="preserve"> </w:t>
      </w:r>
      <w:r w:rsidR="00146B41" w:rsidRPr="002D4CA5">
        <w:t>nhân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biết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hiện.</w:t>
      </w:r>
    </w:p>
    <w:p w14:paraId="1D494C10" w14:textId="77777777" w:rsidR="00146B41" w:rsidRPr="002D4CA5" w:rsidRDefault="0014036D" w:rsidP="00F9280F">
      <w:pPr>
        <w:spacing w:before="120"/>
      </w:pPr>
      <w:r w:rsidRPr="002D4CA5">
        <w:t>7.</w:t>
      </w:r>
      <w:r w:rsidR="00F64356" w:rsidRPr="002D4CA5">
        <w:t xml:space="preserve"> </w:t>
      </w:r>
      <w:r w:rsidR="00146B41" w:rsidRPr="002D4CA5">
        <w:t>Triển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đăng,</w:t>
      </w:r>
      <w:r w:rsidR="00F64356" w:rsidRPr="002D4CA5">
        <w:t xml:space="preserve"> </w:t>
      </w:r>
      <w:r w:rsidR="00146B41" w:rsidRPr="002D4CA5">
        <w:t>gỡ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67" w:name="tc_13"/>
      <w:r w:rsidR="002E1E1E" w:rsidRPr="002D4CA5">
        <w:t>điểm</w:t>
      </w:r>
      <w:r w:rsidR="00F64356" w:rsidRPr="002D4CA5">
        <w:t xml:space="preserve"> </w:t>
      </w:r>
      <w:r w:rsidR="00146B41" w:rsidRPr="002D4CA5">
        <w:t>a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3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67"/>
      <w:r w:rsidR="00146B41" w:rsidRPr="002D4CA5">
        <w:t>.</w:t>
      </w:r>
    </w:p>
    <w:p w14:paraId="1FF7C613" w14:textId="77777777" w:rsidR="00146B41" w:rsidRPr="002D4CA5" w:rsidRDefault="0014036D" w:rsidP="00F9280F">
      <w:pPr>
        <w:spacing w:before="120"/>
      </w:pPr>
      <w:r w:rsidRPr="002D4CA5">
        <w:t>8.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bố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tin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4D477C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mới,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lại,</w:t>
      </w:r>
      <w:r w:rsidR="00F64356" w:rsidRPr="002D4CA5">
        <w:t xml:space="preserve"> </w:t>
      </w:r>
      <w:r w:rsidR="00146B41" w:rsidRPr="002D4CA5">
        <w:t>tạm</w:t>
      </w:r>
      <w:r w:rsidR="00F64356" w:rsidRPr="002D4CA5">
        <w:t xml:space="preserve"> </w:t>
      </w:r>
      <w:r w:rsidR="00146B41" w:rsidRPr="002D4CA5">
        <w:t>đình</w:t>
      </w:r>
      <w:r w:rsidR="00F64356" w:rsidRPr="002D4CA5">
        <w:t xml:space="preserve"> </w:t>
      </w:r>
      <w:r w:rsidR="00146B41" w:rsidRPr="002D4CA5">
        <w:t>chỉ,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4D477C" w:rsidRPr="002D4CA5">
        <w:t>gắn</w:t>
      </w:r>
      <w:r w:rsidR="00F64356" w:rsidRPr="002D4CA5">
        <w:t xml:space="preserve"> </w:t>
      </w:r>
      <w:r w:rsidR="00146B41" w:rsidRPr="002D4CA5">
        <w:t>máy;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viên,</w:t>
      </w:r>
      <w:r w:rsidR="00F64356" w:rsidRPr="002D4CA5">
        <w:t xml:space="preserve"> </w:t>
      </w:r>
      <w:r w:rsidR="00146B41" w:rsidRPr="002D4CA5">
        <w:t>nhân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vụ,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4D477C" w:rsidRPr="002D4CA5">
        <w:t>kiểm</w:t>
      </w:r>
      <w:r w:rsidR="00F64356" w:rsidRPr="002D4CA5">
        <w:t xml:space="preserve"> </w:t>
      </w:r>
      <w:r w:rsidRPr="002D4CA5">
        <w:t>viên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tạm</w:t>
      </w:r>
      <w:r w:rsidR="00F64356" w:rsidRPr="002D4CA5">
        <w:t xml:space="preserve"> </w:t>
      </w:r>
      <w:r w:rsidRPr="002D4CA5">
        <w:t>đình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="00146B41" w:rsidRPr="002D4CA5">
        <w:t>thuộc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tải.</w:t>
      </w:r>
    </w:p>
    <w:p w14:paraId="7F768C95" w14:textId="77777777" w:rsidR="00146B41" w:rsidRPr="002D4CA5" w:rsidRDefault="0014036D" w:rsidP="00F9280F">
      <w:pPr>
        <w:spacing w:before="120"/>
      </w:pPr>
      <w:r w:rsidRPr="002D4CA5">
        <w:t>9.</w:t>
      </w:r>
      <w:r w:rsidR="00F64356" w:rsidRPr="002D4CA5">
        <w:t xml:space="preserve"> </w:t>
      </w:r>
      <w:r w:rsidR="00146B41" w:rsidRPr="002D4CA5">
        <w:t>Cử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tham</w:t>
      </w:r>
      <w:r w:rsidR="00F64356" w:rsidRPr="002D4CA5">
        <w:t xml:space="preserve"> </w:t>
      </w:r>
      <w:r w:rsidR="00146B41" w:rsidRPr="002D4CA5">
        <w:t>dự</w:t>
      </w:r>
      <w:r w:rsidR="00F64356" w:rsidRPr="002D4CA5">
        <w:t xml:space="preserve"> </w:t>
      </w:r>
      <w:r w:rsidR="00146B41" w:rsidRPr="002D4CA5">
        <w:t>tập</w:t>
      </w:r>
      <w:r w:rsidR="00F64356" w:rsidRPr="002D4CA5">
        <w:t xml:space="preserve"> </w:t>
      </w:r>
      <w:r w:rsidR="00146B41" w:rsidRPr="002D4CA5">
        <w:t>huấn</w:t>
      </w:r>
      <w:r w:rsidR="00F64356" w:rsidRPr="002D4CA5">
        <w:t xml:space="preserve"> </w:t>
      </w:r>
      <w:r w:rsidR="00146B41" w:rsidRPr="002D4CA5">
        <w:t>nghiệp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định.</w:t>
      </w:r>
    </w:p>
    <w:p w14:paraId="01FC2D7D" w14:textId="77777777" w:rsidR="00146B41" w:rsidRPr="002D4CA5" w:rsidRDefault="0014036D" w:rsidP="00F9280F">
      <w:pPr>
        <w:spacing w:before="120"/>
      </w:pPr>
      <w:r w:rsidRPr="002D4CA5">
        <w:t>10.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kỳ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cuối</w:t>
      </w:r>
      <w:r w:rsidR="00F64356" w:rsidRPr="002D4CA5">
        <w:t xml:space="preserve"> </w:t>
      </w:r>
      <w:r w:rsidR="00146B41" w:rsidRPr="002D4CA5">
        <w:t>quý,</w:t>
      </w:r>
      <w:r w:rsidR="00F64356" w:rsidRPr="002D4CA5">
        <w:t xml:space="preserve"> </w:t>
      </w:r>
      <w:r w:rsidR="00146B41" w:rsidRPr="002D4CA5">
        <w:t>gửi</w:t>
      </w:r>
      <w:r w:rsidR="00F64356" w:rsidRPr="002D4CA5">
        <w:t xml:space="preserve"> </w:t>
      </w:r>
      <w:r w:rsidR="00146B41" w:rsidRPr="002D4CA5">
        <w:t>(bản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dữ</w:t>
      </w:r>
      <w:r w:rsidR="00F64356" w:rsidRPr="002D4CA5">
        <w:t xml:space="preserve"> </w:t>
      </w:r>
      <w:r w:rsidR="00146B41" w:rsidRPr="002D4CA5">
        <w:t>liệu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tử)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1,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2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2E1E1E" w:rsidRPr="002D4CA5">
        <w:t>này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68" w:name="bieumau_pl_10"/>
      <w:r w:rsidR="00A875D1" w:rsidRPr="002D4CA5">
        <w:t>Phụ lục</w:t>
      </w:r>
      <w:r w:rsidR="00F64356" w:rsidRPr="002D4CA5">
        <w:t xml:space="preserve"> </w:t>
      </w:r>
      <w:r w:rsidR="00146B41" w:rsidRPr="002D4CA5">
        <w:t>X</w:t>
      </w:r>
      <w:bookmarkEnd w:id="68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146B41" w:rsidRPr="002D4CA5">
        <w:t>.</w:t>
      </w:r>
    </w:p>
    <w:p w14:paraId="4269C38A" w14:textId="77777777" w:rsidR="00146B41" w:rsidRPr="002D4CA5" w:rsidRDefault="002E1E1E" w:rsidP="00F9280F">
      <w:pPr>
        <w:spacing w:before="120"/>
        <w:rPr>
          <w:b/>
        </w:rPr>
      </w:pPr>
      <w:r w:rsidRPr="002D4CA5">
        <w:rPr>
          <w:b/>
        </w:rPr>
        <w:t>Điều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25.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Trách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nhiệm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của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tổ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chức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thành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lập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cơ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sở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đăng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kiểm</w:t>
      </w:r>
    </w:p>
    <w:p w14:paraId="6E7F68A3" w14:textId="77777777" w:rsidR="00146B41" w:rsidRPr="002D4CA5" w:rsidRDefault="0014036D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kiểm.</w:t>
      </w:r>
    </w:p>
    <w:p w14:paraId="28DE2E73" w14:textId="77777777" w:rsidR="00146B41" w:rsidRPr="002D4CA5" w:rsidRDefault="0014036D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Chịu</w:t>
      </w:r>
      <w:r w:rsidR="00F64356" w:rsidRPr="002D4CA5">
        <w:t xml:space="preserve"> </w:t>
      </w:r>
      <w:r w:rsidR="00146B41" w:rsidRPr="002D4CA5">
        <w:t>trách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tính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máy.</w:t>
      </w:r>
    </w:p>
    <w:p w14:paraId="6EA8C7B8" w14:textId="77777777" w:rsidR="00146B41" w:rsidRPr="002D4CA5" w:rsidRDefault="0014036D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thành</w:t>
      </w:r>
      <w:r w:rsidR="00F64356" w:rsidRPr="002D4CA5">
        <w:t xml:space="preserve"> </w:t>
      </w:r>
      <w:r w:rsidR="00146B41" w:rsidRPr="002D4CA5">
        <w:t>lập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hành,</w:t>
      </w:r>
      <w:r w:rsidR="00F64356" w:rsidRPr="002D4CA5">
        <w:t xml:space="preserve"> </w:t>
      </w:r>
      <w:r w:rsidR="00146B41" w:rsidRPr="002D4CA5">
        <w:t>cài</w:t>
      </w:r>
      <w:r w:rsidR="00F64356" w:rsidRPr="002D4CA5">
        <w:t xml:space="preserve"> </w:t>
      </w:r>
      <w:r w:rsidR="00146B41" w:rsidRPr="002D4CA5">
        <w:t>đặt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chạy</w:t>
      </w:r>
      <w:r w:rsidR="00F64356" w:rsidRPr="002D4CA5">
        <w:t xml:space="preserve"> </w:t>
      </w:r>
      <w:r w:rsidR="00146B41" w:rsidRPr="002D4CA5">
        <w:t>thử</w:t>
      </w:r>
      <w:r w:rsidR="00F64356" w:rsidRPr="002D4CA5">
        <w:t xml:space="preserve"> </w:t>
      </w:r>
      <w:r w:rsidR="00146B41" w:rsidRPr="002D4CA5">
        <w:t>nghiệm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mềm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4D477C" w:rsidRPr="002D4CA5">
        <w:t>kiểm</w:t>
      </w:r>
      <w:r w:rsidR="00146B41" w:rsidRPr="002D4CA5">
        <w:t>.</w:t>
      </w:r>
    </w:p>
    <w:p w14:paraId="5C02C4CB" w14:textId="77777777" w:rsidR="00146B41" w:rsidRPr="002D4CA5" w:rsidRDefault="0014036D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can</w:t>
      </w:r>
      <w:r w:rsidR="00F64356" w:rsidRPr="002D4CA5">
        <w:t xml:space="preserve"> </w:t>
      </w:r>
      <w:r w:rsidR="00146B41" w:rsidRPr="002D4CA5">
        <w:t>thiệp</w:t>
      </w:r>
      <w:r w:rsidR="00F64356" w:rsidRPr="002D4CA5">
        <w:t xml:space="preserve"> </w:t>
      </w:r>
      <w:r w:rsidR="00146B41" w:rsidRPr="002D4CA5">
        <w:t>vào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dùng;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trực</w:t>
      </w:r>
      <w:r w:rsidR="00F64356" w:rsidRPr="002D4CA5">
        <w:t xml:space="preserve"> </w:t>
      </w:r>
      <w:r w:rsidR="00146B41" w:rsidRPr="002D4CA5">
        <w:t>thuộc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làm</w:t>
      </w:r>
      <w:r w:rsidR="00F64356" w:rsidRPr="002D4CA5">
        <w:t xml:space="preserve"> </w:t>
      </w:r>
      <w:r w:rsidR="00146B41" w:rsidRPr="002D4CA5">
        <w:t>trái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146B41" w:rsidRPr="002D4CA5">
        <w:t>.</w:t>
      </w:r>
    </w:p>
    <w:p w14:paraId="71448FC3" w14:textId="77777777" w:rsidR="00146B41" w:rsidRPr="002D4CA5" w:rsidRDefault="0014036D" w:rsidP="00F9280F">
      <w:pPr>
        <w:spacing w:before="120"/>
      </w:pPr>
      <w:r w:rsidRPr="002D4CA5">
        <w:lastRenderedPageBreak/>
        <w:t>5.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69" w:name="tc_14"/>
      <w:r w:rsidR="002E1E1E" w:rsidRPr="002D4CA5">
        <w:t>khoản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22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69"/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đ</w:t>
      </w:r>
      <w:r w:rsidRPr="002D4CA5">
        <w:t>ể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thủ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mới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giới.</w:t>
      </w:r>
    </w:p>
    <w:p w14:paraId="6E4C1AE2" w14:textId="77777777" w:rsidR="00146B41" w:rsidRPr="002D4CA5" w:rsidRDefault="002E1E1E" w:rsidP="00F9280F">
      <w:pPr>
        <w:spacing w:before="120"/>
        <w:rPr>
          <w:b/>
        </w:rPr>
      </w:pPr>
      <w:bookmarkStart w:id="70" w:name="dieu_26"/>
      <w:r w:rsidRPr="002D4CA5">
        <w:rPr>
          <w:b/>
        </w:rPr>
        <w:t>Điều</w:t>
      </w:r>
      <w:r w:rsidR="00BA1528" w:rsidRPr="002D4CA5">
        <w:rPr>
          <w:b/>
        </w:rPr>
        <w:t xml:space="preserve"> 26. Trách nhiệm của cơ sở đăng kiểm</w:t>
      </w:r>
      <w:bookmarkEnd w:id="70"/>
    </w:p>
    <w:p w14:paraId="78B0316E" w14:textId="77777777" w:rsidR="00146B41" w:rsidRPr="002D4CA5" w:rsidRDefault="0014036D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Xây</w:t>
      </w:r>
      <w:r w:rsidR="00F64356" w:rsidRPr="002D4CA5">
        <w:t xml:space="preserve"> </w:t>
      </w:r>
      <w:r w:rsidR="00146B41" w:rsidRPr="002D4CA5">
        <w:t>dựng,</w:t>
      </w:r>
      <w:r w:rsidR="00F64356" w:rsidRPr="002D4CA5">
        <w:t xml:space="preserve"> </w:t>
      </w:r>
      <w:r w:rsidR="00146B41" w:rsidRPr="002D4CA5">
        <w:t>ban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trình,</w:t>
      </w:r>
      <w:r w:rsidR="00F64356" w:rsidRPr="002D4CA5">
        <w:t xml:space="preserve"> </w:t>
      </w:r>
      <w:r w:rsidR="00146B41" w:rsidRPr="002D4CA5">
        <w:t>hướng</w:t>
      </w:r>
      <w:r w:rsidR="00F64356" w:rsidRPr="002D4CA5">
        <w:t xml:space="preserve"> </w:t>
      </w:r>
      <w:r w:rsidR="00146B41" w:rsidRPr="002D4CA5">
        <w:t>dẫn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đ</w:t>
      </w:r>
      <w:r w:rsidR="00441ED1" w:rsidRPr="002D4CA5">
        <w:t>ầ</w:t>
      </w:r>
      <w:r w:rsidR="00146B41" w:rsidRPr="002D4CA5">
        <w:t>y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máy.</w:t>
      </w:r>
    </w:p>
    <w:p w14:paraId="1A65475E" w14:textId="77777777" w:rsidR="00146B41" w:rsidRPr="002D4CA5" w:rsidRDefault="0014036D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giám</w:t>
      </w:r>
      <w:r w:rsidR="00F64356" w:rsidRPr="002D4CA5">
        <w:t xml:space="preserve"> </w:t>
      </w:r>
      <w:r w:rsidR="00146B41" w:rsidRPr="002D4CA5">
        <w:t>sát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chịu</w:t>
      </w:r>
      <w:r w:rsidR="00F64356" w:rsidRPr="002D4CA5">
        <w:t xml:space="preserve"> </w:t>
      </w:r>
      <w:r w:rsidR="00146B41" w:rsidRPr="002D4CA5">
        <w:t>trách</w:t>
      </w:r>
      <w:r w:rsidR="00F64356" w:rsidRPr="002D4CA5">
        <w:t xml:space="preserve"> </w:t>
      </w:r>
      <w:r w:rsidR="00146B41" w:rsidRPr="002D4CA5">
        <w:t>nhiệm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diện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đ</w:t>
      </w:r>
      <w:r w:rsidRPr="002D4CA5">
        <w:t>ể</w:t>
      </w:r>
      <w:r w:rsidR="00F64356" w:rsidRPr="002D4CA5">
        <w:t xml:space="preserve"> </w:t>
      </w:r>
      <w:r w:rsidR="00146B41" w:rsidRPr="002D4CA5">
        <w:t>xảy</w:t>
      </w:r>
      <w:r w:rsidR="00F64356" w:rsidRPr="002D4CA5">
        <w:t xml:space="preserve"> </w:t>
      </w:r>
      <w:r w:rsidR="00146B41" w:rsidRPr="002D4CA5">
        <w:t>ra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phạm,</w:t>
      </w:r>
      <w:r w:rsidR="00F64356" w:rsidRPr="002D4CA5">
        <w:t xml:space="preserve"> </w:t>
      </w:r>
      <w:r w:rsidR="00146B41" w:rsidRPr="002D4CA5">
        <w:t>tiêu</w:t>
      </w:r>
      <w:r w:rsidR="00F64356" w:rsidRPr="002D4CA5">
        <w:t xml:space="preserve"> </w:t>
      </w:r>
      <w:r w:rsidR="00146B41" w:rsidRPr="002D4CA5">
        <w:t>cực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kiểm.</w:t>
      </w:r>
    </w:p>
    <w:p w14:paraId="3A6FA51C" w14:textId="77777777" w:rsidR="00146B41" w:rsidRPr="002D4CA5" w:rsidRDefault="0014036D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định;</w:t>
      </w:r>
      <w:r w:rsidR="00F64356" w:rsidRPr="002D4CA5">
        <w:t xml:space="preserve"> </w:t>
      </w:r>
      <w:r w:rsidR="00146B41" w:rsidRPr="002D4CA5">
        <w:t>hủy</w:t>
      </w:r>
      <w:r w:rsidR="00F64356" w:rsidRPr="002D4CA5">
        <w:t xml:space="preserve"> </w:t>
      </w:r>
      <w:r w:rsidR="00146B41" w:rsidRPr="002D4CA5">
        <w:t>bỏ</w:t>
      </w:r>
      <w:r w:rsidR="00F64356" w:rsidRPr="002D4CA5">
        <w:t xml:space="preserve"> </w:t>
      </w:r>
      <w:r w:rsidR="00211E64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71" w:name="tc_15"/>
      <w:r w:rsidR="002E1E1E" w:rsidRPr="002D4CA5">
        <w:t>khoản</w:t>
      </w:r>
      <w:r w:rsidR="00F64356" w:rsidRPr="002D4CA5">
        <w:t xml:space="preserve"> </w:t>
      </w:r>
      <w:r w:rsidR="00146B41" w:rsidRPr="002D4CA5">
        <w:t>8,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9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13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71"/>
      <w:r w:rsidR="00146B41" w:rsidRPr="002D4CA5">
        <w:t>;</w:t>
      </w:r>
      <w:r w:rsidR="00F64356" w:rsidRPr="002D4CA5">
        <w:t xml:space="preserve"> </w:t>
      </w:r>
      <w:r w:rsidR="00146B41" w:rsidRPr="002D4CA5">
        <w:t>cắt</w:t>
      </w:r>
      <w:r w:rsidR="00F64356" w:rsidRPr="002D4CA5">
        <w:t xml:space="preserve"> </w:t>
      </w:r>
      <w:r w:rsidR="00146B41" w:rsidRPr="002D4CA5">
        <w:t>góc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đạt</w:t>
      </w:r>
      <w:r w:rsidR="00F64356" w:rsidRPr="002D4CA5">
        <w:t xml:space="preserve"> </w:t>
      </w:r>
      <w:r w:rsidR="00146B41" w:rsidRPr="002D4CA5">
        <w:t>do:</w:t>
      </w:r>
      <w:r w:rsidR="00F64356" w:rsidRPr="002D4CA5">
        <w:t xml:space="preserve"> </w:t>
      </w:r>
      <w:r w:rsidR="00146B41" w:rsidRPr="002D4CA5">
        <w:t>khiếm</w:t>
      </w:r>
      <w:r w:rsidR="00F64356" w:rsidRPr="002D4CA5">
        <w:t xml:space="preserve"> </w:t>
      </w:r>
      <w:r w:rsidR="00146B41" w:rsidRPr="002D4CA5">
        <w:t>khuyết,</w:t>
      </w:r>
      <w:r w:rsidR="00F64356" w:rsidRPr="002D4CA5">
        <w:t xml:space="preserve"> </w:t>
      </w:r>
      <w:r w:rsidR="00146B41" w:rsidRPr="002D4CA5">
        <w:t>hư</w:t>
      </w:r>
      <w:r w:rsidR="00F64356" w:rsidRPr="002D4CA5">
        <w:t xml:space="preserve"> </w:t>
      </w:r>
      <w:r w:rsidR="00146B41" w:rsidRPr="002D4CA5">
        <w:t>hỏng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trọng</w:t>
      </w:r>
      <w:r w:rsidR="00F64356" w:rsidRPr="002D4CA5">
        <w:t xml:space="preserve"> </w:t>
      </w:r>
      <w:r w:rsidR="00146B41" w:rsidRPr="002D4CA5">
        <w:t>(MaD);</w:t>
      </w:r>
      <w:r w:rsidR="00F64356" w:rsidRPr="002D4CA5">
        <w:t xml:space="preserve"> </w:t>
      </w:r>
      <w:r w:rsidR="00146B41" w:rsidRPr="002D4CA5">
        <w:t>khiếm</w:t>
      </w:r>
      <w:r w:rsidR="00F64356" w:rsidRPr="002D4CA5">
        <w:t xml:space="preserve"> </w:t>
      </w:r>
      <w:r w:rsidR="00146B41" w:rsidRPr="002D4CA5">
        <w:t>khuyết,</w:t>
      </w:r>
      <w:r w:rsidR="00F64356" w:rsidRPr="002D4CA5">
        <w:t xml:space="preserve"> </w:t>
      </w:r>
      <w:r w:rsidR="00146B41" w:rsidRPr="002D4CA5">
        <w:t>hư</w:t>
      </w:r>
      <w:r w:rsidR="00F64356" w:rsidRPr="002D4CA5">
        <w:t xml:space="preserve"> </w:t>
      </w:r>
      <w:r w:rsidR="00146B41" w:rsidRPr="002D4CA5">
        <w:t>hỏng</w:t>
      </w:r>
      <w:r w:rsidR="00F64356" w:rsidRPr="002D4CA5">
        <w:t xml:space="preserve"> </w:t>
      </w:r>
      <w:r w:rsidR="00146B41" w:rsidRPr="002D4CA5">
        <w:t>nguy</w:t>
      </w:r>
      <w:r w:rsidR="00F64356" w:rsidRPr="002D4CA5">
        <w:t xml:space="preserve"> </w:t>
      </w:r>
      <w:r w:rsidR="00146B41" w:rsidRPr="002D4CA5">
        <w:t>hi</w:t>
      </w:r>
      <w:r w:rsidRPr="002D4CA5">
        <w:t>ể</w:t>
      </w:r>
      <w:r w:rsidR="00146B41" w:rsidRPr="002D4CA5">
        <w:t>m</w:t>
      </w:r>
      <w:r w:rsidR="00F64356" w:rsidRPr="002D4CA5">
        <w:t xml:space="preserve"> </w:t>
      </w:r>
      <w:r w:rsidR="00146B41" w:rsidRPr="002D4CA5">
        <w:t>(DD).</w:t>
      </w:r>
    </w:p>
    <w:p w14:paraId="681DF358" w14:textId="77777777" w:rsidR="00146B41" w:rsidRPr="002D4CA5" w:rsidRDefault="0014036D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="00146B41" w:rsidRPr="002D4CA5">
        <w:t>Phối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nước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thẩm</w:t>
      </w:r>
      <w:r w:rsidR="00F64356" w:rsidRPr="002D4CA5">
        <w:t xml:space="preserve"> </w:t>
      </w:r>
      <w:r w:rsidR="00146B41" w:rsidRPr="002D4CA5">
        <w:t>quyền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triển</w:t>
      </w:r>
      <w:r w:rsidR="00F64356" w:rsidRPr="002D4CA5">
        <w:t xml:space="preserve"> </w:t>
      </w:r>
      <w:r w:rsidR="00146B41" w:rsidRPr="002D4CA5">
        <w:t>khai,</w:t>
      </w:r>
      <w:r w:rsidR="00F64356" w:rsidRPr="002D4CA5">
        <w:t xml:space="preserve"> </w:t>
      </w:r>
      <w:r w:rsidR="00146B41" w:rsidRPr="002D4CA5">
        <w:t>thí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146B41" w:rsidRPr="002D4CA5">
        <w:t>ứng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công</w:t>
      </w:r>
      <w:r w:rsidR="00F64356" w:rsidRPr="002D4CA5">
        <w:t xml:space="preserve"> </w:t>
      </w:r>
      <w:r w:rsidR="00146B41" w:rsidRPr="002D4CA5">
        <w:t>nghệ,</w:t>
      </w:r>
      <w:r w:rsidR="00F64356" w:rsidRPr="002D4CA5">
        <w:t xml:space="preserve"> </w:t>
      </w:r>
      <w:r w:rsidR="00146B41" w:rsidRPr="002D4CA5">
        <w:t>thiết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mới</w:t>
      </w:r>
      <w:r w:rsidR="00F64356" w:rsidRPr="002D4CA5">
        <w:t xml:space="preserve"> </w:t>
      </w:r>
      <w:r w:rsidR="00146B41" w:rsidRPr="002D4CA5">
        <w:t>vào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</w:t>
      </w:r>
      <w:r w:rsidRPr="002D4CA5">
        <w:t>ắ</w:t>
      </w:r>
      <w:r w:rsidR="00146B41" w:rsidRPr="002D4CA5">
        <w:t>n</w:t>
      </w:r>
      <w:r w:rsidR="00F64356" w:rsidRPr="002D4CA5">
        <w:t xml:space="preserve"> </w:t>
      </w:r>
      <w:r w:rsidR="00146B41" w:rsidRPr="002D4CA5">
        <w:t>máy.</w:t>
      </w:r>
    </w:p>
    <w:p w14:paraId="600D5E71" w14:textId="77777777" w:rsidR="00146B41" w:rsidRPr="002D4CA5" w:rsidRDefault="0014036D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15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năm,</w:t>
      </w:r>
      <w:r w:rsidR="00F64356" w:rsidRPr="002D4CA5">
        <w:t xml:space="preserve"> </w:t>
      </w:r>
      <w:r w:rsidR="00146B41" w:rsidRPr="002D4CA5">
        <w:t>rà</w:t>
      </w:r>
      <w:r w:rsidR="00F64356" w:rsidRPr="002D4CA5">
        <w:t xml:space="preserve"> </w:t>
      </w:r>
      <w:r w:rsidR="00146B41" w:rsidRPr="002D4CA5">
        <w:t>soát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gửi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cáo</w:t>
      </w:r>
      <w:r w:rsidR="00F64356" w:rsidRPr="002D4CA5">
        <w:t xml:space="preserve"> </w:t>
      </w:r>
      <w:r w:rsidR="00146B41" w:rsidRPr="002D4CA5">
        <w:t>(bản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4D477C" w:rsidRPr="002D4CA5">
        <w:t>dữ</w:t>
      </w:r>
      <w:r w:rsidR="00F64356" w:rsidRPr="002D4CA5">
        <w:t xml:space="preserve"> </w:t>
      </w:r>
      <w:r w:rsidR="004D477C" w:rsidRPr="002D4CA5">
        <w:t>liệu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tử)</w:t>
      </w:r>
      <w:r w:rsidR="00F64356" w:rsidRPr="002D4CA5">
        <w:t xml:space="preserve"> </w:t>
      </w:r>
      <w:r w:rsidR="00146B41" w:rsidRPr="002D4CA5">
        <w:t>danh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hết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liền</w:t>
      </w:r>
      <w:r w:rsidR="00F64356" w:rsidRPr="002D4CA5">
        <w:t xml:space="preserve"> </w:t>
      </w:r>
      <w:r w:rsidR="00146B41" w:rsidRPr="002D4CA5">
        <w:t>kề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đó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72" w:name="bieumau_pl_11"/>
      <w:r w:rsidR="00A875D1" w:rsidRPr="002D4CA5">
        <w:t>Phụ lục</w:t>
      </w:r>
      <w:r w:rsidR="00F64356" w:rsidRPr="002D4CA5">
        <w:t xml:space="preserve"> </w:t>
      </w:r>
      <w:r w:rsidR="00146B41" w:rsidRPr="002D4CA5">
        <w:t>XI</w:t>
      </w:r>
      <w:bookmarkEnd w:id="72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Nam,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Phòng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sát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phương;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truyền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liệu,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cáo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tải.</w:t>
      </w:r>
    </w:p>
    <w:p w14:paraId="7BED0F55" w14:textId="77777777" w:rsidR="00146B41" w:rsidRPr="002D4CA5" w:rsidRDefault="0014036D" w:rsidP="00F9280F">
      <w:pPr>
        <w:spacing w:before="120"/>
      </w:pPr>
      <w:r w:rsidRPr="002D4CA5">
        <w:t>6.</w:t>
      </w:r>
      <w:r w:rsidR="00F64356" w:rsidRPr="002D4CA5">
        <w:t xml:space="preserve"> </w:t>
      </w:r>
      <w:r w:rsidR="00146B41" w:rsidRPr="002D4CA5">
        <w:t>Bàn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đầy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lưu</w:t>
      </w:r>
      <w:r w:rsidR="00F64356" w:rsidRPr="002D4CA5">
        <w:t xml:space="preserve"> </w:t>
      </w:r>
      <w:r w:rsidR="00146B41" w:rsidRPr="002D4CA5">
        <w:t>trữ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146B41" w:rsidRPr="002D4CA5">
        <w:t>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chưa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khi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bị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định.</w:t>
      </w:r>
    </w:p>
    <w:p w14:paraId="50721A80" w14:textId="77777777" w:rsidR="00146B41" w:rsidRPr="002D4CA5" w:rsidRDefault="0014036D" w:rsidP="00F9280F">
      <w:pPr>
        <w:spacing w:before="120"/>
      </w:pPr>
      <w:r w:rsidRPr="002D4CA5">
        <w:t>7.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lý,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mềm</w:t>
      </w:r>
      <w:r w:rsidR="00F64356" w:rsidRPr="002D4CA5">
        <w:t xml:space="preserve"> </w:t>
      </w:r>
      <w:r w:rsidR="00146B41" w:rsidRPr="002D4CA5">
        <w:t>do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cung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dùng,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khí</w:t>
      </w:r>
      <w:r w:rsidR="00F64356" w:rsidRPr="002D4CA5">
        <w:t xml:space="preserve"> </w:t>
      </w:r>
      <w:r w:rsidR="00146B41" w:rsidRPr="002D4CA5">
        <w:t>thải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mô</w:t>
      </w:r>
      <w:r w:rsidR="00F64356" w:rsidRPr="002D4CA5">
        <w:t xml:space="preserve"> </w:t>
      </w:r>
      <w:r w:rsidR="00146B41" w:rsidRPr="002D4CA5">
        <w:t>tô,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4D477C" w:rsidRPr="002D4CA5">
        <w:t>gắn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đúng</w:t>
      </w:r>
      <w:r w:rsidR="00F64356" w:rsidRPr="002D4CA5">
        <w:t xml:space="preserve"> </w:t>
      </w:r>
      <w:r w:rsidR="00946A70" w:rsidRPr="002D4CA5">
        <w:t>mục</w:t>
      </w:r>
      <w:r w:rsidR="00F64356" w:rsidRPr="002D4CA5">
        <w:t xml:space="preserve"> </w:t>
      </w:r>
      <w:r w:rsidR="00146B41" w:rsidRPr="002D4CA5">
        <w:t>đích,</w:t>
      </w:r>
      <w:r w:rsidR="00F64356" w:rsidRPr="002D4CA5">
        <w:t xml:space="preserve"> </w:t>
      </w:r>
      <w:r w:rsidR="00146B41" w:rsidRPr="002D4CA5">
        <w:t>bảo</w:t>
      </w:r>
      <w:r w:rsidR="00F64356" w:rsidRPr="002D4CA5">
        <w:t xml:space="preserve"> </w:t>
      </w:r>
      <w:r w:rsidR="00146B41" w:rsidRPr="002D4CA5">
        <w:t>đảm</w:t>
      </w:r>
      <w:r w:rsidR="00F64356" w:rsidRPr="002D4CA5">
        <w:t xml:space="preserve"> </w:t>
      </w:r>
      <w:r w:rsidR="00146B41" w:rsidRPr="002D4CA5">
        <w:t>an</w:t>
      </w:r>
      <w:r w:rsidR="00F64356" w:rsidRPr="002D4CA5">
        <w:t xml:space="preserve"> </w:t>
      </w:r>
      <w:r w:rsidR="00146B41" w:rsidRPr="002D4CA5">
        <w:t>toàn,</w:t>
      </w:r>
      <w:r w:rsidR="00F64356" w:rsidRPr="002D4CA5">
        <w:t xml:space="preserve"> </w:t>
      </w:r>
      <w:r w:rsidR="00146B41" w:rsidRPr="002D4CA5">
        <w:t>an</w:t>
      </w:r>
      <w:r w:rsidR="00F64356" w:rsidRPr="002D4CA5">
        <w:t xml:space="preserve"> </w:t>
      </w:r>
      <w:r w:rsidR="00146B41" w:rsidRPr="002D4CA5">
        <w:t>ninh</w:t>
      </w:r>
      <w:r w:rsidR="00F64356" w:rsidRPr="002D4CA5">
        <w:t xml:space="preserve"> </w:t>
      </w:r>
      <w:r w:rsidR="00146B41" w:rsidRPr="002D4CA5">
        <w:t>mạng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146B41" w:rsidRPr="002D4CA5">
        <w:t>.</w:t>
      </w:r>
    </w:p>
    <w:p w14:paraId="446F8C9F" w14:textId="77777777" w:rsidR="00146B41" w:rsidRPr="002D4CA5" w:rsidRDefault="0014036D" w:rsidP="00F9280F">
      <w:pPr>
        <w:spacing w:before="120"/>
      </w:pPr>
      <w:r w:rsidRPr="002D4CA5">
        <w:t>8.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hồi</w:t>
      </w:r>
      <w:r w:rsidR="00F64356" w:rsidRPr="002D4CA5">
        <w:t xml:space="preserve"> </w:t>
      </w:r>
      <w:r w:rsidR="00146B41" w:rsidRPr="002D4CA5">
        <w:t>(bản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điện</w:t>
      </w:r>
      <w:r w:rsidR="00F64356" w:rsidRPr="002D4CA5">
        <w:t xml:space="preserve"> </w:t>
      </w:r>
      <w:r w:rsidR="00146B41" w:rsidRPr="002D4CA5">
        <w:t>tử)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73" w:name="bieumau_pl_12"/>
      <w:r w:rsidR="00A875D1" w:rsidRPr="002D4CA5">
        <w:t>Phụ lục</w:t>
      </w:r>
      <w:r w:rsidR="00F64356" w:rsidRPr="002D4CA5">
        <w:t xml:space="preserve"> </w:t>
      </w:r>
      <w:r w:rsidR="00146B41" w:rsidRPr="002D4CA5">
        <w:t>XII</w:t>
      </w:r>
      <w:bookmarkEnd w:id="73"/>
      <w:r w:rsidR="00F64356" w:rsidRPr="002D4CA5">
        <w:t xml:space="preserve"> </w:t>
      </w:r>
      <w:r w:rsidR="00146B41" w:rsidRPr="002D4CA5">
        <w:t>kèm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74" w:name="tc_16"/>
      <w:r w:rsidR="002E1E1E" w:rsidRPr="002D4CA5">
        <w:t>khoản</w:t>
      </w:r>
      <w:r w:rsidR="00F64356" w:rsidRPr="002D4CA5">
        <w:t xml:space="preserve"> </w:t>
      </w:r>
      <w:r w:rsidR="00146B41" w:rsidRPr="002D4CA5">
        <w:t>4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13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74"/>
      <w:r w:rsidR="00146B41" w:rsidRPr="002D4CA5">
        <w:t>,</w:t>
      </w:r>
      <w:r w:rsidR="00F64356" w:rsidRPr="002D4CA5">
        <w:t xml:space="preserve"> </w:t>
      </w:r>
      <w:r w:rsidR="00146B41" w:rsidRPr="002D4CA5">
        <w:t>gửi</w:t>
      </w:r>
      <w:r w:rsidR="00F64356" w:rsidRPr="002D4CA5">
        <w:t xml:space="preserve"> </w:t>
      </w:r>
      <w:r w:rsidR="00146B41" w:rsidRPr="002D4CA5">
        <w:t>cho</w:t>
      </w:r>
      <w:r w:rsidR="00F64356" w:rsidRPr="002D4CA5">
        <w:t xml:space="preserve"> </w:t>
      </w:r>
      <w:r w:rsidR="00146B41" w:rsidRPr="002D4CA5">
        <w:t>chủ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nhập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lên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mềm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định.</w:t>
      </w:r>
    </w:p>
    <w:p w14:paraId="06728DBA" w14:textId="77777777" w:rsidR="00146B41" w:rsidRPr="002D4CA5" w:rsidRDefault="0014036D" w:rsidP="00F9280F">
      <w:pPr>
        <w:spacing w:before="120"/>
      </w:pPr>
      <w:r w:rsidRPr="002D4CA5">
        <w:t>9.</w:t>
      </w:r>
      <w:r w:rsidR="00F64356" w:rsidRPr="002D4CA5">
        <w:t xml:space="preserve"> </w:t>
      </w:r>
      <w:r w:rsidR="00146B41" w:rsidRPr="002D4CA5">
        <w:t>Thu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dịch</w:t>
      </w:r>
      <w:r w:rsidR="00F64356" w:rsidRPr="002D4CA5">
        <w:t xml:space="preserve"> </w:t>
      </w:r>
      <w:r w:rsidR="00146B41" w:rsidRPr="002D4CA5">
        <w:t>vụ,</w:t>
      </w:r>
      <w:r w:rsidR="00F64356" w:rsidRPr="002D4CA5">
        <w:t xml:space="preserve"> </w:t>
      </w:r>
      <w:r w:rsidR="00146B41" w:rsidRPr="002D4CA5">
        <w:t>phí,</w:t>
      </w:r>
      <w:r w:rsidR="00F64356" w:rsidRPr="002D4CA5">
        <w:t xml:space="preserve"> </w:t>
      </w:r>
      <w:r w:rsidR="00146B41" w:rsidRPr="002D4CA5">
        <w:t>lệ</w:t>
      </w:r>
      <w:r w:rsidR="00F64356" w:rsidRPr="002D4CA5">
        <w:t xml:space="preserve"> </w:t>
      </w:r>
      <w:r w:rsidR="00146B41" w:rsidRPr="002D4CA5">
        <w:t>phí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nghĩa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ngân</w:t>
      </w:r>
      <w:r w:rsidR="00F64356" w:rsidRPr="002D4CA5">
        <w:t xml:space="preserve"> </w:t>
      </w:r>
      <w:r w:rsidR="00146B41" w:rsidRPr="002D4CA5">
        <w:t>sách</w:t>
      </w:r>
      <w:r w:rsidR="00F64356" w:rsidRPr="002D4CA5">
        <w:t xml:space="preserve"> </w:t>
      </w:r>
      <w:r w:rsidR="00146B41" w:rsidRPr="002D4CA5">
        <w:t>nhà</w:t>
      </w:r>
      <w:r w:rsidR="00F64356" w:rsidRPr="002D4CA5">
        <w:t xml:space="preserve"> </w:t>
      </w:r>
      <w:r w:rsidR="00146B41" w:rsidRPr="002D4CA5">
        <w:t>nước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pháp</w:t>
      </w:r>
      <w:r w:rsidR="00F64356" w:rsidRPr="002D4CA5">
        <w:t xml:space="preserve"> </w:t>
      </w:r>
      <w:r w:rsidR="002D4CA5" w:rsidRPr="002D4CA5">
        <w:t>luật</w:t>
      </w:r>
      <w:r w:rsidR="00146B41" w:rsidRPr="002D4CA5">
        <w:t>.</w:t>
      </w:r>
    </w:p>
    <w:p w14:paraId="73B3C380" w14:textId="77777777" w:rsidR="00146B41" w:rsidRPr="002D4CA5" w:rsidRDefault="0014036D" w:rsidP="00F9280F">
      <w:pPr>
        <w:spacing w:before="120"/>
      </w:pPr>
      <w:r w:rsidRPr="002D4CA5">
        <w:t>10.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75" w:name="tc_17"/>
      <w:r w:rsidR="002E1E1E" w:rsidRPr="002D4CA5">
        <w:t>khoản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22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75"/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để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thủ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lại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giới.</w:t>
      </w:r>
    </w:p>
    <w:p w14:paraId="526008C6" w14:textId="77777777" w:rsidR="00146B41" w:rsidRPr="002D4CA5" w:rsidRDefault="0014036D" w:rsidP="00F9280F">
      <w:pPr>
        <w:spacing w:before="120"/>
      </w:pPr>
      <w:r w:rsidRPr="002D4CA5">
        <w:t>11.</w:t>
      </w:r>
      <w:r w:rsidR="00F64356" w:rsidRPr="002D4CA5">
        <w:t xml:space="preserve"> </w:t>
      </w:r>
      <w:r w:rsidR="00146B41" w:rsidRPr="002D4CA5">
        <w:t>Triển</w:t>
      </w:r>
      <w:r w:rsidR="00F64356" w:rsidRPr="002D4CA5">
        <w:t xml:space="preserve"> </w:t>
      </w:r>
      <w:r w:rsidR="00146B41" w:rsidRPr="002D4CA5">
        <w:t>khai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việc</w:t>
      </w:r>
      <w:r w:rsidR="00F64356" w:rsidRPr="002D4CA5">
        <w:t xml:space="preserve"> </w:t>
      </w:r>
      <w:r w:rsidR="00146B41" w:rsidRPr="002D4CA5">
        <w:t>đăng,</w:t>
      </w:r>
      <w:r w:rsidR="00F64356" w:rsidRPr="002D4CA5">
        <w:t xml:space="preserve"> </w:t>
      </w:r>
      <w:r w:rsidR="00146B41" w:rsidRPr="002D4CA5">
        <w:t>gỡ</w:t>
      </w:r>
      <w:r w:rsidR="00F64356" w:rsidRPr="002D4CA5">
        <w:t xml:space="preserve"> </w:t>
      </w:r>
      <w:r w:rsidR="00146B41" w:rsidRPr="002D4CA5">
        <w:t>cảnh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76" w:name="tc_18"/>
      <w:r w:rsidR="002E1E1E" w:rsidRPr="002D4CA5">
        <w:t>điểm</w:t>
      </w:r>
      <w:r w:rsidR="00F64356" w:rsidRPr="002D4CA5">
        <w:t xml:space="preserve"> </w:t>
      </w:r>
      <w:r w:rsidR="00146B41" w:rsidRPr="002D4CA5">
        <w:t>b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3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76"/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đạt.</w:t>
      </w:r>
    </w:p>
    <w:p w14:paraId="493D76C3" w14:textId="77777777" w:rsidR="00146B41" w:rsidRPr="002D4CA5" w:rsidRDefault="00946A70" w:rsidP="00F9280F">
      <w:pPr>
        <w:spacing w:before="120"/>
        <w:rPr>
          <w:b/>
        </w:rPr>
      </w:pPr>
      <w:bookmarkStart w:id="77" w:name="chuong_6"/>
      <w:r w:rsidRPr="002D4CA5">
        <w:rPr>
          <w:b/>
        </w:rPr>
        <w:t>Chương</w:t>
      </w:r>
      <w:r w:rsidR="00BA1528" w:rsidRPr="002D4CA5">
        <w:rPr>
          <w:b/>
        </w:rPr>
        <w:t xml:space="preserve"> VI</w:t>
      </w:r>
      <w:bookmarkEnd w:id="77"/>
    </w:p>
    <w:p w14:paraId="5601E0B8" w14:textId="77777777" w:rsidR="00146B41" w:rsidRPr="002D4CA5" w:rsidRDefault="002E1E1E" w:rsidP="00F9280F">
      <w:pPr>
        <w:spacing w:before="120"/>
        <w:jc w:val="center"/>
        <w:rPr>
          <w:b/>
          <w:sz w:val="24"/>
        </w:rPr>
      </w:pPr>
      <w:bookmarkStart w:id="78" w:name="chuong_6_name"/>
      <w:r w:rsidRPr="002D4CA5">
        <w:rPr>
          <w:b/>
          <w:sz w:val="24"/>
        </w:rPr>
        <w:t>ĐIỀU</w:t>
      </w:r>
      <w:r w:rsidR="00BA1528" w:rsidRPr="002D4CA5">
        <w:rPr>
          <w:b/>
          <w:sz w:val="24"/>
        </w:rPr>
        <w:t xml:space="preserve"> </w:t>
      </w:r>
      <w:r w:rsidRPr="002D4CA5">
        <w:rPr>
          <w:b/>
          <w:sz w:val="24"/>
        </w:rPr>
        <w:t>KHOẢN</w:t>
      </w:r>
      <w:r w:rsidR="00BA1528" w:rsidRPr="002D4CA5">
        <w:rPr>
          <w:b/>
          <w:sz w:val="24"/>
        </w:rPr>
        <w:t xml:space="preserve"> THI HÀNH</w:t>
      </w:r>
      <w:bookmarkEnd w:id="78"/>
    </w:p>
    <w:p w14:paraId="2116D06E" w14:textId="77777777" w:rsidR="00146B41" w:rsidRPr="002D4CA5" w:rsidRDefault="002E1E1E" w:rsidP="00F9280F">
      <w:pPr>
        <w:spacing w:before="120"/>
        <w:rPr>
          <w:b/>
        </w:rPr>
      </w:pPr>
      <w:bookmarkStart w:id="79" w:name="dieu_27"/>
      <w:r w:rsidRPr="002D4CA5">
        <w:rPr>
          <w:b/>
        </w:rPr>
        <w:t>Điều</w:t>
      </w:r>
      <w:r w:rsidR="00BA1528" w:rsidRPr="002D4CA5">
        <w:rPr>
          <w:b/>
        </w:rPr>
        <w:t xml:space="preserve"> 27. </w:t>
      </w:r>
      <w:r w:rsidRPr="002D4CA5">
        <w:rPr>
          <w:b/>
        </w:rPr>
        <w:t>Điều</w:t>
      </w:r>
      <w:r w:rsidR="00BA1528" w:rsidRPr="002D4CA5">
        <w:rPr>
          <w:b/>
        </w:rPr>
        <w:t xml:space="preserve"> </w:t>
      </w:r>
      <w:r w:rsidRPr="002D4CA5">
        <w:rPr>
          <w:b/>
        </w:rPr>
        <w:t>khoản</w:t>
      </w:r>
      <w:r w:rsidR="00BA1528" w:rsidRPr="002D4CA5">
        <w:rPr>
          <w:b/>
        </w:rPr>
        <w:t xml:space="preserve"> chuyển tiếp</w:t>
      </w:r>
      <w:bookmarkEnd w:id="79"/>
    </w:p>
    <w:p w14:paraId="0346E0C9" w14:textId="77777777" w:rsidR="00146B41" w:rsidRPr="002D4CA5" w:rsidRDefault="0014036D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nhưng</w:t>
      </w:r>
      <w:r w:rsidR="00F64356" w:rsidRPr="002D4CA5">
        <w:t xml:space="preserve"> </w:t>
      </w:r>
      <w:r w:rsidR="00146B41" w:rsidRPr="002D4CA5">
        <w:t>chưa</w:t>
      </w:r>
      <w:r w:rsidR="00F64356" w:rsidRPr="002D4CA5">
        <w:t xml:space="preserve"> </w:t>
      </w:r>
      <w:r w:rsidR="00146B41" w:rsidRPr="002D4CA5">
        <w:t>đáp</w:t>
      </w:r>
      <w:r w:rsidR="00F64356" w:rsidRPr="002D4CA5">
        <w:t xml:space="preserve"> </w:t>
      </w:r>
      <w:r w:rsidR="00146B41" w:rsidRPr="002D4CA5">
        <w:t>ứng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80" w:name="tc_19"/>
      <w:r w:rsidR="002E1E1E" w:rsidRPr="002D4CA5">
        <w:t>khoản</w:t>
      </w:r>
      <w:r w:rsidR="00F64356" w:rsidRPr="002D4CA5">
        <w:t xml:space="preserve"> </w:t>
      </w:r>
      <w:r w:rsidR="00146B41"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5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80"/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tiếp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hết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31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2028.</w:t>
      </w:r>
    </w:p>
    <w:p w14:paraId="512A23CF" w14:textId="77777777" w:rsidR="00146B41" w:rsidRPr="002D4CA5" w:rsidRDefault="0014036D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</w:t>
      </w:r>
      <w:r w:rsidRPr="002D4CA5">
        <w:t>ă</w:t>
      </w:r>
      <w:r w:rsidR="00146B41" w:rsidRPr="002D4CA5">
        <w:t>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nhưng</w:t>
      </w:r>
      <w:r w:rsidR="00F64356" w:rsidRPr="002D4CA5">
        <w:t xml:space="preserve"> </w:t>
      </w:r>
      <w:r w:rsidR="00146B41" w:rsidRPr="002D4CA5">
        <w:t>chưa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bookmarkStart w:id="81" w:name="tc_20"/>
      <w:r w:rsidR="002E1E1E" w:rsidRPr="002D4CA5">
        <w:t>khoản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22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81"/>
      <w:r w:rsidR="00F64356" w:rsidRPr="002D4CA5">
        <w:t xml:space="preserve"> </w:t>
      </w:r>
      <w:r w:rsidR="00146B41" w:rsidRPr="002D4CA5">
        <w:t>phải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tra,</w:t>
      </w:r>
      <w:r w:rsidR="00F64356" w:rsidRPr="002D4CA5">
        <w:t xml:space="preserve"> </w:t>
      </w:r>
      <w:r w:rsidR="00146B41" w:rsidRPr="002D4CA5">
        <w:t>đánh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phù</w:t>
      </w:r>
      <w:r w:rsidR="00F64356" w:rsidRPr="002D4CA5">
        <w:t xml:space="preserve"> </w:t>
      </w:r>
      <w:r w:rsidR="00146B41" w:rsidRPr="002D4CA5">
        <w:t>hợp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chuẩn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quốc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2029.</w:t>
      </w:r>
    </w:p>
    <w:p w14:paraId="58AC9D28" w14:textId="77777777" w:rsidR="00146B41" w:rsidRPr="002D4CA5" w:rsidRDefault="007729B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tính</w:t>
      </w:r>
      <w:r w:rsidR="00F64356" w:rsidRPr="002D4CA5">
        <w:t xml:space="preserve"> </w:t>
      </w:r>
      <w:r w:rsidR="00146B41" w:rsidRPr="002D4CA5">
        <w:t>tương</w:t>
      </w:r>
      <w:r w:rsidR="00F64356" w:rsidRPr="002D4CA5">
        <w:t xml:space="preserve"> </w:t>
      </w:r>
      <w:r w:rsidR="00146B41" w:rsidRPr="002D4CA5">
        <w:t>đương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hạng</w:t>
      </w:r>
      <w:r w:rsidR="00F64356" w:rsidRPr="002D4CA5">
        <w:t xml:space="preserve"> </w:t>
      </w:r>
      <w:r w:rsidR="00146B41" w:rsidRPr="002D4CA5">
        <w:t>II;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bậc</w:t>
      </w:r>
      <w:r w:rsidR="00F64356" w:rsidRPr="002D4CA5">
        <w:t xml:space="preserve"> </w:t>
      </w:r>
      <w:r w:rsidR="00146B41" w:rsidRPr="002D4CA5">
        <w:t>cao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chỉ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tính</w:t>
      </w:r>
      <w:r w:rsidR="00F64356" w:rsidRPr="002D4CA5">
        <w:t xml:space="preserve"> </w:t>
      </w:r>
      <w:r w:rsidR="00146B41" w:rsidRPr="002D4CA5">
        <w:t>tương</w:t>
      </w:r>
      <w:r w:rsidR="00F64356" w:rsidRPr="002D4CA5">
        <w:t xml:space="preserve"> </w:t>
      </w:r>
      <w:r w:rsidR="00146B41" w:rsidRPr="002D4CA5">
        <w:t>đương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A67B0B" w:rsidRPr="002D4CA5">
        <w:t>đăng</w:t>
      </w:r>
      <w:r w:rsidR="00F64356" w:rsidRPr="002D4CA5">
        <w:t xml:space="preserve"> </w:t>
      </w:r>
      <w:r w:rsidR="00A67B0B" w:rsidRPr="002D4CA5">
        <w:t>kiểm</w:t>
      </w:r>
      <w:r w:rsidR="00F64356" w:rsidRPr="002D4CA5">
        <w:t xml:space="preserve"> </w:t>
      </w:r>
      <w:r w:rsidR="00146B41" w:rsidRPr="002D4CA5">
        <w:t>viên</w:t>
      </w:r>
      <w:r w:rsidR="00F64356" w:rsidRPr="002D4CA5">
        <w:t xml:space="preserve"> </w:t>
      </w:r>
      <w:r w:rsidR="00146B41" w:rsidRPr="002D4CA5">
        <w:t>hạng</w:t>
      </w:r>
      <w:r w:rsidR="00F64356" w:rsidRPr="002D4CA5">
        <w:t xml:space="preserve"> </w:t>
      </w:r>
      <w:r w:rsidR="00146B41" w:rsidRPr="002D4CA5">
        <w:t>I.</w:t>
      </w:r>
    </w:p>
    <w:p w14:paraId="7115FA05" w14:textId="77777777" w:rsidR="00146B41" w:rsidRPr="002D4CA5" w:rsidRDefault="007729B1" w:rsidP="00F9280F">
      <w:pPr>
        <w:spacing w:before="120"/>
      </w:pPr>
      <w:r w:rsidRPr="002D4CA5">
        <w:t>4.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xác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tiếp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áp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xác</w:t>
      </w:r>
      <w:r w:rsidR="00F64356" w:rsidRPr="002D4CA5">
        <w:t xml:space="preserve"> </w:t>
      </w:r>
      <w:r w:rsidR="00146B41" w:rsidRPr="002D4CA5">
        <w:t>định.</w:t>
      </w:r>
    </w:p>
    <w:p w14:paraId="732580A2" w14:textId="77777777" w:rsidR="00146B41" w:rsidRPr="002D4CA5" w:rsidRDefault="007729B1" w:rsidP="00F9280F">
      <w:pPr>
        <w:spacing w:before="120"/>
      </w:pPr>
      <w:r w:rsidRPr="002D4CA5">
        <w:t>5.</w:t>
      </w:r>
      <w:r w:rsidR="00F64356" w:rsidRPr="002D4CA5">
        <w:t xml:space="preserve"> </w:t>
      </w:r>
      <w:r w:rsidR="00146B41" w:rsidRPr="002D4CA5">
        <w:t>Hồ</w:t>
      </w:r>
      <w:r w:rsidR="00F64356" w:rsidRPr="002D4CA5">
        <w:t xml:space="preserve"> </w:t>
      </w:r>
      <w:r w:rsidR="00146B41" w:rsidRPr="002D4CA5">
        <w:t>sơ</w:t>
      </w:r>
      <w:r w:rsidR="00F64356" w:rsidRPr="002D4CA5">
        <w:t xml:space="preserve"> </w:t>
      </w:r>
      <w:r w:rsidR="00146B41" w:rsidRPr="002D4CA5">
        <w:t>đề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cấp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đủ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nộp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Sở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hoặc</w:t>
      </w:r>
      <w:r w:rsidR="00F64356" w:rsidRPr="002D4CA5">
        <w:t xml:space="preserve"> </w:t>
      </w:r>
      <w:r w:rsidR="00146B41" w:rsidRPr="002D4CA5">
        <w:t>Cục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Việt</w:t>
      </w:r>
      <w:r w:rsidR="00F64356" w:rsidRPr="002D4CA5">
        <w:t xml:space="preserve"> </w:t>
      </w:r>
      <w:r w:rsidR="00146B41" w:rsidRPr="002D4CA5">
        <w:t>Nam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lastRenderedPageBreak/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2" w:name="tvpllink_fqpsiqbllt"/>
      <w:r w:rsidR="00146B41" w:rsidRPr="002D4CA5">
        <w:t>139</w:t>
      </w:r>
      <w:r w:rsidR="002D4CA5" w:rsidRPr="002D4CA5">
        <w:t>/</w:t>
      </w:r>
      <w:r w:rsidR="00146B41" w:rsidRPr="002D4CA5">
        <w:t>2018</w:t>
      </w:r>
      <w:r w:rsidR="002D4CA5" w:rsidRPr="002D4CA5">
        <w:t>/</w:t>
      </w:r>
      <w:r w:rsidR="00146B41" w:rsidRPr="002D4CA5">
        <w:t>NĐ-CP</w:t>
      </w:r>
      <w:bookmarkEnd w:id="82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2018,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sửa</w:t>
      </w:r>
      <w:r w:rsidR="00F64356" w:rsidRPr="002D4CA5">
        <w:t xml:space="preserve"> </w:t>
      </w:r>
      <w:r w:rsidR="00146B41" w:rsidRPr="002D4CA5">
        <w:t>đổi,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sung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3" w:name="tvpllink_fyrybbjqau"/>
      <w:r w:rsidR="00146B41" w:rsidRPr="002D4CA5">
        <w:t>30</w:t>
      </w:r>
      <w:r w:rsidR="002D4CA5" w:rsidRPr="002D4CA5">
        <w:t>/</w:t>
      </w:r>
      <w:r w:rsidR="00146B41" w:rsidRPr="002D4CA5">
        <w:t>2023</w:t>
      </w:r>
      <w:r w:rsidR="002D4CA5" w:rsidRPr="002D4CA5">
        <w:t>/</w:t>
      </w:r>
      <w:r w:rsidR="00146B41" w:rsidRPr="002D4CA5">
        <w:t>NĐ-CP</w:t>
      </w:r>
      <w:bookmarkEnd w:id="83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6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2023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4" w:name="tvpllink_jahopvmivf"/>
      <w:r w:rsidR="00146B41" w:rsidRPr="002D4CA5">
        <w:t>121</w:t>
      </w:r>
      <w:r w:rsidR="002D4CA5" w:rsidRPr="002D4CA5">
        <w:t>/</w:t>
      </w:r>
      <w:r w:rsidR="00146B41" w:rsidRPr="002D4CA5">
        <w:t>2024</w:t>
      </w:r>
      <w:r w:rsidR="002D4CA5" w:rsidRPr="002D4CA5">
        <w:t>/</w:t>
      </w:r>
      <w:r w:rsidR="00146B41" w:rsidRPr="002D4CA5">
        <w:t>NĐ-CP</w:t>
      </w:r>
      <w:bookmarkEnd w:id="84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2024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phủ.</w:t>
      </w:r>
    </w:p>
    <w:p w14:paraId="00C4B992" w14:textId="77777777" w:rsidR="00146B41" w:rsidRPr="002D4CA5" w:rsidRDefault="007729B1" w:rsidP="00F9280F">
      <w:pPr>
        <w:spacing w:before="120"/>
      </w:pPr>
      <w:r w:rsidRPr="002D4CA5">
        <w:t>6.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A875D1" w:rsidRPr="002D4CA5">
        <w:t>mẫu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tư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5" w:name="tvpllink_nnezoenhom"/>
      <w:r w:rsidR="00146B41" w:rsidRPr="002D4CA5">
        <w:t>16</w:t>
      </w:r>
      <w:r w:rsidR="002D4CA5" w:rsidRPr="002D4CA5">
        <w:t>/</w:t>
      </w:r>
      <w:r w:rsidR="00146B41" w:rsidRPr="002D4CA5">
        <w:t>2021</w:t>
      </w:r>
      <w:r w:rsidR="002D4CA5" w:rsidRPr="002D4CA5">
        <w:t>/</w:t>
      </w:r>
      <w:r w:rsidR="00146B41" w:rsidRPr="002D4CA5">
        <w:t>TT-BGTVT</w:t>
      </w:r>
      <w:bookmarkEnd w:id="85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8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2021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trưởng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="00146B41" w:rsidRPr="002D4CA5">
        <w:t>an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bảo</w:t>
      </w:r>
      <w:r w:rsidR="00F64356" w:rsidRPr="002D4CA5">
        <w:t xml:space="preserve"> </w:t>
      </w:r>
      <w:r w:rsidR="00146B41" w:rsidRPr="002D4CA5">
        <w:t>vệ</w:t>
      </w:r>
      <w:r w:rsidR="00F64356" w:rsidRPr="002D4CA5">
        <w:t xml:space="preserve"> </w:t>
      </w:r>
      <w:r w:rsidR="00146B41" w:rsidRPr="002D4CA5">
        <w:t>môi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</w:t>
      </w:r>
      <w:r w:rsidR="00F64356" w:rsidRPr="002D4CA5">
        <w:t xml:space="preserve"> </w:t>
      </w:r>
      <w:r w:rsidR="00146B41" w:rsidRPr="002D4CA5">
        <w:t>đường</w:t>
      </w:r>
      <w:r w:rsidR="00F64356" w:rsidRPr="002D4CA5">
        <w:t xml:space="preserve"> </w:t>
      </w:r>
      <w:r w:rsidR="00146B41" w:rsidRPr="002D4CA5">
        <w:t>bộ,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tư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6" w:name="tvpllink_ufuzmxyiet"/>
      <w:r w:rsidR="00146B41" w:rsidRPr="002D4CA5">
        <w:t>16</w:t>
      </w:r>
      <w:r w:rsidR="002D4CA5" w:rsidRPr="002D4CA5">
        <w:t>/</w:t>
      </w:r>
      <w:r w:rsidR="00146B41" w:rsidRPr="002D4CA5">
        <w:t>2014</w:t>
      </w:r>
      <w:r w:rsidR="002D4CA5" w:rsidRPr="002D4CA5">
        <w:t>/</w:t>
      </w:r>
      <w:r w:rsidR="00146B41" w:rsidRPr="002D4CA5">
        <w:t>TT-BGTVT</w:t>
      </w:r>
      <w:bookmarkEnd w:id="86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13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5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2014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trưởng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bốn</w:t>
      </w:r>
      <w:r w:rsidR="00F64356" w:rsidRPr="002D4CA5">
        <w:t xml:space="preserve"> </w:t>
      </w:r>
      <w:r w:rsidR="00146B41" w:rsidRPr="002D4CA5">
        <w:t>bánh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khiển</w:t>
      </w:r>
      <w:r w:rsidR="00F64356" w:rsidRPr="002D4CA5">
        <w:t xml:space="preserve"> </w:t>
      </w:r>
      <w:r w:rsidR="00146B41" w:rsidRPr="002D4CA5">
        <w:t>tham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đường</w:t>
      </w:r>
      <w:r w:rsidR="00F64356" w:rsidRPr="002D4CA5">
        <w:t xml:space="preserve"> </w:t>
      </w:r>
      <w:r w:rsidR="00146B41" w:rsidRPr="002D4CA5">
        <w:t>bộ,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tư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7" w:name="tvpllink_mzrnlsewdw"/>
      <w:r w:rsidR="00146B41" w:rsidRPr="002D4CA5">
        <w:t>86</w:t>
      </w:r>
      <w:r w:rsidR="002D4CA5" w:rsidRPr="002D4CA5">
        <w:t>/</w:t>
      </w:r>
      <w:r w:rsidR="00146B41" w:rsidRPr="002D4CA5">
        <w:t>2014</w:t>
      </w:r>
      <w:r w:rsidR="002D4CA5" w:rsidRPr="002D4CA5">
        <w:t>/</w:t>
      </w:r>
      <w:r w:rsidR="00146B41" w:rsidRPr="002D4CA5">
        <w:t>TT-BGTVT</w:t>
      </w:r>
      <w:bookmarkEnd w:id="87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31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2014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trưởng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kiện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146B41" w:rsidRPr="002D4CA5">
        <w:t>bốn</w:t>
      </w:r>
      <w:r w:rsidR="00F64356" w:rsidRPr="002D4CA5">
        <w:t xml:space="preserve"> </w:t>
      </w:r>
      <w:r w:rsidR="00146B41" w:rsidRPr="002D4CA5">
        <w:t>bánh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gắn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người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khiển</w:t>
      </w:r>
      <w:r w:rsidR="00F64356" w:rsidRPr="002D4CA5">
        <w:t xml:space="preserve"> </w:t>
      </w:r>
      <w:r w:rsidR="00146B41" w:rsidRPr="002D4CA5">
        <w:t>tham</w:t>
      </w:r>
      <w:r w:rsidR="00F64356" w:rsidRPr="002D4CA5">
        <w:t xml:space="preserve"> </w:t>
      </w:r>
      <w:r w:rsidR="00146B41" w:rsidRPr="002D4CA5">
        <w:t>gia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trong</w:t>
      </w:r>
      <w:r w:rsidR="00F64356" w:rsidRPr="002D4CA5">
        <w:t xml:space="preserve"> </w:t>
      </w:r>
      <w:r w:rsidR="00146B41" w:rsidRPr="002D4CA5">
        <w:t>phạm</w:t>
      </w:r>
      <w:r w:rsidR="00F64356" w:rsidRPr="002D4CA5">
        <w:t xml:space="preserve"> </w:t>
      </w:r>
      <w:r w:rsidR="00146B41" w:rsidRPr="002D4CA5">
        <w:t>vi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chế,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tư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88" w:name="tvpllink_leiyywhzeb"/>
      <w:r w:rsidR="00146B41" w:rsidRPr="002D4CA5">
        <w:t>89</w:t>
      </w:r>
      <w:r w:rsidR="002D4CA5" w:rsidRPr="002D4CA5">
        <w:t>/</w:t>
      </w:r>
      <w:r w:rsidR="00146B41" w:rsidRPr="002D4CA5">
        <w:t>2015</w:t>
      </w:r>
      <w:r w:rsidR="002D4CA5" w:rsidRPr="002D4CA5">
        <w:t>/</w:t>
      </w:r>
      <w:r w:rsidR="00146B41" w:rsidRPr="002D4CA5">
        <w:t>TT-BGTVT</w:t>
      </w:r>
      <w:bookmarkEnd w:id="88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31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12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2015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trưởng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Giao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vận</w:t>
      </w:r>
      <w:r w:rsidR="00F64356" w:rsidRPr="002D4CA5">
        <w:t xml:space="preserve"> </w:t>
      </w:r>
      <w:r w:rsidR="00146B41" w:rsidRPr="002D4CA5">
        <w:t>tải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tra</w:t>
      </w:r>
      <w:r w:rsidR="00F64356" w:rsidRPr="002D4CA5">
        <w:t xml:space="preserve"> </w:t>
      </w:r>
      <w:r w:rsidR="00146B41" w:rsidRPr="002D4CA5">
        <w:t>chất</w:t>
      </w:r>
      <w:r w:rsidR="00F64356" w:rsidRPr="002D4CA5">
        <w:t xml:space="preserve"> </w:t>
      </w:r>
      <w:r w:rsidR="00146B41" w:rsidRPr="002D4CA5">
        <w:t>lượng</w:t>
      </w:r>
      <w:r w:rsidR="00F64356" w:rsidRPr="002D4CA5">
        <w:t xml:space="preserve"> </w:t>
      </w:r>
      <w:r w:rsidR="00146B41" w:rsidRPr="002D4CA5">
        <w:t>an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kỹ</w:t>
      </w:r>
      <w:r w:rsidR="00F64356" w:rsidRPr="002D4CA5">
        <w:t xml:space="preserve"> </w:t>
      </w:r>
      <w:r w:rsidR="00146B41" w:rsidRPr="002D4CA5">
        <w:t>thuật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bảo</w:t>
      </w:r>
      <w:r w:rsidR="00F64356" w:rsidRPr="002D4CA5">
        <w:t xml:space="preserve"> </w:t>
      </w:r>
      <w:r w:rsidR="00146B41" w:rsidRPr="002D4CA5">
        <w:t>vệ</w:t>
      </w:r>
      <w:r w:rsidR="00F64356" w:rsidRPr="002D4CA5">
        <w:t xml:space="preserve"> </w:t>
      </w:r>
      <w:r w:rsidR="00146B41" w:rsidRPr="002D4CA5">
        <w:t>môi</w:t>
      </w:r>
      <w:r w:rsidR="00F64356" w:rsidRPr="002D4CA5">
        <w:t xml:space="preserve"> </w:t>
      </w:r>
      <w:r w:rsidR="00146B41" w:rsidRPr="002D4CA5">
        <w:t>trường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máy</w:t>
      </w:r>
      <w:r w:rsidR="00F64356" w:rsidRPr="002D4CA5">
        <w:t xml:space="preserve"> </w:t>
      </w:r>
      <w:r w:rsidR="00146B41" w:rsidRPr="002D4CA5">
        <w:t>chuyên</w:t>
      </w:r>
      <w:r w:rsidR="00F64356" w:rsidRPr="002D4CA5">
        <w:t xml:space="preserve"> </w:t>
      </w:r>
      <w:r w:rsidR="00146B41" w:rsidRPr="002D4CA5">
        <w:t>dùng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sản</w:t>
      </w:r>
      <w:r w:rsidR="00F64356" w:rsidRPr="002D4CA5">
        <w:t xml:space="preserve"> </w:t>
      </w:r>
      <w:r w:rsidR="00146B41" w:rsidRPr="002D4CA5">
        <w:t>xuất</w:t>
      </w:r>
      <w:r w:rsidR="00F64356" w:rsidRPr="002D4CA5">
        <w:t xml:space="preserve"> </w:t>
      </w:r>
      <w:r w:rsidR="00146B41" w:rsidRPr="002D4CA5">
        <w:t>thì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tiếp</w:t>
      </w:r>
      <w:r w:rsidR="00F64356" w:rsidRPr="002D4CA5">
        <w:t xml:space="preserve"> </w:t>
      </w:r>
      <w:r w:rsidR="00146B41" w:rsidRPr="002D4CA5">
        <w:t>tục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hết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6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2025.</w:t>
      </w:r>
    </w:p>
    <w:p w14:paraId="160FCD1D" w14:textId="77777777" w:rsidR="00146B41" w:rsidRPr="002D4CA5" w:rsidRDefault="002E1E1E" w:rsidP="00F9280F">
      <w:pPr>
        <w:spacing w:before="120"/>
        <w:rPr>
          <w:b/>
        </w:rPr>
      </w:pPr>
      <w:bookmarkStart w:id="89" w:name="dieu_28"/>
      <w:r w:rsidRPr="002D4CA5">
        <w:rPr>
          <w:b/>
        </w:rPr>
        <w:t>Điều</w:t>
      </w:r>
      <w:r w:rsidR="00BA1528" w:rsidRPr="002D4CA5">
        <w:rPr>
          <w:b/>
        </w:rPr>
        <w:t xml:space="preserve"> 28. Hiệu lực thi hành</w:t>
      </w:r>
      <w:bookmarkEnd w:id="89"/>
    </w:p>
    <w:p w14:paraId="773C986A" w14:textId="77777777" w:rsidR="00146B41" w:rsidRPr="002D4CA5" w:rsidRDefault="007729B1" w:rsidP="00F9280F">
      <w:pPr>
        <w:spacing w:before="120"/>
      </w:pPr>
      <w:r w:rsidRPr="002D4CA5">
        <w:t>1.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thi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2025,</w:t>
      </w:r>
      <w:r w:rsidR="00F64356" w:rsidRPr="002D4CA5">
        <w:t xml:space="preserve"> </w:t>
      </w:r>
      <w:r w:rsidR="00146B41" w:rsidRPr="002D4CA5">
        <w:t>trừ</w:t>
      </w:r>
      <w:r w:rsidR="00F64356" w:rsidRPr="002D4CA5">
        <w:t xml:space="preserve"> </w:t>
      </w:r>
      <w:bookmarkStart w:id="90" w:name="tc_21"/>
      <w:r w:rsidR="002E1E1E" w:rsidRPr="002D4CA5">
        <w:t>điểm</w:t>
      </w:r>
      <w:r w:rsidR="00F64356" w:rsidRPr="002D4CA5">
        <w:t xml:space="preserve"> </w:t>
      </w:r>
      <w:r w:rsidR="00146B41" w:rsidRPr="002D4CA5">
        <w:t>đ</w:t>
      </w:r>
      <w:r w:rsidR="00F64356" w:rsidRPr="002D4CA5">
        <w:t xml:space="preserve"> </w:t>
      </w:r>
      <w:r w:rsidR="002E1E1E" w:rsidRPr="002D4CA5">
        <w:t>khoản</w:t>
      </w:r>
      <w:r w:rsidR="00F64356" w:rsidRPr="002D4CA5">
        <w:t xml:space="preserve"> </w:t>
      </w:r>
      <w:r w:rsidR="00146B41" w:rsidRPr="002D4CA5">
        <w:t>1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16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2E1E1E" w:rsidRPr="002D4CA5">
        <w:t>Nghị định này</w:t>
      </w:r>
      <w:bookmarkEnd w:id="90"/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thi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01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2026.</w:t>
      </w:r>
    </w:p>
    <w:p w14:paraId="6AB01FC4" w14:textId="77777777" w:rsidR="00146B41" w:rsidRPr="002D4CA5" w:rsidRDefault="007729B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sau</w:t>
      </w:r>
      <w:r w:rsidR="00F64356" w:rsidRPr="002D4CA5">
        <w:t xml:space="preserve"> </w:t>
      </w:r>
      <w:r w:rsidR="00146B41" w:rsidRPr="002D4CA5">
        <w:t>đây</w:t>
      </w:r>
      <w:r w:rsidR="00F64356" w:rsidRPr="002D4CA5">
        <w:t xml:space="preserve"> </w:t>
      </w:r>
      <w:r w:rsidR="00146B41" w:rsidRPr="002D4CA5">
        <w:t>hết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thi</w:t>
      </w:r>
      <w:r w:rsidR="00F64356" w:rsidRPr="002D4CA5">
        <w:t xml:space="preserve"> </w:t>
      </w:r>
      <w:r w:rsidR="00146B41" w:rsidRPr="002D4CA5">
        <w:t>hành</w:t>
      </w:r>
      <w:r w:rsidR="00F64356" w:rsidRPr="002D4CA5">
        <w:t xml:space="preserve"> </w:t>
      </w:r>
      <w:r w:rsidR="00146B41" w:rsidRPr="002D4CA5">
        <w:t>kể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2E1E1E" w:rsidRPr="002D4CA5">
        <w:t>Nghị định này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="00146B41" w:rsidRPr="002D4CA5">
        <w:t>lực</w:t>
      </w:r>
      <w:r w:rsidR="00F64356" w:rsidRPr="002D4CA5">
        <w:t xml:space="preserve"> </w:t>
      </w:r>
      <w:r w:rsidR="00146B41" w:rsidRPr="002D4CA5">
        <w:t>thi</w:t>
      </w:r>
      <w:r w:rsidR="00F64356" w:rsidRPr="002D4CA5">
        <w:t xml:space="preserve"> </w:t>
      </w:r>
      <w:r w:rsidR="00146B41" w:rsidRPr="002D4CA5">
        <w:t>hành:</w:t>
      </w:r>
    </w:p>
    <w:p w14:paraId="01BF912D" w14:textId="77777777" w:rsidR="00146B41" w:rsidRPr="002D4CA5" w:rsidRDefault="007729B1" w:rsidP="00F9280F">
      <w:pPr>
        <w:spacing w:before="120"/>
      </w:pPr>
      <w:r w:rsidRPr="002D4CA5">
        <w:t>a)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1" w:name="tvpllink_cqivsqsiri"/>
      <w:r w:rsidR="00146B41" w:rsidRPr="002D4CA5">
        <w:t>95</w:t>
      </w:r>
      <w:r w:rsidR="002D4CA5" w:rsidRPr="002D4CA5">
        <w:t>/</w:t>
      </w:r>
      <w:r w:rsidR="00146B41" w:rsidRPr="002D4CA5">
        <w:t>2009</w:t>
      </w:r>
      <w:r w:rsidR="002D4CA5" w:rsidRPr="002D4CA5">
        <w:t>/</w:t>
      </w:r>
      <w:r w:rsidR="00146B41" w:rsidRPr="002D4CA5">
        <w:t>NĐ-CP</w:t>
      </w:r>
      <w:bookmarkEnd w:id="91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30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2009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niên</w:t>
      </w:r>
      <w:r w:rsidR="00F64356" w:rsidRPr="002D4CA5">
        <w:t xml:space="preserve"> </w:t>
      </w:r>
      <w:r w:rsidR="00146B41" w:rsidRPr="002D4CA5">
        <w:t>hạn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đối</w:t>
      </w:r>
      <w:r w:rsidR="00F64356" w:rsidRPr="002D4CA5">
        <w:t xml:space="preserve"> </w:t>
      </w:r>
      <w:r w:rsidR="00146B41" w:rsidRPr="002D4CA5">
        <w:t>với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hàng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ô</w:t>
      </w:r>
      <w:r w:rsidR="00F64356" w:rsidRPr="002D4CA5">
        <w:t xml:space="preserve"> </w:t>
      </w:r>
      <w:r w:rsidR="00146B41" w:rsidRPr="002D4CA5">
        <w:t>tô</w:t>
      </w:r>
      <w:r w:rsidR="00F64356" w:rsidRPr="002D4CA5">
        <w:t xml:space="preserve"> </w:t>
      </w:r>
      <w:r w:rsidR="00146B41" w:rsidRPr="002D4CA5">
        <w:t>chở</w:t>
      </w:r>
      <w:r w:rsidR="00F64356" w:rsidRPr="002D4CA5">
        <w:t xml:space="preserve"> </w:t>
      </w:r>
      <w:r w:rsidR="00146B41" w:rsidRPr="002D4CA5">
        <w:t>người;</w:t>
      </w:r>
    </w:p>
    <w:p w14:paraId="2D311F33" w14:textId="77777777" w:rsidR="00146B41" w:rsidRPr="002D4CA5" w:rsidRDefault="007729B1" w:rsidP="00F9280F">
      <w:pPr>
        <w:spacing w:before="120"/>
      </w:pPr>
      <w:r w:rsidRPr="002D4CA5">
        <w:t>b)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2" w:name="tvpllink_fqpsiqbllt_1"/>
      <w:r w:rsidR="00146B41" w:rsidRPr="002D4CA5">
        <w:t>139</w:t>
      </w:r>
      <w:r w:rsidR="002D4CA5" w:rsidRPr="002D4CA5">
        <w:t>/</w:t>
      </w:r>
      <w:r w:rsidR="00146B41" w:rsidRPr="002D4CA5">
        <w:t>2018</w:t>
      </w:r>
      <w:r w:rsidR="002D4CA5" w:rsidRPr="002D4CA5">
        <w:t>/</w:t>
      </w:r>
      <w:r w:rsidR="00146B41" w:rsidRPr="002D4CA5">
        <w:t>NĐ-CP</w:t>
      </w:r>
      <w:bookmarkEnd w:id="92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2018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kinh</w:t>
      </w:r>
      <w:r w:rsidR="00F64356" w:rsidRPr="002D4CA5">
        <w:t xml:space="preserve"> </w:t>
      </w:r>
      <w:r w:rsidR="00146B41" w:rsidRPr="002D4CA5">
        <w:t>doanh</w:t>
      </w:r>
      <w:r w:rsidR="00F64356" w:rsidRPr="002D4CA5">
        <w:t xml:space="preserve"> </w:t>
      </w:r>
      <w:r w:rsidR="00146B41" w:rsidRPr="002D4CA5">
        <w:t>dịch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5C2E6F" w:rsidRPr="002D4CA5">
        <w:t>kiểm</w:t>
      </w:r>
      <w:r w:rsidR="00F64356" w:rsidRPr="002D4CA5">
        <w:t xml:space="preserve"> </w:t>
      </w:r>
      <w:r w:rsidR="005C2E6F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giới;</w:t>
      </w:r>
    </w:p>
    <w:p w14:paraId="5086B5AE" w14:textId="77777777" w:rsidR="00146B41" w:rsidRPr="002D4CA5" w:rsidRDefault="007729B1" w:rsidP="00F9280F">
      <w:pPr>
        <w:spacing w:before="120"/>
      </w:pPr>
      <w:r w:rsidRPr="002D4CA5">
        <w:t>c)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3" w:name="tvpllink_fyrybbjqau_1"/>
      <w:r w:rsidR="00146B41" w:rsidRPr="002D4CA5">
        <w:t>30</w:t>
      </w:r>
      <w:r w:rsidR="002D4CA5" w:rsidRPr="002D4CA5">
        <w:t>/</w:t>
      </w:r>
      <w:r w:rsidR="00146B41" w:rsidRPr="002D4CA5">
        <w:t>2023</w:t>
      </w:r>
      <w:r w:rsidR="002D4CA5" w:rsidRPr="002D4CA5">
        <w:t>/</w:t>
      </w:r>
      <w:r w:rsidR="00146B41" w:rsidRPr="002D4CA5">
        <w:t>NĐ-CP</w:t>
      </w:r>
      <w:bookmarkEnd w:id="93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6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2023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</w:t>
      </w:r>
      <w:r w:rsidR="00F64356" w:rsidRPr="002D4CA5">
        <w:t xml:space="preserve"> </w:t>
      </w:r>
      <w:r w:rsidR="00146B41" w:rsidRPr="002D4CA5">
        <w:t>sửa</w:t>
      </w:r>
      <w:r w:rsidR="00F64356" w:rsidRPr="002D4CA5">
        <w:t xml:space="preserve"> </w:t>
      </w:r>
      <w:r w:rsidR="00146B41" w:rsidRPr="002D4CA5">
        <w:t>đổi,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sung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4" w:name="tvpllink_fqpsiqbllt_2"/>
      <w:r w:rsidR="00146B41" w:rsidRPr="002D4CA5">
        <w:t>139</w:t>
      </w:r>
      <w:r w:rsidR="002D4CA5" w:rsidRPr="002D4CA5">
        <w:t>/</w:t>
      </w:r>
      <w:r w:rsidR="00146B41" w:rsidRPr="002D4CA5">
        <w:t>2018</w:t>
      </w:r>
      <w:r w:rsidR="002D4CA5" w:rsidRPr="002D4CA5">
        <w:t>/</w:t>
      </w:r>
      <w:r w:rsidR="00146B41" w:rsidRPr="002D4CA5">
        <w:t>NĐ-CP</w:t>
      </w:r>
      <w:bookmarkEnd w:id="94"/>
      <w:r w:rsidR="00F64356" w:rsidRPr="002D4CA5">
        <w:t xml:space="preserve"> </w:t>
      </w:r>
      <w:r w:rsidR="00146B41" w:rsidRPr="002D4CA5">
        <w:t>n</w:t>
      </w:r>
      <w:r w:rsidRPr="002D4CA5">
        <w:t>g</w:t>
      </w:r>
      <w:r w:rsidR="00146B41" w:rsidRPr="002D4CA5">
        <w:t>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2018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kinh</w:t>
      </w:r>
      <w:r w:rsidR="00F64356" w:rsidRPr="002D4CA5">
        <w:t xml:space="preserve"> </w:t>
      </w:r>
      <w:r w:rsidR="00146B41" w:rsidRPr="002D4CA5">
        <w:t>doanh</w:t>
      </w:r>
      <w:r w:rsidR="00F64356" w:rsidRPr="002D4CA5">
        <w:t xml:space="preserve"> </w:t>
      </w:r>
      <w:r w:rsidR="00146B41" w:rsidRPr="002D4CA5">
        <w:t>dịch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giới;</w:t>
      </w:r>
    </w:p>
    <w:p w14:paraId="5AF4AFFF" w14:textId="77777777" w:rsidR="00146B41" w:rsidRPr="002D4CA5" w:rsidRDefault="007729B1" w:rsidP="00F9280F">
      <w:pPr>
        <w:spacing w:before="120"/>
      </w:pPr>
      <w:r w:rsidRPr="002D4CA5">
        <w:t>d)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5" w:name="tvpllink_jahopvmivf_1"/>
      <w:r w:rsidR="00146B41" w:rsidRPr="002D4CA5">
        <w:t>121</w:t>
      </w:r>
      <w:r w:rsidR="002D4CA5" w:rsidRPr="002D4CA5">
        <w:t>/</w:t>
      </w:r>
      <w:r w:rsidR="00146B41" w:rsidRPr="002D4CA5">
        <w:t>2024</w:t>
      </w:r>
      <w:r w:rsidR="002D4CA5" w:rsidRPr="002D4CA5">
        <w:t>/</w:t>
      </w:r>
      <w:r w:rsidR="00146B41" w:rsidRPr="002D4CA5">
        <w:t>NĐ-CP</w:t>
      </w:r>
      <w:bookmarkEnd w:id="95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03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2024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</w:t>
      </w:r>
      <w:r w:rsidR="00F64356" w:rsidRPr="002D4CA5">
        <w:t xml:space="preserve"> </w:t>
      </w:r>
      <w:r w:rsidR="00146B41" w:rsidRPr="002D4CA5">
        <w:t>s</w:t>
      </w:r>
      <w:r w:rsidRPr="002D4CA5">
        <w:t>ử</w:t>
      </w:r>
      <w:r w:rsidR="00146B41" w:rsidRPr="002D4CA5">
        <w:t>a</w:t>
      </w:r>
      <w:r w:rsidR="00F64356" w:rsidRPr="002D4CA5">
        <w:t xml:space="preserve"> </w:t>
      </w:r>
      <w:r w:rsidR="00146B41" w:rsidRPr="002D4CA5">
        <w:t>đ</w:t>
      </w:r>
      <w:r w:rsidRPr="002D4CA5">
        <w:t>ổ</w:t>
      </w:r>
      <w:r w:rsidR="00146B41" w:rsidRPr="002D4CA5">
        <w:t>i,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sung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6" w:name="tvpllink_fqpsiqbllt_3"/>
      <w:r w:rsidR="00146B41" w:rsidRPr="002D4CA5">
        <w:t>139</w:t>
      </w:r>
      <w:r w:rsidR="002D4CA5" w:rsidRPr="002D4CA5">
        <w:t>/</w:t>
      </w:r>
      <w:r w:rsidR="00146B41" w:rsidRPr="002D4CA5">
        <w:t>2018</w:t>
      </w:r>
      <w:r w:rsidR="002D4CA5" w:rsidRPr="002D4CA5">
        <w:t>/</w:t>
      </w:r>
      <w:r w:rsidR="00146B41" w:rsidRPr="002D4CA5">
        <w:t>NĐ-CP</w:t>
      </w:r>
      <w:bookmarkEnd w:id="96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10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2018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</w:t>
      </w:r>
      <w:r w:rsidR="00F64356" w:rsidRPr="002D4CA5">
        <w:t xml:space="preserve"> </w:t>
      </w:r>
      <w:r w:rsidR="00146B41" w:rsidRPr="002D4CA5">
        <w:t>quy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kinh</w:t>
      </w:r>
      <w:r w:rsidR="00F64356" w:rsidRPr="002D4CA5">
        <w:t xml:space="preserve"> </w:t>
      </w:r>
      <w:r w:rsidR="00146B41" w:rsidRPr="002D4CA5">
        <w:t>doanh</w:t>
      </w:r>
      <w:r w:rsidR="00F64356" w:rsidRPr="002D4CA5">
        <w:t xml:space="preserve"> </w:t>
      </w:r>
      <w:r w:rsidR="00146B41" w:rsidRPr="002D4CA5">
        <w:t>dịch</w:t>
      </w:r>
      <w:r w:rsidR="00F64356" w:rsidRPr="002D4CA5">
        <w:t xml:space="preserve"> </w:t>
      </w:r>
      <w:r w:rsidR="00146B41" w:rsidRPr="002D4CA5">
        <w:t>vụ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xe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giới,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sửa</w:t>
      </w:r>
      <w:r w:rsidR="00F64356" w:rsidRPr="002D4CA5">
        <w:t xml:space="preserve"> </w:t>
      </w:r>
      <w:r w:rsidR="00146B41" w:rsidRPr="002D4CA5">
        <w:t>đổi,</w:t>
      </w:r>
      <w:r w:rsidR="00F64356" w:rsidRPr="002D4CA5">
        <w:t xml:space="preserve"> </w:t>
      </w:r>
      <w:r w:rsidR="00146B41" w:rsidRPr="002D4CA5">
        <w:t>bổ</w:t>
      </w:r>
      <w:r w:rsidR="00F64356" w:rsidRPr="002D4CA5">
        <w:t xml:space="preserve"> </w:t>
      </w:r>
      <w:r w:rsidR="00146B41" w:rsidRPr="002D4CA5">
        <w:t>sung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Nghị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bookmarkStart w:id="97" w:name="tvpllink_fyrybbjqau_2"/>
      <w:r w:rsidR="00146B41" w:rsidRPr="002D4CA5">
        <w:t>30</w:t>
      </w:r>
      <w:r w:rsidR="002D4CA5" w:rsidRPr="002D4CA5">
        <w:t>/</w:t>
      </w:r>
      <w:r w:rsidR="00146B41" w:rsidRPr="002D4CA5">
        <w:t>2023</w:t>
      </w:r>
      <w:r w:rsidR="002D4CA5" w:rsidRPr="002D4CA5">
        <w:t>/</w:t>
      </w:r>
      <w:r w:rsidR="00146B41" w:rsidRPr="002D4CA5">
        <w:t>NĐ-CP</w:t>
      </w:r>
      <w:bookmarkEnd w:id="97"/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08</w:t>
      </w:r>
      <w:r w:rsidR="00F64356" w:rsidRPr="002D4CA5">
        <w:t xml:space="preserve"> </w:t>
      </w:r>
      <w:r w:rsidR="00146B41" w:rsidRPr="002D4CA5">
        <w:t>thán</w:t>
      </w:r>
      <w:r w:rsidRPr="002D4CA5">
        <w:t>g</w:t>
      </w:r>
      <w:r w:rsidR="00F64356" w:rsidRPr="002D4CA5">
        <w:t xml:space="preserve"> </w:t>
      </w:r>
      <w:r w:rsidR="00146B41" w:rsidRPr="002D4CA5">
        <w:t>6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2023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phủ.</w:t>
      </w:r>
    </w:p>
    <w:p w14:paraId="7810B707" w14:textId="77777777" w:rsidR="00146B41" w:rsidRPr="002D4CA5" w:rsidRDefault="007729B1" w:rsidP="00F9280F">
      <w:pPr>
        <w:spacing w:before="120"/>
      </w:pPr>
      <w:r w:rsidRPr="002D4CA5">
        <w:t>3.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trưởng,</w:t>
      </w:r>
      <w:r w:rsidR="00F64356" w:rsidRPr="002D4CA5">
        <w:t xml:space="preserve"> </w:t>
      </w:r>
      <w:r w:rsidR="00146B41" w:rsidRPr="002D4CA5">
        <w:t>Thủ</w:t>
      </w:r>
      <w:r w:rsidR="00F64356" w:rsidRPr="002D4CA5">
        <w:t xml:space="preserve"> </w:t>
      </w:r>
      <w:r w:rsidR="00146B41" w:rsidRPr="002D4CA5">
        <w:t>trưởng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ngang</w:t>
      </w:r>
      <w:r w:rsidR="00F64356" w:rsidRPr="002D4CA5">
        <w:t xml:space="preserve"> </w:t>
      </w:r>
      <w:r w:rsidR="00146B41" w:rsidRPr="002D4CA5">
        <w:t>bộ,</w:t>
      </w:r>
      <w:r w:rsidR="00F64356" w:rsidRPr="002D4CA5">
        <w:t xml:space="preserve"> </w:t>
      </w:r>
      <w:r w:rsidR="00146B41" w:rsidRPr="002D4CA5">
        <w:t>Thủ</w:t>
      </w:r>
      <w:r w:rsidR="00F64356" w:rsidRPr="002D4CA5">
        <w:t xml:space="preserve"> </w:t>
      </w:r>
      <w:r w:rsidR="00146B41" w:rsidRPr="002D4CA5">
        <w:t>trưởng</w:t>
      </w:r>
      <w:r w:rsidR="00F64356" w:rsidRPr="002D4CA5">
        <w:t xml:space="preserve"> </w:t>
      </w:r>
      <w:r w:rsidR="00146B41" w:rsidRPr="002D4CA5">
        <w:t>cơ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thuộc</w:t>
      </w:r>
      <w:r w:rsidR="00F64356" w:rsidRPr="002D4CA5">
        <w:t xml:space="preserve"> </w:t>
      </w:r>
      <w:r w:rsidR="00146B41" w:rsidRPr="002D4CA5">
        <w:t>Chính</w:t>
      </w:r>
      <w:r w:rsidR="00F64356" w:rsidRPr="002D4CA5">
        <w:t xml:space="preserve"> </w:t>
      </w:r>
      <w:r w:rsidR="00146B41" w:rsidRPr="002D4CA5">
        <w:t>phủ,</w:t>
      </w:r>
      <w:r w:rsidR="00F64356" w:rsidRPr="002D4CA5">
        <w:t xml:space="preserve"> </w:t>
      </w:r>
      <w:r w:rsidR="00146B41" w:rsidRPr="002D4CA5">
        <w:t>Chủ</w:t>
      </w:r>
      <w:r w:rsidR="00F64356" w:rsidRPr="002D4CA5">
        <w:t xml:space="preserve"> </w:t>
      </w:r>
      <w:r w:rsidR="00146B41" w:rsidRPr="002D4CA5">
        <w:t>tịch</w:t>
      </w:r>
      <w:r w:rsidR="00F64356" w:rsidRPr="002D4CA5">
        <w:t xml:space="preserve"> </w:t>
      </w:r>
      <w:r w:rsidR="00146B41" w:rsidRPr="002D4CA5">
        <w:t>Ủy</w:t>
      </w:r>
      <w:r w:rsidR="00F64356" w:rsidRPr="002D4CA5">
        <w:t xml:space="preserve"> </w:t>
      </w:r>
      <w:r w:rsidR="00146B41" w:rsidRPr="002D4CA5">
        <w:t>ban</w:t>
      </w:r>
      <w:r w:rsidR="00F64356" w:rsidRPr="002D4CA5">
        <w:t xml:space="preserve"> </w:t>
      </w:r>
      <w:r w:rsidR="00146B41" w:rsidRPr="002D4CA5">
        <w:t>nhân</w:t>
      </w:r>
      <w:r w:rsidR="00F64356" w:rsidRPr="002D4CA5">
        <w:t xml:space="preserve"> </w:t>
      </w:r>
      <w:r w:rsidR="00146B41" w:rsidRPr="002D4CA5">
        <w:t>dân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tỉnh,</w:t>
      </w:r>
      <w:r w:rsidR="00F64356" w:rsidRPr="002D4CA5">
        <w:t xml:space="preserve"> </w:t>
      </w:r>
      <w:r w:rsidR="00146B41" w:rsidRPr="002D4CA5">
        <w:t>thành</w:t>
      </w:r>
      <w:r w:rsidR="00F64356" w:rsidRPr="002D4CA5">
        <w:t xml:space="preserve"> </w:t>
      </w:r>
      <w:r w:rsidR="00146B41" w:rsidRPr="002D4CA5">
        <w:t>phố</w:t>
      </w:r>
      <w:r w:rsidR="00F64356" w:rsidRPr="002D4CA5">
        <w:t xml:space="preserve"> </w:t>
      </w:r>
      <w:r w:rsidR="00146B41" w:rsidRPr="002D4CA5">
        <w:t>trực</w:t>
      </w:r>
      <w:r w:rsidR="00F64356" w:rsidRPr="002D4CA5">
        <w:t xml:space="preserve"> </w:t>
      </w:r>
      <w:r w:rsidR="00146B41" w:rsidRPr="002D4CA5">
        <w:t>thuộc</w:t>
      </w:r>
      <w:r w:rsidR="00F64356" w:rsidRPr="002D4CA5">
        <w:t xml:space="preserve"> </w:t>
      </w:r>
      <w:r w:rsidR="00146B41" w:rsidRPr="002D4CA5">
        <w:t>trung</w:t>
      </w:r>
      <w:r w:rsidR="00F64356" w:rsidRPr="002D4CA5">
        <w:t xml:space="preserve"> </w:t>
      </w:r>
      <w:r w:rsidR="00146B41" w:rsidRPr="002D4CA5">
        <w:t>ương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tổ</w:t>
      </w:r>
      <w:r w:rsidR="00F64356" w:rsidRPr="002D4CA5">
        <w:t xml:space="preserve"> </w:t>
      </w:r>
      <w:r w:rsidR="00146B41" w:rsidRPr="002D4CA5">
        <w:t>chức,</w:t>
      </w:r>
      <w:r w:rsidR="00F64356" w:rsidRPr="002D4CA5">
        <w:t xml:space="preserve"> </w:t>
      </w:r>
      <w:r w:rsidR="00146B41" w:rsidRPr="002D4CA5">
        <w:t>cá</w:t>
      </w:r>
      <w:r w:rsidR="00F64356" w:rsidRPr="002D4CA5">
        <w:t xml:space="preserve"> </w:t>
      </w:r>
      <w:r w:rsidR="00146B41" w:rsidRPr="002D4CA5">
        <w:t>nhân</w:t>
      </w:r>
      <w:r w:rsidR="00F64356" w:rsidRPr="002D4CA5">
        <w:t xml:space="preserve"> </w:t>
      </w:r>
      <w:r w:rsidR="00146B41" w:rsidRPr="002D4CA5">
        <w:t>có</w:t>
      </w:r>
      <w:r w:rsidR="00F64356" w:rsidRPr="002D4CA5">
        <w:t xml:space="preserve"> </w:t>
      </w:r>
      <w:r w:rsidR="00146B41" w:rsidRPr="002D4CA5">
        <w:t>liên</w:t>
      </w:r>
      <w:r w:rsidR="00F64356" w:rsidRPr="002D4CA5">
        <w:t xml:space="preserve"> </w:t>
      </w:r>
      <w:r w:rsidR="00146B41" w:rsidRPr="002D4CA5">
        <w:t>quan</w:t>
      </w:r>
      <w:r w:rsidR="00F64356" w:rsidRPr="002D4CA5">
        <w:t xml:space="preserve"> </w:t>
      </w:r>
      <w:r w:rsidR="00146B41" w:rsidRPr="002D4CA5">
        <w:t>chịu</w:t>
      </w:r>
      <w:r w:rsidR="00F64356" w:rsidRPr="002D4CA5">
        <w:t xml:space="preserve"> </w:t>
      </w:r>
      <w:r w:rsidR="00146B41" w:rsidRPr="002D4CA5">
        <w:t>trác</w:t>
      </w:r>
      <w:r w:rsidRPr="002D4CA5">
        <w:t>h</w:t>
      </w:r>
      <w:r w:rsidR="00F64356" w:rsidRPr="002D4CA5">
        <w:t xml:space="preserve"> </w:t>
      </w:r>
      <w:r w:rsidRPr="002D4CA5">
        <w:t>nhiệm</w:t>
      </w:r>
      <w:r w:rsidR="00F64356" w:rsidRPr="002D4CA5">
        <w:t xml:space="preserve"> </w:t>
      </w:r>
      <w:r w:rsidRPr="002D4CA5">
        <w:t>thi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="002E1E1E" w:rsidRPr="002D4CA5">
        <w:t>Nghị định này</w:t>
      </w:r>
      <w:r w:rsidRPr="002D4CA5">
        <w:t>.</w:t>
      </w:r>
    </w:p>
    <w:p w14:paraId="344A8F3D" w14:textId="77777777" w:rsidR="007729B1" w:rsidRPr="002D4CA5" w:rsidRDefault="007729B1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7729B1" w:rsidRPr="002D4CA5" w14:paraId="2431D880" w14:textId="77777777" w:rsidTr="006E4CDE">
        <w:tc>
          <w:tcPr>
            <w:tcW w:w="2500" w:type="pct"/>
            <w:shd w:val="clear" w:color="auto" w:fill="auto"/>
          </w:tcPr>
          <w:p w14:paraId="2B65EF34" w14:textId="77777777" w:rsidR="007729B1" w:rsidRPr="002D4CA5" w:rsidRDefault="007729B1" w:rsidP="006E4CDE">
            <w:pPr>
              <w:spacing w:before="120"/>
              <w:rPr>
                <w:sz w:val="16"/>
              </w:rPr>
            </w:pPr>
            <w:r w:rsidRPr="002D4CA5">
              <w:br/>
            </w:r>
            <w:r w:rsidRPr="002D4CA5">
              <w:rPr>
                <w:b/>
                <w:i/>
              </w:rPr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Bí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thư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Trung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ương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Đảng;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Thủ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tướng,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Phó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Thủ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tướng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Chính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phủ;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bộ,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cơ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ngang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bộ,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cơ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thuộc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Chính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phủ;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HĐND,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UBND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tỉnh,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thành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phố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trực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thuộc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trung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Văn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phòng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Trung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ương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và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của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Đảng;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Văn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phòng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Tổng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Bí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thư;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Văn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phòng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Chủ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tịch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nước;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Hội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đồng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Dân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tộc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và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Ủy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của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Quốc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hội;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Văn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phòng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Quốc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hội;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Tòa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án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dân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tối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cao;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Viện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kiểm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sát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dân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tối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cao;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Kiểm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toán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nhà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nước;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Ủy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Giám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sát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tài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chính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Quốc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gia;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Ngân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hàng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Chính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sách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xã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hội;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Ngân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hàng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Phát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triển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Việt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Nam;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Ủy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Trung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ương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Mặt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trận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Tổ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quốc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Việt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Nam;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Cơ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quan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trung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ương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của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đoàn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thể;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VPCP: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BTCN,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PCN,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Trợ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lý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TTg,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TGĐ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Cổng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TTĐT,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các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Vụ,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Cục,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đơn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vị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trực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thuộc,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Công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báo;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Lưu: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VT,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CN.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pvc</w:t>
            </w:r>
          </w:p>
        </w:tc>
        <w:tc>
          <w:tcPr>
            <w:tcW w:w="2500" w:type="pct"/>
            <w:shd w:val="clear" w:color="auto" w:fill="auto"/>
          </w:tcPr>
          <w:p w14:paraId="009661C8" w14:textId="77777777" w:rsidR="007729B1" w:rsidRPr="002D4CA5" w:rsidRDefault="007729B1" w:rsidP="006E4CDE">
            <w:pPr>
              <w:spacing w:before="120"/>
              <w:jc w:val="center"/>
            </w:pPr>
            <w:r w:rsidRPr="002D4CA5">
              <w:rPr>
                <w:b/>
              </w:rPr>
              <w:t>TM.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CHÍNH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PHỦ</w:t>
            </w:r>
            <w:r w:rsidRPr="002D4CA5">
              <w:rPr>
                <w:b/>
              </w:rPr>
              <w:br/>
              <w:t>KT.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TƯỚNG</w:t>
            </w:r>
            <w:r w:rsidRPr="002D4CA5">
              <w:rPr>
                <w:b/>
              </w:rPr>
              <w:br/>
              <w:t>PHÓ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TƯỚNG</w:t>
            </w:r>
            <w:r w:rsidRPr="002D4CA5">
              <w:rPr>
                <w:b/>
              </w:rPr>
              <w:br/>
            </w:r>
            <w:r w:rsidRPr="002D4CA5">
              <w:rPr>
                <w:b/>
              </w:rPr>
              <w:br/>
            </w:r>
            <w:r w:rsidRPr="002D4CA5">
              <w:rPr>
                <w:b/>
              </w:rPr>
              <w:br/>
            </w:r>
            <w:r w:rsidRPr="002D4CA5">
              <w:rPr>
                <w:b/>
              </w:rPr>
              <w:br/>
            </w:r>
            <w:r w:rsidRPr="002D4CA5">
              <w:rPr>
                <w:b/>
              </w:rPr>
              <w:br/>
              <w:t>Trần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Hồng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Hà</w:t>
            </w:r>
          </w:p>
        </w:tc>
      </w:tr>
    </w:tbl>
    <w:p w14:paraId="274B6BBD" w14:textId="77777777" w:rsidR="00146B41" w:rsidRPr="002D4CA5" w:rsidRDefault="00146B41" w:rsidP="00F9280F">
      <w:pPr>
        <w:spacing w:before="120"/>
        <w:rPr>
          <w:b/>
        </w:rPr>
      </w:pPr>
    </w:p>
    <w:p w14:paraId="1370EA59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98" w:name="chuong_pl_1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I</w:t>
      </w:r>
      <w:bookmarkEnd w:id="98"/>
    </w:p>
    <w:p w14:paraId="6DDB0865" w14:textId="77777777" w:rsidR="00146B41" w:rsidRPr="002D4CA5" w:rsidRDefault="00A875D1" w:rsidP="00F9280F">
      <w:pPr>
        <w:spacing w:before="120"/>
        <w:jc w:val="center"/>
        <w:rPr>
          <w:i/>
        </w:rPr>
      </w:pPr>
      <w:bookmarkStart w:id="99" w:name="chuong_pl_1_name"/>
      <w:r w:rsidRPr="002D4CA5">
        <w:t>MẪU</w:t>
      </w:r>
      <w:r w:rsidR="00BA1528" w:rsidRPr="002D4CA5">
        <w:t xml:space="preserve"> SỔ PHÂN CÔNG NHIỆM VỤ KIỂM ĐỊNH</w:t>
      </w:r>
      <w:bookmarkEnd w:id="99"/>
      <w:r w:rsidR="007729B1" w:rsidRPr="002D4CA5">
        <w:br/>
      </w:r>
      <w:r w:rsidR="007729B1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1</w:t>
      </w:r>
      <w:r w:rsidR="00146B41" w:rsidRPr="002D4CA5">
        <w:rPr>
          <w:i/>
        </w:rPr>
        <w:t>66</w:t>
      </w:r>
      <w:r w:rsidR="002D4CA5" w:rsidRPr="002D4CA5">
        <w:rPr>
          <w:i/>
        </w:rPr>
        <w:t>/</w:t>
      </w:r>
      <w:r w:rsidR="00146B41" w:rsidRPr="002D4CA5">
        <w:rPr>
          <w:i/>
        </w:rPr>
        <w:t>2</w:t>
      </w:r>
      <w:r w:rsidR="007729B1" w:rsidRPr="002D4CA5">
        <w:rPr>
          <w:i/>
        </w:rPr>
        <w:t>0</w:t>
      </w:r>
      <w:r w:rsidR="00146B41" w:rsidRPr="002D4CA5">
        <w:rPr>
          <w:i/>
        </w:rPr>
        <w:t>24</w:t>
      </w:r>
      <w:r w:rsidR="002D4CA5" w:rsidRPr="002D4CA5">
        <w:rPr>
          <w:i/>
        </w:rPr>
        <w:t>/</w:t>
      </w:r>
      <w:r w:rsidR="00146B41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7729B1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phủ)</w:t>
      </w:r>
    </w:p>
    <w:p w14:paraId="06DE0BC2" w14:textId="77777777" w:rsidR="007729B1" w:rsidRPr="002D4CA5" w:rsidRDefault="007729B1" w:rsidP="00F9280F">
      <w:pPr>
        <w:spacing w:before="120"/>
        <w:rPr>
          <w:b/>
        </w:rPr>
      </w:pPr>
      <w:r w:rsidRPr="002D4CA5">
        <w:rPr>
          <w:b/>
        </w:rPr>
        <w:t>1.</w:t>
      </w:r>
      <w:r w:rsidR="00F64356" w:rsidRPr="002D4CA5">
        <w:rPr>
          <w:b/>
        </w:rPr>
        <w:t xml:space="preserve"> </w:t>
      </w:r>
      <w:r w:rsidRPr="002D4CA5">
        <w:rPr>
          <w:b/>
        </w:rPr>
        <w:t>Trang</w:t>
      </w:r>
      <w:r w:rsidR="00F64356" w:rsidRPr="002D4CA5">
        <w:rPr>
          <w:b/>
        </w:rPr>
        <w:t xml:space="preserve"> </w:t>
      </w:r>
      <w:r w:rsidRPr="002D4CA5">
        <w:rPr>
          <w:b/>
        </w:rPr>
        <w:t>bìa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1"/>
      </w:tblGrid>
      <w:tr w:rsidR="007729B1" w:rsidRPr="002D4CA5" w14:paraId="595D2EBE" w14:textId="77777777" w:rsidTr="006E4CDE">
        <w:tc>
          <w:tcPr>
            <w:tcW w:w="5023" w:type="pct"/>
            <w:shd w:val="clear" w:color="auto" w:fill="auto"/>
          </w:tcPr>
          <w:p w14:paraId="0F75D37E" w14:textId="77777777" w:rsidR="007729B1" w:rsidRPr="002D4CA5" w:rsidRDefault="007729B1" w:rsidP="006E4CDE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(mã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số)</w:t>
            </w:r>
          </w:p>
          <w:p w14:paraId="363F3D39" w14:textId="77777777" w:rsidR="008E3821" w:rsidRPr="002D4CA5" w:rsidRDefault="008E3821" w:rsidP="006E4CDE">
            <w:pPr>
              <w:spacing w:before="120"/>
              <w:jc w:val="center"/>
              <w:rPr>
                <w:b/>
              </w:rPr>
            </w:pPr>
          </w:p>
          <w:p w14:paraId="331C933E" w14:textId="77777777" w:rsidR="007729B1" w:rsidRPr="002D4CA5" w:rsidRDefault="007729B1" w:rsidP="006E4CDE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lastRenderedPageBreak/>
              <w:t>SỔ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PHÂN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CÔNG</w:t>
            </w:r>
            <w:r w:rsidRPr="002D4CA5">
              <w:rPr>
                <w:b/>
              </w:rPr>
              <w:br/>
              <w:t>NHIỆM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VỤ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</w:p>
          <w:p w14:paraId="6A497BB3" w14:textId="77777777" w:rsidR="007729B1" w:rsidRPr="002D4CA5" w:rsidRDefault="007729B1" w:rsidP="006E4CDE">
            <w:pPr>
              <w:spacing w:before="120"/>
              <w:jc w:val="center"/>
            </w:pPr>
          </w:p>
          <w:p w14:paraId="201B7B7D" w14:textId="77777777" w:rsidR="007729B1" w:rsidRPr="002D4CA5" w:rsidRDefault="007729B1" w:rsidP="006E4CDE">
            <w:pPr>
              <w:spacing w:before="120"/>
              <w:jc w:val="center"/>
            </w:pPr>
            <w:r w:rsidRPr="002D4CA5">
              <w:t>Tháng</w:t>
            </w:r>
            <w:r w:rsidR="00F64356" w:rsidRPr="002D4CA5">
              <w:t xml:space="preserve"> </w:t>
            </w:r>
            <w:r w:rsidRPr="002D4CA5">
              <w:t>....</w:t>
            </w:r>
            <w:r w:rsidR="00F64356" w:rsidRPr="002D4CA5">
              <w:t xml:space="preserve"> </w:t>
            </w:r>
            <w:r w:rsidRPr="002D4CA5">
              <w:t>năm</w:t>
            </w:r>
            <w:r w:rsidR="00F64356" w:rsidRPr="002D4CA5">
              <w:t xml:space="preserve"> </w:t>
            </w:r>
            <w:r w:rsidRPr="002D4CA5">
              <w:t>.......</w:t>
            </w:r>
          </w:p>
        </w:tc>
      </w:tr>
    </w:tbl>
    <w:p w14:paraId="66D72209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lastRenderedPageBreak/>
        <w:t>2.</w:t>
      </w:r>
      <w:r w:rsidR="00F64356" w:rsidRPr="002D4CA5">
        <w:rPr>
          <w:b/>
        </w:rPr>
        <w:t xml:space="preserve"> </w:t>
      </w:r>
      <w:r w:rsidRPr="002D4CA5">
        <w:rPr>
          <w:b/>
        </w:rPr>
        <w:t>Các</w:t>
      </w:r>
      <w:r w:rsidR="00F64356" w:rsidRPr="002D4CA5">
        <w:rPr>
          <w:b/>
        </w:rPr>
        <w:t xml:space="preserve"> </w:t>
      </w:r>
      <w:r w:rsidRPr="002D4CA5">
        <w:rPr>
          <w:b/>
        </w:rPr>
        <w:t>trang</w:t>
      </w:r>
      <w:r w:rsidR="00F64356" w:rsidRPr="002D4CA5">
        <w:rPr>
          <w:b/>
        </w:rPr>
        <w:t xml:space="preserve"> </w:t>
      </w:r>
      <w:r w:rsidRPr="002D4CA5">
        <w:rPr>
          <w:b/>
        </w:rPr>
        <w:t>trong</w:t>
      </w:r>
      <w:r w:rsidR="00F64356" w:rsidRPr="002D4CA5">
        <w:rPr>
          <w:b/>
        </w:rPr>
        <w:t xml:space="preserve"> </w:t>
      </w:r>
      <w:r w:rsidRPr="002D4CA5">
        <w:rPr>
          <w:b/>
        </w:rPr>
        <w:t>sổ</w:t>
      </w:r>
    </w:p>
    <w:p w14:paraId="6641AC80" w14:textId="77777777" w:rsidR="00146B41" w:rsidRPr="002D4CA5" w:rsidRDefault="00146B41" w:rsidP="00F9280F">
      <w:pPr>
        <w:spacing w:before="120"/>
      </w:pPr>
      <w:r w:rsidRPr="002D4CA5">
        <w:t>Ngày</w:t>
      </w:r>
      <w:r w:rsidR="00F64356" w:rsidRPr="002D4CA5">
        <w:t xml:space="preserve"> </w:t>
      </w:r>
      <w:r w:rsidR="008E3821" w:rsidRPr="002D4CA5">
        <w:t>.........</w:t>
      </w:r>
      <w:r w:rsidR="002D4CA5" w:rsidRPr="002D4CA5">
        <w:t>/</w:t>
      </w:r>
      <w:r w:rsidR="00F64356" w:rsidRPr="002D4CA5">
        <w:t xml:space="preserve"> </w:t>
      </w:r>
      <w:r w:rsidR="008E3821" w:rsidRPr="002D4CA5">
        <w:t>......</w:t>
      </w:r>
      <w:r w:rsidR="002D4CA5" w:rsidRPr="002D4CA5">
        <w:t>/</w:t>
      </w:r>
      <w:r w:rsidR="00F64356" w:rsidRPr="002D4CA5">
        <w:t xml:space="preserve"> </w:t>
      </w:r>
      <w:r w:rsidR="008E3821" w:rsidRPr="002D4CA5">
        <w:t>......................</w:t>
      </w:r>
    </w:p>
    <w:tbl>
      <w:tblPr>
        <w:tblW w:w="5000" w:type="pct"/>
        <w:tblBorders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4"/>
        <w:gridCol w:w="1949"/>
        <w:gridCol w:w="1689"/>
        <w:gridCol w:w="596"/>
        <w:gridCol w:w="596"/>
        <w:gridCol w:w="610"/>
        <w:gridCol w:w="565"/>
        <w:gridCol w:w="937"/>
        <w:gridCol w:w="1665"/>
      </w:tblGrid>
      <w:tr w:rsidR="00146B41" w:rsidRPr="002D4CA5" w14:paraId="55205A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83A6A9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TT</w:t>
            </w:r>
          </w:p>
        </w:tc>
        <w:tc>
          <w:tcPr>
            <w:tcW w:w="1073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9D540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Họ</w:t>
            </w:r>
            <w:r w:rsidR="00F64356" w:rsidRPr="002D4CA5">
              <w:t xml:space="preserve"> </w:t>
            </w:r>
            <w:r w:rsidRPr="002D4CA5">
              <w:t>tên</w:t>
            </w:r>
            <w:r w:rsidR="00C97B17" w:rsidRPr="002D4CA5">
              <w:t xml:space="preserve"> </w:t>
            </w:r>
            <w:r w:rsidRPr="002D4CA5">
              <w:t>Đăng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viên,</w:t>
            </w:r>
            <w:r w:rsidR="00F64356" w:rsidRPr="002D4CA5">
              <w:t xml:space="preserve"> </w:t>
            </w:r>
            <w:r w:rsidRPr="002D4CA5">
              <w:t>Nhân</w:t>
            </w:r>
            <w:r w:rsidR="00F64356" w:rsidRPr="002D4CA5">
              <w:t xml:space="preserve"> </w:t>
            </w:r>
            <w:r w:rsidRPr="002D4CA5">
              <w:t>viên</w:t>
            </w:r>
            <w:r w:rsidR="00F64356" w:rsidRPr="002D4CA5">
              <w:t xml:space="preserve"> </w:t>
            </w:r>
            <w:r w:rsidRPr="002D4CA5">
              <w:t>nghiệp</w:t>
            </w:r>
            <w:r w:rsidR="00F64356" w:rsidRPr="002D4CA5">
              <w:t xml:space="preserve"> </w:t>
            </w:r>
            <w:r w:rsidRPr="002D4CA5">
              <w:t>vụ</w:t>
            </w:r>
          </w:p>
        </w:tc>
        <w:tc>
          <w:tcPr>
            <w:tcW w:w="930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AE221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Thực</w:t>
            </w:r>
            <w:r w:rsidR="00F64356" w:rsidRPr="002D4CA5">
              <w:t xml:space="preserve"> </w:t>
            </w:r>
            <w:r w:rsidRPr="002D4CA5">
              <w:t>hiện</w:t>
            </w:r>
            <w:r w:rsidR="00F64356" w:rsidRPr="002D4CA5">
              <w:t xml:space="preserve"> </w:t>
            </w:r>
            <w:r w:rsidRPr="002D4CA5">
              <w:t>nhiệm</w:t>
            </w:r>
            <w:r w:rsidR="00F64356" w:rsidRPr="002D4CA5">
              <w:t xml:space="preserve"> </w:t>
            </w:r>
            <w:r w:rsidRPr="002D4CA5">
              <w:t>vụ</w:t>
            </w:r>
          </w:p>
        </w:tc>
        <w:tc>
          <w:tcPr>
            <w:tcW w:w="1302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5F51A2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Dây</w:t>
            </w:r>
            <w:r w:rsidR="00F64356" w:rsidRPr="002D4CA5">
              <w:t xml:space="preserve"> </w:t>
            </w:r>
            <w:r w:rsidRPr="002D4CA5">
              <w:t>chuyền</w:t>
            </w:r>
            <w:r w:rsidR="00F64356" w:rsidRPr="002D4CA5">
              <w:t xml:space="preserve"> </w:t>
            </w:r>
            <w:r w:rsidRPr="002D4CA5">
              <w:t>số</w:t>
            </w:r>
          </w:p>
        </w:tc>
        <w:tc>
          <w:tcPr>
            <w:tcW w:w="516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CB75F1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Ký</w:t>
            </w:r>
            <w:r w:rsidR="00F64356" w:rsidRPr="002D4CA5">
              <w:t xml:space="preserve"> </w:t>
            </w:r>
            <w:r w:rsidRPr="002D4CA5">
              <w:t>nhận</w:t>
            </w:r>
            <w:r w:rsidR="00F64356" w:rsidRPr="002D4CA5">
              <w:t xml:space="preserve"> </w:t>
            </w:r>
            <w:r w:rsidRPr="002D4CA5">
              <w:t>nhiệm</w:t>
            </w:r>
            <w:r w:rsidR="00F64356" w:rsidRPr="002D4CA5">
              <w:t xml:space="preserve"> </w:t>
            </w:r>
            <w:r w:rsidRPr="002D4CA5">
              <w:t>vụ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7859F8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Ghi</w:t>
            </w:r>
            <w:r w:rsidR="00F64356" w:rsidRPr="002D4CA5">
              <w:t xml:space="preserve"> </w:t>
            </w:r>
            <w:r w:rsidRPr="002D4CA5">
              <w:t>chú</w:t>
            </w:r>
          </w:p>
        </w:tc>
      </w:tr>
      <w:tr w:rsidR="00146B41" w:rsidRPr="002D4CA5" w14:paraId="60098F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3CF7C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073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A833C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930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B89448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16BD92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734B4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1CAAD5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</w:t>
            </w: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D2698C" w14:textId="77777777" w:rsidR="00146B41" w:rsidRPr="002D4CA5" w:rsidRDefault="00E256E9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516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27F43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14323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07F499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CF154B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70C4E6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A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3E7F8D" w14:textId="77777777" w:rsidR="00146B41" w:rsidRPr="002D4CA5" w:rsidRDefault="00146B41" w:rsidP="00F9280F">
            <w:pPr>
              <w:spacing w:before="120"/>
            </w:pPr>
            <w:r w:rsidRPr="002D4CA5">
              <w:t>Công</w:t>
            </w:r>
            <w:r w:rsidR="00F64356" w:rsidRPr="002D4CA5">
              <w:t xml:space="preserve"> </w:t>
            </w:r>
            <w:r w:rsidRPr="002D4CA5">
              <w:t>đoạn</w:t>
            </w:r>
            <w:r w:rsidR="00F64356" w:rsidRPr="002D4CA5">
              <w:t xml:space="preserve"> </w:t>
            </w:r>
            <w:r w:rsidRPr="002D4CA5">
              <w:t>1</w:t>
            </w:r>
            <w:r w:rsidR="00F64356" w:rsidRPr="002D4CA5">
              <w:t xml:space="preserve"> </w:t>
            </w:r>
            <w:r w:rsidRPr="002D4CA5">
              <w:t>và</w:t>
            </w:r>
            <w:r w:rsidR="00F64356" w:rsidRPr="002D4CA5">
              <w:t xml:space="preserve"> </w:t>
            </w:r>
            <w:r w:rsidRPr="002D4CA5">
              <w:t>2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B00F7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4D96B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9B4EC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293A6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B13CC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69310" w14:textId="77777777" w:rsidR="00146B41" w:rsidRPr="002D4CA5" w:rsidRDefault="00146B41" w:rsidP="00F9280F">
            <w:pPr>
              <w:spacing w:before="120"/>
            </w:pPr>
            <w:r w:rsidRPr="002D4CA5">
              <w:t>Buổi</w:t>
            </w:r>
            <w:r w:rsidR="00F64356" w:rsidRPr="002D4CA5">
              <w:t xml:space="preserve"> </w:t>
            </w:r>
            <w:r w:rsidRPr="002D4CA5">
              <w:t>chiều</w:t>
            </w:r>
            <w:r w:rsidR="00F64356" w:rsidRPr="002D4CA5">
              <w:t xml:space="preserve"> </w:t>
            </w:r>
            <w:r w:rsidRPr="002D4CA5">
              <w:t>nghỉ,</w:t>
            </w:r>
            <w:r w:rsidR="00F64356" w:rsidRPr="002D4CA5">
              <w:t xml:space="preserve"> </w:t>
            </w: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B</w:t>
            </w:r>
            <w:r w:rsidR="00F64356" w:rsidRPr="002D4CA5">
              <w:t xml:space="preserve"> </w:t>
            </w:r>
            <w:r w:rsidRPr="002D4CA5">
              <w:t>thực</w:t>
            </w:r>
            <w:r w:rsidR="00F64356" w:rsidRPr="002D4CA5">
              <w:t xml:space="preserve"> </w:t>
            </w:r>
            <w:r w:rsidRPr="002D4CA5">
              <w:t>hiện</w:t>
            </w:r>
          </w:p>
        </w:tc>
      </w:tr>
      <w:tr w:rsidR="00146B41" w:rsidRPr="002D4CA5" w14:paraId="30A104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DB8DCB6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F821E9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B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539C1C9" w14:textId="77777777" w:rsidR="00146B41" w:rsidRPr="002D4CA5" w:rsidRDefault="00146B41" w:rsidP="00F9280F">
            <w:pPr>
              <w:spacing w:before="120"/>
            </w:pPr>
            <w:r w:rsidRPr="002D4CA5">
              <w:t>Công</w:t>
            </w:r>
            <w:r w:rsidR="00F64356" w:rsidRPr="002D4CA5">
              <w:t xml:space="preserve"> </w:t>
            </w:r>
            <w:r w:rsidRPr="002D4CA5">
              <w:t>đoạn</w:t>
            </w:r>
            <w:r w:rsidR="00F64356" w:rsidRPr="002D4CA5">
              <w:t xml:space="preserve"> </w:t>
            </w:r>
            <w:r w:rsidRPr="002D4CA5">
              <w:t>3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3CC033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4A3AAC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5DC23D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57866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DCC306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AADF8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669F0E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2DAA9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EF6A01F" w14:textId="77777777" w:rsidR="00146B41" w:rsidRPr="002D4CA5" w:rsidRDefault="00E256E9" w:rsidP="00F9280F">
            <w:pPr>
              <w:spacing w:before="120"/>
            </w:pPr>
            <w:r w:rsidRPr="002D4CA5">
              <w:t>..........................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669BEB9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C6839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B4180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0A469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41FED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DA79F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5B5E0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27613C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EF23F61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</w:t>
            </w: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766ACB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Thị</w:t>
            </w:r>
            <w:r w:rsidR="00F64356" w:rsidRPr="002D4CA5">
              <w:t xml:space="preserve"> </w:t>
            </w:r>
            <w:r w:rsidRPr="002D4CA5">
              <w:t>D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EBBFA5" w14:textId="77777777" w:rsidR="00146B41" w:rsidRPr="002D4CA5" w:rsidRDefault="00146B41" w:rsidP="00F9280F">
            <w:pPr>
              <w:spacing w:before="120"/>
            </w:pPr>
            <w:r w:rsidRPr="002D4CA5">
              <w:t>In</w:t>
            </w:r>
            <w:r w:rsidR="00F64356" w:rsidRPr="002D4CA5">
              <w:t xml:space="preserve"> </w:t>
            </w:r>
            <w:r w:rsidRPr="002D4CA5">
              <w:t>phiếu</w:t>
            </w:r>
            <w:r w:rsidR="00F64356" w:rsidRPr="002D4CA5">
              <w:t xml:space="preserve"> </w:t>
            </w:r>
            <w:r w:rsidRPr="002D4CA5">
              <w:t>lập</w:t>
            </w:r>
            <w:r w:rsidR="00F64356" w:rsidRPr="002D4CA5">
              <w:t xml:space="preserve"> </w:t>
            </w:r>
            <w:r w:rsidRPr="002D4CA5">
              <w:t>HSPT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23E4D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10273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4BE1C0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C466D0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4D22EC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59D586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0B0E94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68B330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4</w:t>
            </w: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3AF2E86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H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298AEB6" w14:textId="77777777" w:rsidR="00146B41" w:rsidRPr="002D4CA5" w:rsidRDefault="00146B41" w:rsidP="00F9280F">
            <w:pPr>
              <w:spacing w:before="120"/>
            </w:pPr>
            <w:r w:rsidRPr="002D4CA5">
              <w:t>Nhập</w:t>
            </w:r>
            <w:r w:rsidR="00F64356" w:rsidRPr="002D4CA5">
              <w:t xml:space="preserve"> </w:t>
            </w:r>
            <w:r w:rsidRPr="002D4CA5">
              <w:t>số</w:t>
            </w:r>
            <w:r w:rsidR="00F64356" w:rsidRPr="002D4CA5">
              <w:t xml:space="preserve"> </w:t>
            </w:r>
            <w:r w:rsidRPr="002D4CA5">
              <w:t>liệu,</w:t>
            </w:r>
            <w:r w:rsidR="00F64356" w:rsidRPr="002D4CA5">
              <w:t xml:space="preserve"> </w:t>
            </w:r>
            <w:r w:rsidRPr="002D4CA5">
              <w:t>tr</w:t>
            </w:r>
            <w:r w:rsidR="00E256E9" w:rsidRPr="002D4CA5">
              <w:t>ả</w:t>
            </w:r>
            <w:r w:rsidR="00F64356" w:rsidRPr="002D4CA5">
              <w:t xml:space="preserve"> </w:t>
            </w:r>
            <w:r w:rsidRPr="002D4CA5">
              <w:t>hồ</w:t>
            </w:r>
            <w:r w:rsidR="00F64356" w:rsidRPr="002D4CA5">
              <w:t xml:space="preserve"> </w:t>
            </w:r>
            <w:r w:rsidRPr="002D4CA5">
              <w:t>sơ</w:t>
            </w:r>
            <w:r w:rsidR="00F64356" w:rsidRPr="002D4CA5">
              <w:t xml:space="preserve"> </w:t>
            </w:r>
            <w:r w:rsidR="00E256E9" w:rsidRPr="002D4CA5">
              <w:t>..........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73426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C72B6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D9F5C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B68C7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377B6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63E3D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0104A9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718893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5</w:t>
            </w: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914246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Đình</w:t>
            </w:r>
            <w:r w:rsidR="00F64356" w:rsidRPr="002D4CA5">
              <w:t xml:space="preserve"> </w:t>
            </w:r>
            <w:r w:rsidRPr="002D4CA5">
              <w:t>G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A84D3A" w14:textId="77777777" w:rsidR="00146B41" w:rsidRPr="002D4CA5" w:rsidRDefault="00146B41" w:rsidP="00F9280F">
            <w:pPr>
              <w:spacing w:before="120"/>
            </w:pPr>
            <w:r w:rsidRPr="002D4CA5">
              <w:t>Phụ</w:t>
            </w:r>
            <w:r w:rsidR="00F64356" w:rsidRPr="002D4CA5">
              <w:t xml:space="preserve"> </w:t>
            </w:r>
            <w:r w:rsidRPr="002D4CA5">
              <w:t>trách</w:t>
            </w:r>
            <w:r w:rsidR="00F64356" w:rsidRPr="002D4CA5">
              <w:t xml:space="preserve"> </w:t>
            </w:r>
            <w:r w:rsidRPr="002D4CA5">
              <w:t>dây</w:t>
            </w:r>
            <w:r w:rsidR="00F64356" w:rsidRPr="002D4CA5">
              <w:t xml:space="preserve"> </w:t>
            </w:r>
            <w:r w:rsidRPr="002D4CA5">
              <w:t>chuyền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A75CB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C9CF6F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CBACEF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5A3FD1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31C0E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37FA4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68E2C0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DF7F9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6</w:t>
            </w:r>
          </w:p>
        </w:tc>
        <w:tc>
          <w:tcPr>
            <w:tcW w:w="10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2F4396" w14:textId="77777777" w:rsidR="00146B41" w:rsidRPr="002D4CA5" w:rsidRDefault="00E256E9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C</w:t>
            </w:r>
          </w:p>
        </w:tc>
        <w:tc>
          <w:tcPr>
            <w:tcW w:w="9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F40B483" w14:textId="77777777" w:rsidR="00146B41" w:rsidRPr="002D4CA5" w:rsidRDefault="00146B41" w:rsidP="00F9280F">
            <w:pPr>
              <w:spacing w:before="120"/>
            </w:pP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</w:t>
            </w:r>
            <w:r w:rsidR="00F64356" w:rsidRPr="002D4CA5">
              <w:t xml:space="preserve"> </w:t>
            </w:r>
            <w:r w:rsidRPr="002D4CA5">
              <w:t>khí</w:t>
            </w:r>
            <w:r w:rsidR="00F64356" w:rsidRPr="002D4CA5">
              <w:t xml:space="preserve"> </w:t>
            </w:r>
            <w:r w:rsidRPr="002D4CA5">
              <w:t>thải</w:t>
            </w:r>
            <w:r w:rsidR="00F64356" w:rsidRPr="002D4CA5">
              <w:t xml:space="preserve"> </w:t>
            </w:r>
            <w:r w:rsidRPr="002D4CA5">
              <w:t>xe</w:t>
            </w:r>
            <w:r w:rsidR="00F64356" w:rsidRPr="002D4CA5">
              <w:t xml:space="preserve"> </w:t>
            </w:r>
            <w:r w:rsidRPr="002D4CA5">
              <w:t>mô</w:t>
            </w:r>
            <w:r w:rsidR="00F64356" w:rsidRPr="002D4CA5">
              <w:t xml:space="preserve"> </w:t>
            </w:r>
            <w:r w:rsidRPr="002D4CA5">
              <w:t>tô,</w:t>
            </w:r>
            <w:r w:rsidR="00F64356" w:rsidRPr="002D4CA5">
              <w:t xml:space="preserve"> </w:t>
            </w:r>
            <w:r w:rsidRPr="002D4CA5">
              <w:t>xe</w:t>
            </w:r>
            <w:r w:rsidR="00F64356" w:rsidRPr="002D4CA5">
              <w:t xml:space="preserve"> </w:t>
            </w:r>
            <w:r w:rsidRPr="002D4CA5">
              <w:t>gắn</w:t>
            </w:r>
            <w:r w:rsidR="00F64356" w:rsidRPr="002D4CA5">
              <w:t xml:space="preserve"> </w:t>
            </w:r>
            <w:r w:rsidRPr="002D4CA5">
              <w:t>máy</w:t>
            </w: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59CDA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340F4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3B282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1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8048B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471A57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1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48C2E" w14:textId="77777777" w:rsidR="00146B41" w:rsidRPr="002D4CA5" w:rsidRDefault="00146B41" w:rsidP="00F9280F">
            <w:pPr>
              <w:spacing w:before="120"/>
            </w:pPr>
            <w:r w:rsidRPr="002D4CA5">
              <w:t>Thực</w:t>
            </w:r>
            <w:r w:rsidR="00F64356" w:rsidRPr="002D4CA5">
              <w:t xml:space="preserve"> </w:t>
            </w:r>
            <w:r w:rsidRPr="002D4CA5">
              <w:t>hiện</w:t>
            </w:r>
            <w:r w:rsidR="00F64356" w:rsidRPr="002D4CA5">
              <w:t xml:space="preserve"> </w:t>
            </w:r>
            <w:r w:rsidR="0014036D" w:rsidRPr="002D4CA5">
              <w:t>kiểm</w:t>
            </w:r>
            <w:r w:rsidR="00F64356" w:rsidRPr="002D4CA5">
              <w:t xml:space="preserve"> </w:t>
            </w:r>
            <w:r w:rsidRPr="002D4CA5">
              <w:t>định</w:t>
            </w:r>
            <w:r w:rsidR="00F64356" w:rsidRPr="002D4CA5">
              <w:t xml:space="preserve"> </w:t>
            </w:r>
            <w:r w:rsidRPr="002D4CA5">
              <w:t>thay</w:t>
            </w:r>
            <w:r w:rsidR="00F64356" w:rsidRPr="002D4CA5">
              <w:t xml:space="preserve"> </w:t>
            </w: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A</w:t>
            </w:r>
            <w:r w:rsidR="00F64356" w:rsidRPr="002D4CA5">
              <w:t xml:space="preserve"> </w:t>
            </w:r>
            <w:r w:rsidRPr="002D4CA5">
              <w:t>từ</w:t>
            </w:r>
            <w:r w:rsidR="00F64356" w:rsidRPr="002D4CA5">
              <w:t xml:space="preserve"> </w:t>
            </w:r>
            <w:r w:rsidR="00E4169E" w:rsidRPr="002D4CA5">
              <w:t>...................</w:t>
            </w:r>
          </w:p>
        </w:tc>
      </w:tr>
    </w:tbl>
    <w:p w14:paraId="5DFB8395" w14:textId="77777777" w:rsidR="00146B41" w:rsidRPr="002D4CA5" w:rsidRDefault="00146B41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E4169E" w:rsidRPr="002D4CA5" w14:paraId="50EC1027" w14:textId="77777777" w:rsidTr="006E4CDE">
        <w:tc>
          <w:tcPr>
            <w:tcW w:w="2500" w:type="pct"/>
            <w:shd w:val="clear" w:color="auto" w:fill="auto"/>
          </w:tcPr>
          <w:p w14:paraId="14F3E15E" w14:textId="77777777" w:rsidR="00E4169E" w:rsidRPr="002D4CA5" w:rsidRDefault="00E4169E" w:rsidP="006E4CDE">
            <w:pPr>
              <w:spacing w:before="120"/>
            </w:pPr>
          </w:p>
        </w:tc>
        <w:tc>
          <w:tcPr>
            <w:tcW w:w="2500" w:type="pct"/>
            <w:shd w:val="clear" w:color="auto" w:fill="auto"/>
          </w:tcPr>
          <w:p w14:paraId="6B199EC0" w14:textId="77777777" w:rsidR="00E4169E" w:rsidRPr="002D4CA5" w:rsidRDefault="00E4169E" w:rsidP="006E4CDE">
            <w:pPr>
              <w:spacing w:before="120"/>
              <w:jc w:val="center"/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  <w:t>(hoặc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BỘ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ĐỊNH)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và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</w:tr>
    </w:tbl>
    <w:p w14:paraId="0B34914C" w14:textId="77777777" w:rsidR="00146B41" w:rsidRPr="002D4CA5" w:rsidRDefault="00146B41" w:rsidP="00F9280F">
      <w:pPr>
        <w:spacing w:before="120"/>
        <w:rPr>
          <w:b/>
          <w:i/>
        </w:rPr>
      </w:pPr>
      <w:r w:rsidRPr="002D4CA5">
        <w:rPr>
          <w:b/>
          <w:i/>
        </w:rPr>
        <w:t>Chú</w:t>
      </w:r>
      <w:r w:rsidR="00F64356" w:rsidRPr="002D4CA5">
        <w:rPr>
          <w:b/>
          <w:i/>
        </w:rPr>
        <w:t xml:space="preserve"> </w:t>
      </w:r>
      <w:r w:rsidR="00E4169E" w:rsidRPr="002D4CA5">
        <w:rPr>
          <w:b/>
          <w:i/>
        </w:rPr>
        <w:t>ý</w:t>
      </w:r>
      <w:r w:rsidRPr="002D4CA5">
        <w:rPr>
          <w:b/>
          <w:i/>
        </w:rPr>
        <w:t>:</w:t>
      </w:r>
    </w:p>
    <w:p w14:paraId="7AB6BE03" w14:textId="77777777" w:rsidR="00146B41" w:rsidRPr="002D4CA5" w:rsidRDefault="00E4169E" w:rsidP="00F9280F">
      <w:pPr>
        <w:spacing w:before="120"/>
        <w:rPr>
          <w:i/>
        </w:rPr>
      </w:pPr>
      <w:r w:rsidRPr="002D4CA5">
        <w:rPr>
          <w:i/>
        </w:rPr>
        <w:t>1)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Phân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công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nhiệm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vụ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đ</w:t>
      </w:r>
      <w:r w:rsidRPr="002D4CA5">
        <w:rPr>
          <w:i/>
        </w:rPr>
        <w:t>ầ</w:t>
      </w:r>
      <w:r w:rsidR="00146B41" w:rsidRPr="002D4CA5">
        <w:rPr>
          <w:i/>
        </w:rPr>
        <w:t>u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giờ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</w:t>
      </w:r>
      <w:r w:rsidRPr="002D4CA5">
        <w:rPr>
          <w:i/>
        </w:rPr>
        <w:t>á</w:t>
      </w:r>
      <w:r w:rsidR="00146B41" w:rsidRPr="002D4CA5">
        <w:rPr>
          <w:i/>
        </w:rPr>
        <w:t>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hàng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ngày,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mỗi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có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một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phiếu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phân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công,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cuối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photo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lưu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cùng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hồ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sơ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kiểm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định</w:t>
      </w:r>
      <w:r w:rsidR="00146B41" w:rsidRPr="002D4CA5">
        <w:rPr>
          <w:i/>
        </w:rPr>
        <w:t>.</w:t>
      </w:r>
    </w:p>
    <w:p w14:paraId="4FA47C24" w14:textId="77777777" w:rsidR="00146B41" w:rsidRPr="002D4CA5" w:rsidRDefault="00E4169E" w:rsidP="00F9280F">
      <w:pPr>
        <w:spacing w:before="120"/>
        <w:rPr>
          <w:i/>
        </w:rPr>
      </w:pPr>
      <w:r w:rsidRPr="002D4CA5">
        <w:rPr>
          <w:i/>
        </w:rPr>
        <w:t>2)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</w:t>
      </w:r>
      <w:r w:rsidRPr="002D4CA5">
        <w:rPr>
          <w:i/>
        </w:rPr>
        <w:t>ế</w:t>
      </w:r>
      <w:r w:rsidR="00146B41" w:rsidRPr="002D4CA5">
        <w:rPr>
          <w:i/>
        </w:rPr>
        <w:t>u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</w:t>
      </w:r>
      <w:r w:rsidRPr="002D4CA5">
        <w:rPr>
          <w:i/>
        </w:rPr>
        <w:t>ó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</w:t>
      </w:r>
      <w:r w:rsidRPr="002D4CA5">
        <w:rPr>
          <w:i/>
        </w:rPr>
        <w:t>ay</w:t>
      </w:r>
      <w:r w:rsidR="00F64356" w:rsidRPr="002D4CA5">
        <w:rPr>
          <w:i/>
        </w:rPr>
        <w:t xml:space="preserve"> </w:t>
      </w:r>
      <w:r w:rsidRPr="002D4CA5">
        <w:rPr>
          <w:i/>
        </w:rPr>
        <w:t>đổ</w:t>
      </w:r>
      <w:r w:rsidR="00146B41" w:rsidRPr="002D4CA5">
        <w:rPr>
          <w:i/>
        </w:rPr>
        <w:t>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vị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trí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trong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ngày,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người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</w:t>
      </w:r>
      <w:r w:rsidRPr="002D4CA5">
        <w:rPr>
          <w:i/>
        </w:rPr>
        <w:t>â</w:t>
      </w:r>
      <w:r w:rsidR="00146B41" w:rsidRPr="002D4CA5">
        <w:rPr>
          <w:i/>
        </w:rPr>
        <w:t>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</w:t>
      </w:r>
      <w:r w:rsidRPr="002D4CA5">
        <w:rPr>
          <w:i/>
        </w:rPr>
        <w:t>ô</w:t>
      </w:r>
      <w:r w:rsidR="00146B41" w:rsidRPr="002D4CA5">
        <w:rPr>
          <w:i/>
        </w:rPr>
        <w:t>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ghi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bổ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sung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và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người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nhận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nhiệm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vụ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k</w:t>
      </w:r>
      <w:r w:rsidRPr="002D4CA5">
        <w:rPr>
          <w:i/>
        </w:rPr>
        <w:t>ý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tiếp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vào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trang</w:t>
      </w:r>
      <w:r w:rsidR="00F64356" w:rsidRPr="002D4CA5">
        <w:rPr>
          <w:i/>
        </w:rPr>
        <w:t xml:space="preserve"> </w:t>
      </w:r>
      <w:r w:rsidR="002E1E1E" w:rsidRPr="002D4CA5">
        <w:rPr>
          <w:i/>
        </w:rPr>
        <w:t>này</w:t>
      </w:r>
      <w:r w:rsidR="00146B41" w:rsidRPr="002D4CA5">
        <w:rPr>
          <w:i/>
        </w:rPr>
        <w:t>.</w:t>
      </w:r>
    </w:p>
    <w:p w14:paraId="743B3F13" w14:textId="77777777" w:rsidR="00146B41" w:rsidRPr="002D4CA5" w:rsidRDefault="00E4169E" w:rsidP="00F9280F">
      <w:pPr>
        <w:spacing w:before="120"/>
        <w:rPr>
          <w:i/>
        </w:rPr>
      </w:pPr>
      <w:r w:rsidRPr="002D4CA5">
        <w:rPr>
          <w:i/>
        </w:rPr>
        <w:t>3.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Mỗi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đóng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01</w:t>
      </w:r>
      <w:r w:rsidR="00F64356" w:rsidRPr="002D4CA5">
        <w:rPr>
          <w:i/>
        </w:rPr>
        <w:t xml:space="preserve"> </w:t>
      </w:r>
      <w:r w:rsidRPr="002D4CA5">
        <w:rPr>
          <w:i/>
        </w:rPr>
        <w:t>S</w:t>
      </w:r>
      <w:r w:rsidR="00146B41" w:rsidRPr="002D4CA5">
        <w:rPr>
          <w:i/>
        </w:rPr>
        <w:t>ổ.</w:t>
      </w:r>
    </w:p>
    <w:p w14:paraId="1FEFBF7B" w14:textId="77777777" w:rsidR="00146B41" w:rsidRPr="002D4CA5" w:rsidRDefault="00E4169E" w:rsidP="00F9280F">
      <w:pPr>
        <w:spacing w:before="120"/>
        <w:rPr>
          <w:i/>
        </w:rPr>
      </w:pPr>
      <w:r w:rsidRPr="002D4CA5">
        <w:rPr>
          <w:i/>
        </w:rPr>
        <w:t>4.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Trường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hợp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phân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công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nhân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viên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nghiệp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vụ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thực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hiện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công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việc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</w:t>
      </w:r>
      <w:r w:rsidRPr="002D4CA5">
        <w:rPr>
          <w:i/>
        </w:rPr>
        <w:t>ố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trong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thời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gian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dài,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</w:t>
      </w:r>
      <w:r w:rsidRPr="002D4CA5">
        <w:rPr>
          <w:i/>
        </w:rPr>
        <w:t>ở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A875D1" w:rsidRPr="002D4CA5">
        <w:rPr>
          <w:i/>
        </w:rPr>
        <w:t>mẫu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trên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đ</w:t>
      </w:r>
      <w:r w:rsidRPr="002D4CA5">
        <w:rPr>
          <w:i/>
        </w:rPr>
        <w:t>ể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lập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</w:t>
      </w:r>
      <w:r w:rsidRPr="002D4CA5">
        <w:rPr>
          <w:i/>
        </w:rPr>
        <w:t>ổ</w:t>
      </w:r>
      <w:r w:rsidR="00F64356" w:rsidRPr="002D4CA5">
        <w:rPr>
          <w:i/>
        </w:rPr>
        <w:t xml:space="preserve"> </w:t>
      </w:r>
      <w:r w:rsidRPr="002D4CA5">
        <w:rPr>
          <w:i/>
        </w:rPr>
        <w:t>phâ</w:t>
      </w:r>
      <w:r w:rsidR="00146B41" w:rsidRPr="002D4CA5">
        <w:rPr>
          <w:i/>
        </w:rPr>
        <w:t>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công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riêng.</w:t>
      </w:r>
    </w:p>
    <w:p w14:paraId="4B9183A9" w14:textId="77777777" w:rsidR="00B402C7" w:rsidRPr="002D4CA5" w:rsidRDefault="00B402C7" w:rsidP="00F9280F">
      <w:pPr>
        <w:spacing w:before="120"/>
      </w:pPr>
    </w:p>
    <w:p w14:paraId="2874CA28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00" w:name="chuong_pl_2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II</w:t>
      </w:r>
      <w:bookmarkEnd w:id="100"/>
    </w:p>
    <w:p w14:paraId="237C1941" w14:textId="77777777" w:rsidR="00E4169E" w:rsidRPr="002D4CA5" w:rsidRDefault="00A875D1" w:rsidP="00F9280F">
      <w:pPr>
        <w:spacing w:before="120"/>
        <w:jc w:val="center"/>
      </w:pPr>
      <w:bookmarkStart w:id="101" w:name="chuong_pl_2_name"/>
      <w:r w:rsidRPr="002D4CA5">
        <w:t>MẪU</w:t>
      </w:r>
      <w:r w:rsidR="00BA1528" w:rsidRPr="002D4CA5">
        <w:t xml:space="preserve"> THÔNG BÁO SỰ SỐ HƯ HỎNG</w:t>
      </w:r>
      <w:r w:rsidR="002D4CA5" w:rsidRPr="002D4CA5">
        <w:t>/</w:t>
      </w:r>
      <w:r w:rsidR="00BA1528" w:rsidRPr="002D4CA5">
        <w:t>THAY ĐỔI PHƯƠNG TIỆN ĐO</w:t>
      </w:r>
      <w:bookmarkEnd w:id="101"/>
      <w:r w:rsidR="00E4169E" w:rsidRPr="002D4CA5">
        <w:br/>
      </w:r>
      <w:r w:rsidR="00E4169E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166</w:t>
      </w:r>
      <w:r w:rsidR="002D4CA5" w:rsidRPr="002D4CA5">
        <w:rPr>
          <w:i/>
        </w:rPr>
        <w:t>/</w:t>
      </w:r>
      <w:r w:rsidR="00E4169E" w:rsidRPr="002D4CA5">
        <w:rPr>
          <w:i/>
        </w:rPr>
        <w:t>2024</w:t>
      </w:r>
      <w:r w:rsidR="002D4CA5" w:rsidRPr="002D4CA5">
        <w:rPr>
          <w:i/>
        </w:rPr>
        <w:t>/</w:t>
      </w:r>
      <w:r w:rsidR="00E4169E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E4169E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360F6C" w:rsidRPr="002D4CA5" w14:paraId="73BF1DE8" w14:textId="77777777" w:rsidTr="006E4CDE">
        <w:tc>
          <w:tcPr>
            <w:tcW w:w="3348" w:type="dxa"/>
            <w:shd w:val="clear" w:color="auto" w:fill="auto"/>
          </w:tcPr>
          <w:p w14:paraId="6AE19958" w14:textId="77777777" w:rsidR="00360F6C" w:rsidRPr="002D4CA5" w:rsidRDefault="00360F6C" w:rsidP="006E4CDE">
            <w:pPr>
              <w:spacing w:before="120"/>
              <w:jc w:val="center"/>
              <w:rPr>
                <w:b/>
              </w:rPr>
            </w:pPr>
            <w:r w:rsidRPr="002D4CA5">
              <w:t>........................</w:t>
            </w:r>
            <w:r w:rsidRPr="002D4CA5">
              <w:rPr>
                <w:vertAlign w:val="superscript"/>
              </w:rPr>
              <w:t>1</w:t>
            </w:r>
            <w:r w:rsidRPr="002D4CA5">
              <w:br/>
              <w:t>...</w:t>
            </w:r>
            <w:r w:rsidRPr="002D4CA5">
              <w:rPr>
                <w:vertAlign w:val="superscript"/>
              </w:rPr>
              <w:t>2</w:t>
            </w:r>
            <w:r w:rsidRPr="002D4CA5">
              <w:t>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6BC4B0CA" w14:textId="77777777" w:rsidR="00360F6C" w:rsidRPr="002D4CA5" w:rsidRDefault="00360F6C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360F6C" w:rsidRPr="002D4CA5" w14:paraId="097EC138" w14:textId="77777777" w:rsidTr="006E4CDE">
        <w:tc>
          <w:tcPr>
            <w:tcW w:w="3348" w:type="dxa"/>
            <w:shd w:val="clear" w:color="auto" w:fill="auto"/>
          </w:tcPr>
          <w:p w14:paraId="05EB361C" w14:textId="77777777" w:rsidR="00360F6C" w:rsidRPr="002D4CA5" w:rsidRDefault="00360F6C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</w:t>
            </w:r>
            <w:r w:rsidR="002D4CA5" w:rsidRPr="002D4CA5">
              <w:t>/</w:t>
            </w:r>
            <w:r w:rsidRPr="002D4CA5">
              <w:t>...</w:t>
            </w:r>
          </w:p>
        </w:tc>
        <w:tc>
          <w:tcPr>
            <w:tcW w:w="5508" w:type="dxa"/>
            <w:shd w:val="clear" w:color="auto" w:fill="auto"/>
          </w:tcPr>
          <w:p w14:paraId="2B878825" w14:textId="77777777" w:rsidR="00360F6C" w:rsidRPr="002D4CA5" w:rsidRDefault="00360F6C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3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5EC749A6" w14:textId="77777777" w:rsidR="00360F6C" w:rsidRPr="002D4CA5" w:rsidRDefault="00360F6C" w:rsidP="00F9280F">
      <w:pPr>
        <w:spacing w:before="120"/>
      </w:pPr>
    </w:p>
    <w:p w14:paraId="1E614A03" w14:textId="77777777" w:rsidR="00146B41" w:rsidRPr="002D4CA5" w:rsidRDefault="00360F6C" w:rsidP="00F9280F">
      <w:pPr>
        <w:spacing w:before="120"/>
        <w:jc w:val="center"/>
        <w:rPr>
          <w:b/>
        </w:rPr>
      </w:pPr>
      <w:r w:rsidRPr="002D4CA5">
        <w:rPr>
          <w:b/>
        </w:rPr>
        <w:t>THÔNG</w:t>
      </w:r>
      <w:r w:rsidR="00F64356" w:rsidRPr="002D4CA5">
        <w:rPr>
          <w:b/>
        </w:rPr>
        <w:t xml:space="preserve"> </w:t>
      </w:r>
      <w:r w:rsidRPr="002D4CA5">
        <w:rPr>
          <w:b/>
        </w:rPr>
        <w:t>BÁO</w:t>
      </w:r>
    </w:p>
    <w:p w14:paraId="15610D5D" w14:textId="77777777" w:rsidR="00146B41" w:rsidRPr="002D4CA5" w:rsidRDefault="00360F6C" w:rsidP="00F9280F">
      <w:pPr>
        <w:spacing w:before="120"/>
        <w:jc w:val="center"/>
        <w:rPr>
          <w:b/>
        </w:rPr>
      </w:pPr>
      <w:r w:rsidRPr="002D4CA5">
        <w:rPr>
          <w:b/>
        </w:rPr>
        <w:t>V</w:t>
      </w:r>
      <w:r w:rsidR="00146B41" w:rsidRPr="002D4CA5">
        <w:rPr>
          <w:b/>
        </w:rPr>
        <w:t>ề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sự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cố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hư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hỏng</w:t>
      </w:r>
      <w:r w:rsidR="002D4CA5" w:rsidRPr="002D4CA5">
        <w:rPr>
          <w:b/>
        </w:rPr>
        <w:t>/</w:t>
      </w:r>
      <w:r w:rsidR="00146B41" w:rsidRPr="002D4CA5">
        <w:rPr>
          <w:b/>
        </w:rPr>
        <w:t>thay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đổi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phương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tiện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đo</w:t>
      </w:r>
    </w:p>
    <w:p w14:paraId="474A6C12" w14:textId="77777777" w:rsidR="00146B41" w:rsidRPr="002D4CA5" w:rsidRDefault="00146B41" w:rsidP="00F9280F">
      <w:pPr>
        <w:spacing w:before="120"/>
        <w:jc w:val="center"/>
      </w:pPr>
      <w:r w:rsidRPr="002D4CA5">
        <w:t>Kính</w:t>
      </w:r>
      <w:r w:rsidR="00F64356" w:rsidRPr="002D4CA5">
        <w:t xml:space="preserve"> </w:t>
      </w:r>
      <w:r w:rsidRPr="002D4CA5">
        <w:t>gửi: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Pr="002D4CA5">
        <w:t>...</w:t>
      </w:r>
      <w:r w:rsidRPr="002D4CA5">
        <w:rPr>
          <w:vertAlign w:val="superscript"/>
        </w:rPr>
        <w:t>4</w:t>
      </w:r>
    </w:p>
    <w:p w14:paraId="0D20CCBA" w14:textId="77777777" w:rsidR="00146B41" w:rsidRPr="002D4CA5" w:rsidRDefault="00146B41" w:rsidP="00F9280F">
      <w:pPr>
        <w:spacing w:before="120"/>
        <w:rPr>
          <w:i/>
        </w:rPr>
      </w:pPr>
      <w:r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Pr="002D4CA5">
        <w:rPr>
          <w:i/>
        </w:rPr>
        <w:t>phủ</w:t>
      </w:r>
      <w:r w:rsidR="00F64356" w:rsidRPr="002D4CA5">
        <w:rPr>
          <w:i/>
        </w:rPr>
        <w:t xml:space="preserve"> </w:t>
      </w:r>
      <w:r w:rsidRPr="002D4CA5">
        <w:rPr>
          <w:i/>
        </w:rPr>
        <w:t>quy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về</w:t>
      </w:r>
      <w:r w:rsidR="00F64356" w:rsidRPr="002D4CA5">
        <w:rPr>
          <w:i/>
        </w:rPr>
        <w:t xml:space="preserve"> </w:t>
      </w:r>
      <w:r w:rsidR="002E1E1E" w:rsidRPr="002D4CA5">
        <w:rPr>
          <w:i/>
        </w:rPr>
        <w:t>điều</w:t>
      </w:r>
      <w:r w:rsidR="00F64356" w:rsidRPr="002D4CA5">
        <w:rPr>
          <w:i/>
        </w:rPr>
        <w:t xml:space="preserve"> </w:t>
      </w:r>
      <w:r w:rsidRPr="002D4CA5">
        <w:rPr>
          <w:i/>
        </w:rPr>
        <w:t>kiện</w:t>
      </w:r>
      <w:r w:rsidR="00F64356" w:rsidRPr="002D4CA5">
        <w:rPr>
          <w:i/>
        </w:rPr>
        <w:t xml:space="preserve"> </w:t>
      </w:r>
      <w:r w:rsidRPr="002D4CA5">
        <w:rPr>
          <w:i/>
        </w:rPr>
        <w:t>kinh</w:t>
      </w:r>
      <w:r w:rsidR="00F64356" w:rsidRPr="002D4CA5">
        <w:rPr>
          <w:i/>
        </w:rPr>
        <w:t xml:space="preserve"> </w:t>
      </w:r>
      <w:r w:rsidRPr="002D4CA5">
        <w:rPr>
          <w:i/>
        </w:rPr>
        <w:t>doanh</w:t>
      </w:r>
      <w:r w:rsidR="00F64356" w:rsidRPr="002D4CA5">
        <w:rPr>
          <w:i/>
        </w:rPr>
        <w:t xml:space="preserve"> </w:t>
      </w:r>
      <w:r w:rsidRPr="002D4CA5">
        <w:rPr>
          <w:i/>
        </w:rPr>
        <w:t>dịch</w:t>
      </w:r>
      <w:r w:rsidR="00F64356" w:rsidRPr="002D4CA5">
        <w:rPr>
          <w:i/>
        </w:rPr>
        <w:t xml:space="preserve"> </w:t>
      </w:r>
      <w:r w:rsidRPr="002D4CA5">
        <w:rPr>
          <w:i/>
        </w:rPr>
        <w:t>vụ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kiểm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xe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giới;</w:t>
      </w:r>
      <w:r w:rsidR="00F64356" w:rsidRPr="002D4CA5">
        <w:rPr>
          <w:i/>
        </w:rPr>
        <w:t xml:space="preserve"> </w:t>
      </w:r>
      <w:r w:rsidRPr="002D4CA5">
        <w:rPr>
          <w:i/>
        </w:rPr>
        <w:t>tổ</w:t>
      </w:r>
      <w:r w:rsidR="00F64356" w:rsidRPr="002D4CA5">
        <w:rPr>
          <w:i/>
        </w:rPr>
        <w:t xml:space="preserve"> </w:t>
      </w:r>
      <w:r w:rsidRPr="002D4CA5">
        <w:rPr>
          <w:i/>
        </w:rPr>
        <w:t>chức,</w:t>
      </w:r>
      <w:r w:rsidR="00F64356" w:rsidRPr="002D4CA5">
        <w:rPr>
          <w:i/>
        </w:rPr>
        <w:t xml:space="preserve"> </w:t>
      </w:r>
      <w:r w:rsidRPr="002D4CA5">
        <w:rPr>
          <w:i/>
        </w:rPr>
        <w:t>hoạt</w:t>
      </w:r>
      <w:r w:rsidR="00F64356" w:rsidRPr="002D4CA5">
        <w:rPr>
          <w:i/>
        </w:rPr>
        <w:t xml:space="preserve"> </w:t>
      </w:r>
      <w:r w:rsidRPr="002D4CA5">
        <w:rPr>
          <w:i/>
        </w:rPr>
        <w:t>động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sở</w:t>
      </w:r>
      <w:r w:rsidR="00F64356" w:rsidRPr="002D4CA5">
        <w:rPr>
          <w:i/>
        </w:rPr>
        <w:t xml:space="preserve"> </w:t>
      </w:r>
      <w:r w:rsidR="004A3D02" w:rsidRPr="002D4CA5">
        <w:rPr>
          <w:i/>
        </w:rPr>
        <w:t>đăng</w:t>
      </w:r>
      <w:r w:rsidR="00F64356" w:rsidRPr="002D4CA5">
        <w:rPr>
          <w:i/>
        </w:rPr>
        <w:t xml:space="preserve"> </w:t>
      </w:r>
      <w:r w:rsidR="004A3D02" w:rsidRPr="002D4CA5">
        <w:rPr>
          <w:i/>
        </w:rPr>
        <w:t>kiểm</w:t>
      </w:r>
      <w:r w:rsidRPr="002D4CA5">
        <w:rPr>
          <w:i/>
        </w:rPr>
        <w:t>;</w:t>
      </w:r>
      <w:r w:rsidR="00F64356" w:rsidRPr="002D4CA5">
        <w:rPr>
          <w:i/>
        </w:rPr>
        <w:t xml:space="preserve"> </w:t>
      </w:r>
      <w:r w:rsidRPr="002D4CA5">
        <w:rPr>
          <w:i/>
        </w:rPr>
        <w:t>niên</w:t>
      </w:r>
      <w:r w:rsidR="00F64356" w:rsidRPr="002D4CA5">
        <w:rPr>
          <w:i/>
        </w:rPr>
        <w:t xml:space="preserve"> </w:t>
      </w:r>
      <w:r w:rsidRPr="002D4CA5">
        <w:rPr>
          <w:i/>
        </w:rPr>
        <w:t>hạn</w:t>
      </w:r>
      <w:r w:rsidR="00F64356" w:rsidRPr="002D4CA5">
        <w:rPr>
          <w:i/>
        </w:rPr>
        <w:t xml:space="preserve"> </w:t>
      </w:r>
      <w:r w:rsidRPr="002D4CA5">
        <w:rPr>
          <w:i/>
        </w:rPr>
        <w:t>sử</w:t>
      </w:r>
      <w:r w:rsidR="00F64356" w:rsidRPr="002D4CA5">
        <w:rPr>
          <w:i/>
        </w:rPr>
        <w:t xml:space="preserve"> </w:t>
      </w:r>
      <w:r w:rsidRPr="002D4CA5">
        <w:rPr>
          <w:i/>
        </w:rPr>
        <w:t>dụng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xe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giới;</w:t>
      </w:r>
    </w:p>
    <w:p w14:paraId="3E5ABB69" w14:textId="77777777" w:rsidR="00146B41" w:rsidRPr="002D4CA5" w:rsidRDefault="00146B41" w:rsidP="00F9280F">
      <w:pPr>
        <w:spacing w:before="120"/>
        <w:rPr>
          <w:i/>
        </w:rPr>
      </w:pPr>
      <w:r w:rsidRPr="002D4CA5">
        <w:rPr>
          <w:i/>
        </w:rPr>
        <w:t>Các</w:t>
      </w:r>
      <w:r w:rsidR="00F64356" w:rsidRPr="002D4CA5">
        <w:rPr>
          <w:i/>
        </w:rPr>
        <w:t xml:space="preserve"> </w:t>
      </w:r>
      <w:r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Pr="002D4CA5">
        <w:rPr>
          <w:i/>
        </w:rPr>
        <w:t>khác</w:t>
      </w:r>
      <w:r w:rsidR="00F64356" w:rsidRPr="002D4CA5">
        <w:rPr>
          <w:i/>
        </w:rPr>
        <w:t xml:space="preserve"> </w:t>
      </w:r>
      <w:r w:rsidRPr="002D4CA5">
        <w:rPr>
          <w:i/>
        </w:rPr>
        <w:t>(nếu</w:t>
      </w:r>
      <w:r w:rsidR="00F64356" w:rsidRPr="002D4CA5">
        <w:rPr>
          <w:i/>
        </w:rPr>
        <w:t xml:space="preserve"> </w:t>
      </w:r>
      <w:r w:rsidRPr="002D4CA5">
        <w:rPr>
          <w:i/>
        </w:rPr>
        <w:t>có).</w:t>
      </w:r>
    </w:p>
    <w:p w14:paraId="39D47BB1" w14:textId="77777777" w:rsidR="00146B41" w:rsidRPr="002D4CA5" w:rsidRDefault="00EB2DF7" w:rsidP="00F9280F">
      <w:pPr>
        <w:spacing w:before="120"/>
      </w:pPr>
      <w:r w:rsidRPr="002D4CA5">
        <w:lastRenderedPageBreak/>
        <w:t>......</w:t>
      </w:r>
      <w:r w:rsidRPr="002D4CA5">
        <w:rPr>
          <w:i/>
          <w:vertAlign w:val="superscript"/>
        </w:rPr>
        <w:t>5</w:t>
      </w:r>
      <w:r w:rsidRPr="002D4CA5">
        <w:t>......</w:t>
      </w:r>
      <w:r w:rsidR="00F64356" w:rsidRPr="002D4CA5">
        <w:t xml:space="preserve"> </w:t>
      </w:r>
      <w:r w:rsidR="00146B41" w:rsidRPr="002D4CA5">
        <w:t>xin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cáo</w:t>
      </w:r>
      <w:r w:rsidR="00F64356" w:rsidRPr="002D4CA5">
        <w:t xml:space="preserve"> </w:t>
      </w:r>
      <w:r w:rsidR="00146B41" w:rsidRPr="002D4CA5">
        <w:t>về</w:t>
      </w:r>
      <w:r w:rsidR="00F64356" w:rsidRPr="002D4CA5">
        <w:t xml:space="preserve"> </w:t>
      </w:r>
      <w:r w:rsidR="00146B41" w:rsidRPr="002D4CA5">
        <w:t>sự</w:t>
      </w:r>
      <w:r w:rsidR="00F64356" w:rsidRPr="002D4CA5">
        <w:t xml:space="preserve"> </w:t>
      </w:r>
      <w:r w:rsidR="00146B41" w:rsidRPr="002D4CA5">
        <w:t>cố</w:t>
      </w:r>
      <w:r w:rsidR="00F64356" w:rsidRPr="002D4CA5">
        <w:t xml:space="preserve"> </w:t>
      </w:r>
      <w:r w:rsidR="00146B41" w:rsidRPr="002D4CA5">
        <w:t>hư</w:t>
      </w:r>
      <w:r w:rsidR="00F64356" w:rsidRPr="002D4CA5">
        <w:t xml:space="preserve"> </w:t>
      </w:r>
      <w:r w:rsidR="00146B41" w:rsidRPr="002D4CA5">
        <w:t>hỏng</w:t>
      </w:r>
      <w:r w:rsidR="002D4CA5" w:rsidRPr="002D4CA5">
        <w:t>/</w:t>
      </w:r>
      <w:r w:rsidR="00146B41" w:rsidRPr="002D4CA5">
        <w:t>thay</w:t>
      </w:r>
      <w:r w:rsidR="00F64356" w:rsidRPr="002D4CA5">
        <w:t xml:space="preserve"> </w:t>
      </w:r>
      <w:r w:rsidR="00146B41" w:rsidRPr="002D4CA5">
        <w:t>đổi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="00F64356" w:rsidRPr="002D4CA5">
        <w:t xml:space="preserve"> </w:t>
      </w:r>
      <w:r w:rsidRPr="002D4CA5">
        <w:t>đo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......</w:t>
      </w:r>
      <w:r w:rsidRPr="002D4CA5">
        <w:rPr>
          <w:i/>
          <w:vertAlign w:val="superscript"/>
        </w:rPr>
        <w:t>5</w:t>
      </w:r>
      <w:r w:rsidRPr="002D4CA5">
        <w:t>......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sau: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6"/>
        <w:gridCol w:w="1887"/>
        <w:gridCol w:w="1019"/>
        <w:gridCol w:w="895"/>
        <w:gridCol w:w="1106"/>
        <w:gridCol w:w="1010"/>
        <w:gridCol w:w="1013"/>
        <w:gridCol w:w="890"/>
        <w:gridCol w:w="895"/>
      </w:tblGrid>
      <w:tr w:rsidR="00146B41" w:rsidRPr="002D4CA5" w14:paraId="6BC9ED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1" w:type="pct"/>
            <w:shd w:val="clear" w:color="auto" w:fill="auto"/>
            <w:vAlign w:val="center"/>
          </w:tcPr>
          <w:p w14:paraId="279A1942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1039" w:type="pct"/>
            <w:shd w:val="clear" w:color="auto" w:fill="auto"/>
            <w:vAlign w:val="center"/>
          </w:tcPr>
          <w:p w14:paraId="5DC7B84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Tên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thiết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bị</w:t>
            </w:r>
          </w:p>
        </w:tc>
        <w:tc>
          <w:tcPr>
            <w:tcW w:w="561" w:type="pct"/>
            <w:shd w:val="clear" w:color="auto" w:fill="auto"/>
            <w:vAlign w:val="center"/>
          </w:tcPr>
          <w:p w14:paraId="51F5DB61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Nhãn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hiệu</w:t>
            </w:r>
          </w:p>
        </w:tc>
        <w:tc>
          <w:tcPr>
            <w:tcW w:w="493" w:type="pct"/>
            <w:shd w:val="clear" w:color="auto" w:fill="auto"/>
            <w:vAlign w:val="center"/>
          </w:tcPr>
          <w:p w14:paraId="5FEDF2A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seri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4683B9E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sản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xuất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467FB1B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Xuất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xứ</w:t>
            </w:r>
          </w:p>
        </w:tc>
        <w:tc>
          <w:tcPr>
            <w:tcW w:w="558" w:type="pct"/>
            <w:shd w:val="clear" w:color="auto" w:fill="auto"/>
            <w:vAlign w:val="center"/>
          </w:tcPr>
          <w:p w14:paraId="2BD1179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Tình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trạng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sử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dụng</w:t>
            </w:r>
          </w:p>
        </w:tc>
        <w:tc>
          <w:tcPr>
            <w:tcW w:w="490" w:type="pct"/>
            <w:shd w:val="clear" w:color="auto" w:fill="auto"/>
            <w:vAlign w:val="center"/>
          </w:tcPr>
          <w:p w14:paraId="0F83B7FB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Dây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chuyền</w:t>
            </w:r>
            <w:r w:rsidR="00EB2DF7" w:rsidRPr="002D4CA5">
              <w:rPr>
                <w:b/>
                <w:vertAlign w:val="superscript"/>
              </w:rPr>
              <w:t>(6)</w:t>
            </w:r>
          </w:p>
        </w:tc>
        <w:tc>
          <w:tcPr>
            <w:tcW w:w="493" w:type="pct"/>
            <w:shd w:val="clear" w:color="auto" w:fill="auto"/>
            <w:vAlign w:val="center"/>
          </w:tcPr>
          <w:p w14:paraId="4B35D8C5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="00EB2DF7" w:rsidRPr="002D4CA5">
              <w:rPr>
                <w:b/>
              </w:rPr>
              <w:t>chú</w:t>
            </w:r>
            <w:r w:rsidR="00EB2DF7" w:rsidRPr="002D4CA5">
              <w:rPr>
                <w:b/>
                <w:vertAlign w:val="superscript"/>
              </w:rPr>
              <w:t>(7)</w:t>
            </w:r>
          </w:p>
        </w:tc>
      </w:tr>
      <w:tr w:rsidR="00146B41" w:rsidRPr="002D4CA5" w14:paraId="6C9C94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1" w:type="pct"/>
            <w:shd w:val="clear" w:color="auto" w:fill="auto"/>
            <w:vAlign w:val="center"/>
          </w:tcPr>
          <w:p w14:paraId="3CA69C6F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1039" w:type="pct"/>
            <w:shd w:val="clear" w:color="auto" w:fill="auto"/>
            <w:vAlign w:val="center"/>
          </w:tcPr>
          <w:p w14:paraId="5ECC116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61" w:type="pct"/>
            <w:shd w:val="clear" w:color="auto" w:fill="auto"/>
            <w:vAlign w:val="center"/>
          </w:tcPr>
          <w:p w14:paraId="55C3CC3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3" w:type="pct"/>
            <w:shd w:val="clear" w:color="auto" w:fill="auto"/>
            <w:vAlign w:val="center"/>
          </w:tcPr>
          <w:p w14:paraId="537F591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09" w:type="pct"/>
            <w:shd w:val="clear" w:color="auto" w:fill="auto"/>
            <w:vAlign w:val="center"/>
          </w:tcPr>
          <w:p w14:paraId="578996C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546A3ED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58" w:type="pct"/>
            <w:shd w:val="clear" w:color="auto" w:fill="auto"/>
            <w:vAlign w:val="center"/>
          </w:tcPr>
          <w:p w14:paraId="0AF8885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0" w:type="pct"/>
            <w:shd w:val="clear" w:color="auto" w:fill="auto"/>
            <w:vAlign w:val="center"/>
          </w:tcPr>
          <w:p w14:paraId="7B92E56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3" w:type="pct"/>
            <w:shd w:val="clear" w:color="auto" w:fill="auto"/>
            <w:vAlign w:val="center"/>
          </w:tcPr>
          <w:p w14:paraId="4D77163A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1E625C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1" w:type="pct"/>
            <w:shd w:val="clear" w:color="auto" w:fill="auto"/>
            <w:vAlign w:val="center"/>
          </w:tcPr>
          <w:p w14:paraId="4DF210A9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1039" w:type="pct"/>
            <w:shd w:val="clear" w:color="auto" w:fill="auto"/>
            <w:vAlign w:val="center"/>
          </w:tcPr>
          <w:p w14:paraId="5A75F05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61" w:type="pct"/>
            <w:shd w:val="clear" w:color="auto" w:fill="auto"/>
            <w:vAlign w:val="center"/>
          </w:tcPr>
          <w:p w14:paraId="79924EB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3" w:type="pct"/>
            <w:shd w:val="clear" w:color="auto" w:fill="auto"/>
            <w:vAlign w:val="center"/>
          </w:tcPr>
          <w:p w14:paraId="7CE287C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09" w:type="pct"/>
            <w:shd w:val="clear" w:color="auto" w:fill="auto"/>
            <w:vAlign w:val="center"/>
          </w:tcPr>
          <w:p w14:paraId="19802AF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64FD5D2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58" w:type="pct"/>
            <w:shd w:val="clear" w:color="auto" w:fill="auto"/>
            <w:vAlign w:val="center"/>
          </w:tcPr>
          <w:p w14:paraId="66EBCB6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0" w:type="pct"/>
            <w:shd w:val="clear" w:color="auto" w:fill="auto"/>
            <w:vAlign w:val="center"/>
          </w:tcPr>
          <w:p w14:paraId="7EE722A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3" w:type="pct"/>
            <w:shd w:val="clear" w:color="auto" w:fill="auto"/>
            <w:vAlign w:val="center"/>
          </w:tcPr>
          <w:p w14:paraId="04287021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6CE9D6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1" w:type="pct"/>
            <w:shd w:val="clear" w:color="auto" w:fill="auto"/>
            <w:vAlign w:val="center"/>
          </w:tcPr>
          <w:p w14:paraId="3E7DFC01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1039" w:type="pct"/>
            <w:shd w:val="clear" w:color="auto" w:fill="auto"/>
            <w:vAlign w:val="center"/>
          </w:tcPr>
          <w:p w14:paraId="0239904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61" w:type="pct"/>
            <w:shd w:val="clear" w:color="auto" w:fill="auto"/>
            <w:vAlign w:val="center"/>
          </w:tcPr>
          <w:p w14:paraId="755FB19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3" w:type="pct"/>
            <w:shd w:val="clear" w:color="auto" w:fill="auto"/>
            <w:vAlign w:val="center"/>
          </w:tcPr>
          <w:p w14:paraId="732C5BC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09" w:type="pct"/>
            <w:shd w:val="clear" w:color="auto" w:fill="auto"/>
            <w:vAlign w:val="center"/>
          </w:tcPr>
          <w:p w14:paraId="07CA9A9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0298977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58" w:type="pct"/>
            <w:shd w:val="clear" w:color="auto" w:fill="auto"/>
            <w:vAlign w:val="center"/>
          </w:tcPr>
          <w:p w14:paraId="32F6EA6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0" w:type="pct"/>
            <w:shd w:val="clear" w:color="auto" w:fill="auto"/>
            <w:vAlign w:val="center"/>
          </w:tcPr>
          <w:p w14:paraId="458B19C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93" w:type="pct"/>
            <w:shd w:val="clear" w:color="auto" w:fill="auto"/>
            <w:vAlign w:val="center"/>
          </w:tcPr>
          <w:p w14:paraId="0469E103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</w:tbl>
    <w:p w14:paraId="61C97A7F" w14:textId="77777777" w:rsidR="00146B41" w:rsidRPr="002D4CA5" w:rsidRDefault="00146B41" w:rsidP="00F9280F">
      <w:pPr>
        <w:spacing w:before="120"/>
      </w:pPr>
      <w:r w:rsidRPr="002D4CA5">
        <w:t>Trân</w:t>
      </w:r>
      <w:r w:rsidR="00F64356" w:rsidRPr="002D4CA5">
        <w:t xml:space="preserve"> </w:t>
      </w:r>
      <w:r w:rsidRPr="002D4CA5">
        <w:t>trọng.</w:t>
      </w:r>
      <w:r w:rsidR="002D4CA5" w:rsidRPr="002D4CA5">
        <w:t>/</w:t>
      </w:r>
      <w:r w:rsidRPr="002D4CA5">
        <w:t>.</w:t>
      </w:r>
    </w:p>
    <w:p w14:paraId="096D3C5F" w14:textId="77777777" w:rsidR="00146B41" w:rsidRPr="002D4CA5" w:rsidRDefault="00146B41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EB2DF7" w:rsidRPr="002D4CA5" w14:paraId="565BA631" w14:textId="77777777" w:rsidTr="006E4CDE">
        <w:tc>
          <w:tcPr>
            <w:tcW w:w="2500" w:type="pct"/>
            <w:shd w:val="clear" w:color="auto" w:fill="auto"/>
          </w:tcPr>
          <w:p w14:paraId="3EB1C102" w14:textId="77777777" w:rsidR="00EB2DF7" w:rsidRPr="002D4CA5" w:rsidRDefault="00EB2DF7" w:rsidP="006E4CDE">
            <w:pPr>
              <w:spacing w:before="120"/>
            </w:pPr>
            <w:r w:rsidRPr="002D4CA5">
              <w:br/>
            </w:r>
            <w:r w:rsidRPr="002D4CA5">
              <w:rPr>
                <w:b/>
                <w:i/>
              </w:rPr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Như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trên;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Cục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ĐKVN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(để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</w:t>
            </w:r>
            <w:r w:rsidR="002D4CA5" w:rsidRPr="002D4CA5">
              <w:rPr>
                <w:sz w:val="16"/>
              </w:rPr>
              <w:t>/</w:t>
            </w:r>
            <w:r w:rsidRPr="002D4CA5">
              <w:rPr>
                <w:sz w:val="16"/>
              </w:rPr>
              <w:t>c);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...;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Lưu....</w:t>
            </w:r>
          </w:p>
        </w:tc>
        <w:tc>
          <w:tcPr>
            <w:tcW w:w="2500" w:type="pct"/>
            <w:shd w:val="clear" w:color="auto" w:fill="auto"/>
          </w:tcPr>
          <w:p w14:paraId="444641EB" w14:textId="77777777" w:rsidR="00EB2DF7" w:rsidRPr="002D4CA5" w:rsidRDefault="00EB2DF7" w:rsidP="006E4CDE">
            <w:pPr>
              <w:spacing w:before="120"/>
              <w:jc w:val="center"/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15038D21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4449F0F9" w14:textId="77777777" w:rsidR="00EB2DF7" w:rsidRPr="002D4CA5" w:rsidRDefault="00EB2DF7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63AE4CF5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57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1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quan,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tổ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chức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chủ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quản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6F2772" w:rsidRPr="002D4CA5">
        <w:rPr>
          <w:rStyle w:val="Ghichcuitrang"/>
          <w:rFonts w:ascii="Arial" w:hAnsi="Arial" w:cs="Arial"/>
          <w:color w:val="000000"/>
          <w:lang w:eastAsia="vi-VN"/>
        </w:rPr>
        <w:t>tr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tiếp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(nếu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có).</w:t>
      </w:r>
    </w:p>
    <w:p w14:paraId="30CB3E4D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55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2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đăng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kiểm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hiện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báo.</w:t>
      </w:r>
    </w:p>
    <w:p w14:paraId="0021EE03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42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3</w:t>
      </w:r>
      <w:r w:rsidR="00F64356"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Địa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danh.</w:t>
      </w:r>
    </w:p>
    <w:p w14:paraId="30B49AFE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59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4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Giao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vận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tải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địa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phương.</w:t>
      </w:r>
    </w:p>
    <w:p w14:paraId="1BAADB11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55"/>
        </w:tabs>
        <w:spacing w:before="120" w:line="240" w:lineRule="auto"/>
        <w:rPr>
          <w:rStyle w:val="Ghichcuitrang"/>
          <w:rFonts w:ascii="Arial" w:hAnsi="Arial" w:cs="Arial"/>
          <w:color w:val="000000"/>
          <w:lang w:eastAsia="vi-VN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5</w:t>
      </w:r>
      <w:r w:rsidR="00F64356"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đăng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kiểm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hiện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báo.</w:t>
      </w:r>
    </w:p>
    <w:p w14:paraId="04A2E668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55"/>
        </w:tabs>
        <w:spacing w:before="120" w:line="240" w:lineRule="auto"/>
        <w:rPr>
          <w:rStyle w:val="Ghichcuitrang"/>
          <w:rFonts w:ascii="Arial" w:hAnsi="Arial" w:cs="Arial"/>
          <w:color w:val="000000"/>
          <w:lang w:eastAsia="vi-VN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6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Chỉ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áp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dụng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cho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đăng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kiểm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xe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giới.</w:t>
      </w:r>
    </w:p>
    <w:p w14:paraId="786DE557" w14:textId="77777777" w:rsidR="00EB2DF7" w:rsidRPr="002D4CA5" w:rsidRDefault="00EB2DF7" w:rsidP="00F9280F">
      <w:pPr>
        <w:pStyle w:val="Ghichcuitrang0"/>
        <w:shd w:val="clear" w:color="auto" w:fill="auto"/>
        <w:tabs>
          <w:tab w:val="left" w:pos="855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7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Ghi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rõ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tình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trạng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thiết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bị: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hư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hỏng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hoặc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phương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tiện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mới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bổ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sung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(đã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qua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sử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dụng).</w:t>
      </w:r>
    </w:p>
    <w:p w14:paraId="2B043856" w14:textId="77777777" w:rsidR="00EB2DF7" w:rsidRPr="002D4CA5" w:rsidRDefault="00EB2DF7" w:rsidP="00F9280F">
      <w:pPr>
        <w:spacing w:before="120"/>
      </w:pPr>
    </w:p>
    <w:p w14:paraId="5BF20D4A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02" w:name="chuong_pl_3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III</w:t>
      </w:r>
      <w:bookmarkEnd w:id="102"/>
    </w:p>
    <w:p w14:paraId="6FF4A5BF" w14:textId="77777777" w:rsidR="005A6644" w:rsidRPr="002D4CA5" w:rsidRDefault="00A875D1" w:rsidP="00F9280F">
      <w:pPr>
        <w:spacing w:before="120"/>
        <w:jc w:val="center"/>
      </w:pPr>
      <w:bookmarkStart w:id="103" w:name="chuong_pl_3_name"/>
      <w:r w:rsidRPr="002D4CA5">
        <w:t>MẪU</w:t>
      </w:r>
      <w:r w:rsidR="00BA1528" w:rsidRPr="002D4CA5">
        <w:t xml:space="preserve"> THÔNG BÁO THAY ĐỔI NHÂN SỰ</w:t>
      </w:r>
      <w:bookmarkEnd w:id="103"/>
      <w:r w:rsidR="00B93CB3" w:rsidRPr="002D4CA5">
        <w:br/>
      </w:r>
      <w:r w:rsidR="005A6644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166</w:t>
      </w:r>
      <w:r w:rsidR="002D4CA5" w:rsidRPr="002D4CA5">
        <w:rPr>
          <w:i/>
        </w:rPr>
        <w:t>/</w:t>
      </w:r>
      <w:r w:rsidR="005A6644" w:rsidRPr="002D4CA5">
        <w:rPr>
          <w:i/>
        </w:rPr>
        <w:t>2024</w:t>
      </w:r>
      <w:r w:rsidR="002D4CA5" w:rsidRPr="002D4CA5">
        <w:rPr>
          <w:i/>
        </w:rPr>
        <w:t>/</w:t>
      </w:r>
      <w:r w:rsidR="005A6644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5A6644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5A6644" w:rsidRPr="002D4CA5" w14:paraId="0B3E5957" w14:textId="77777777" w:rsidTr="006E4CDE">
        <w:tc>
          <w:tcPr>
            <w:tcW w:w="3348" w:type="dxa"/>
            <w:shd w:val="clear" w:color="auto" w:fill="auto"/>
          </w:tcPr>
          <w:p w14:paraId="178796BC" w14:textId="77777777" w:rsidR="005A6644" w:rsidRPr="002D4CA5" w:rsidRDefault="005A6644" w:rsidP="006E4CDE">
            <w:pPr>
              <w:spacing w:before="120"/>
              <w:jc w:val="center"/>
              <w:rPr>
                <w:b/>
              </w:rPr>
            </w:pPr>
            <w:r w:rsidRPr="002D4CA5">
              <w:t>........................</w:t>
            </w:r>
            <w:r w:rsidRPr="002D4CA5">
              <w:rPr>
                <w:vertAlign w:val="superscript"/>
              </w:rPr>
              <w:t>1</w:t>
            </w:r>
            <w:r w:rsidRPr="002D4CA5">
              <w:br/>
              <w:t>...</w:t>
            </w:r>
            <w:r w:rsidRPr="002D4CA5">
              <w:rPr>
                <w:vertAlign w:val="superscript"/>
              </w:rPr>
              <w:t>2</w:t>
            </w:r>
            <w:r w:rsidRPr="002D4CA5">
              <w:t>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47AE77FF" w14:textId="77777777" w:rsidR="005A6644" w:rsidRPr="002D4CA5" w:rsidRDefault="005A6644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5A6644" w:rsidRPr="002D4CA5" w14:paraId="090FFAA6" w14:textId="77777777" w:rsidTr="006E4CDE">
        <w:tc>
          <w:tcPr>
            <w:tcW w:w="3348" w:type="dxa"/>
            <w:shd w:val="clear" w:color="auto" w:fill="auto"/>
          </w:tcPr>
          <w:p w14:paraId="71F62110" w14:textId="77777777" w:rsidR="005A6644" w:rsidRPr="002D4CA5" w:rsidRDefault="005A6644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</w:t>
            </w:r>
            <w:r w:rsidR="002D4CA5" w:rsidRPr="002D4CA5">
              <w:t>/</w:t>
            </w:r>
            <w:r w:rsidRPr="002D4CA5">
              <w:t>...</w:t>
            </w:r>
          </w:p>
        </w:tc>
        <w:tc>
          <w:tcPr>
            <w:tcW w:w="5508" w:type="dxa"/>
            <w:shd w:val="clear" w:color="auto" w:fill="auto"/>
          </w:tcPr>
          <w:p w14:paraId="0A5F6770" w14:textId="77777777" w:rsidR="005A6644" w:rsidRPr="002D4CA5" w:rsidRDefault="005A6644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3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450F664E" w14:textId="77777777" w:rsidR="005A6644" w:rsidRPr="002D4CA5" w:rsidRDefault="005A6644" w:rsidP="00F9280F">
      <w:pPr>
        <w:spacing w:before="120"/>
        <w:jc w:val="center"/>
      </w:pPr>
    </w:p>
    <w:p w14:paraId="7AD49A6B" w14:textId="77777777" w:rsidR="005A6644" w:rsidRPr="002D4CA5" w:rsidRDefault="00146B41" w:rsidP="00F9280F">
      <w:pPr>
        <w:spacing w:before="120"/>
        <w:jc w:val="center"/>
        <w:rPr>
          <w:b/>
        </w:rPr>
      </w:pPr>
      <w:r w:rsidRPr="002D4CA5">
        <w:rPr>
          <w:b/>
        </w:rPr>
        <w:t>THÔNG</w:t>
      </w:r>
      <w:r w:rsidR="00F64356" w:rsidRPr="002D4CA5">
        <w:rPr>
          <w:b/>
        </w:rPr>
        <w:t xml:space="preserve"> </w:t>
      </w:r>
      <w:r w:rsidRPr="002D4CA5">
        <w:rPr>
          <w:b/>
        </w:rPr>
        <w:t>BÁO</w:t>
      </w:r>
    </w:p>
    <w:p w14:paraId="49350424" w14:textId="77777777" w:rsidR="00146B41" w:rsidRPr="002D4CA5" w:rsidRDefault="005A6644" w:rsidP="00F9280F">
      <w:pPr>
        <w:spacing w:before="120"/>
        <w:jc w:val="center"/>
        <w:rPr>
          <w:b/>
        </w:rPr>
      </w:pPr>
      <w:r w:rsidRPr="002D4CA5">
        <w:rPr>
          <w:b/>
        </w:rPr>
        <w:t>V</w:t>
      </w:r>
      <w:r w:rsidR="00146B41" w:rsidRPr="002D4CA5">
        <w:rPr>
          <w:b/>
        </w:rPr>
        <w:t>ề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việc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thay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đổi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nhân</w:t>
      </w:r>
      <w:r w:rsidR="00F64356" w:rsidRPr="002D4CA5">
        <w:rPr>
          <w:b/>
        </w:rPr>
        <w:t xml:space="preserve"> </w:t>
      </w:r>
      <w:r w:rsidR="00146B41" w:rsidRPr="002D4CA5">
        <w:rPr>
          <w:b/>
        </w:rPr>
        <w:t>sự</w:t>
      </w:r>
    </w:p>
    <w:p w14:paraId="11ECA9EE" w14:textId="77777777" w:rsidR="00146B41" w:rsidRPr="002D4CA5" w:rsidRDefault="00146B41" w:rsidP="00F9280F">
      <w:pPr>
        <w:spacing w:before="120"/>
        <w:jc w:val="center"/>
      </w:pPr>
      <w:r w:rsidRPr="002D4CA5">
        <w:t>Kí</w:t>
      </w:r>
      <w:r w:rsidR="005A6644" w:rsidRPr="002D4CA5">
        <w:t>nh</w:t>
      </w:r>
      <w:r w:rsidR="00F64356" w:rsidRPr="002D4CA5">
        <w:t xml:space="preserve"> </w:t>
      </w:r>
      <w:r w:rsidR="005A6644" w:rsidRPr="002D4CA5">
        <w:t>gửi:</w:t>
      </w:r>
      <w:r w:rsidR="00F64356" w:rsidRPr="002D4CA5">
        <w:t xml:space="preserve"> </w:t>
      </w:r>
      <w:r w:rsidR="005A6644" w:rsidRPr="002D4CA5">
        <w:t>Sở</w:t>
      </w:r>
      <w:r w:rsidR="00F64356" w:rsidRPr="002D4CA5">
        <w:t xml:space="preserve"> </w:t>
      </w:r>
      <w:r w:rsidR="005A6644" w:rsidRPr="002D4CA5">
        <w:t>Giao</w:t>
      </w:r>
      <w:r w:rsidR="00F64356" w:rsidRPr="002D4CA5">
        <w:t xml:space="preserve"> </w:t>
      </w:r>
      <w:r w:rsidR="005A6644" w:rsidRPr="002D4CA5">
        <w:t>thông</w:t>
      </w:r>
      <w:r w:rsidR="00F64356" w:rsidRPr="002D4CA5">
        <w:t xml:space="preserve"> </w:t>
      </w:r>
      <w:r w:rsidR="005A6644" w:rsidRPr="002D4CA5">
        <w:t>vận</w:t>
      </w:r>
      <w:r w:rsidR="00F64356" w:rsidRPr="002D4CA5">
        <w:t xml:space="preserve"> </w:t>
      </w:r>
      <w:r w:rsidR="005A6644" w:rsidRPr="002D4CA5">
        <w:t>tải..</w:t>
      </w:r>
      <w:r w:rsidRPr="002D4CA5">
        <w:t>.</w:t>
      </w:r>
      <w:r w:rsidRPr="002D4CA5">
        <w:rPr>
          <w:vertAlign w:val="superscript"/>
        </w:rPr>
        <w:t>4</w:t>
      </w:r>
    </w:p>
    <w:p w14:paraId="3F3FC290" w14:textId="77777777" w:rsidR="00A6200C" w:rsidRPr="002D4CA5" w:rsidRDefault="00A6200C" w:rsidP="00F9280F">
      <w:pPr>
        <w:spacing w:before="120"/>
        <w:rPr>
          <w:i/>
        </w:rPr>
      </w:pPr>
      <w:r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Pr="002D4CA5">
        <w:rPr>
          <w:i/>
        </w:rPr>
        <w:t>phủ</w:t>
      </w:r>
      <w:r w:rsidR="00F64356" w:rsidRPr="002D4CA5">
        <w:rPr>
          <w:i/>
        </w:rPr>
        <w:t xml:space="preserve"> </w:t>
      </w:r>
      <w:r w:rsidRPr="002D4CA5">
        <w:rPr>
          <w:i/>
        </w:rPr>
        <w:t>quy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về</w:t>
      </w:r>
      <w:r w:rsidR="00F64356" w:rsidRPr="002D4CA5">
        <w:rPr>
          <w:i/>
        </w:rPr>
        <w:t xml:space="preserve"> </w:t>
      </w:r>
      <w:r w:rsidR="002E1E1E" w:rsidRPr="002D4CA5">
        <w:rPr>
          <w:i/>
        </w:rPr>
        <w:t>điều</w:t>
      </w:r>
      <w:r w:rsidR="00F64356" w:rsidRPr="002D4CA5">
        <w:rPr>
          <w:i/>
        </w:rPr>
        <w:t xml:space="preserve"> </w:t>
      </w:r>
      <w:r w:rsidRPr="002D4CA5">
        <w:rPr>
          <w:i/>
        </w:rPr>
        <w:t>kiện</w:t>
      </w:r>
      <w:r w:rsidR="00F64356" w:rsidRPr="002D4CA5">
        <w:rPr>
          <w:i/>
        </w:rPr>
        <w:t xml:space="preserve"> </w:t>
      </w:r>
      <w:r w:rsidRPr="002D4CA5">
        <w:rPr>
          <w:i/>
        </w:rPr>
        <w:t>kinh</w:t>
      </w:r>
      <w:r w:rsidR="00F64356" w:rsidRPr="002D4CA5">
        <w:rPr>
          <w:i/>
        </w:rPr>
        <w:t xml:space="preserve"> </w:t>
      </w:r>
      <w:r w:rsidRPr="002D4CA5">
        <w:rPr>
          <w:i/>
        </w:rPr>
        <w:t>doanh</w:t>
      </w:r>
      <w:r w:rsidR="00F64356" w:rsidRPr="002D4CA5">
        <w:rPr>
          <w:i/>
        </w:rPr>
        <w:t xml:space="preserve"> </w:t>
      </w:r>
      <w:r w:rsidRPr="002D4CA5">
        <w:rPr>
          <w:i/>
        </w:rPr>
        <w:t>dịch</w:t>
      </w:r>
      <w:r w:rsidR="00F64356" w:rsidRPr="002D4CA5">
        <w:rPr>
          <w:i/>
        </w:rPr>
        <w:t xml:space="preserve"> </w:t>
      </w:r>
      <w:r w:rsidRPr="002D4CA5">
        <w:rPr>
          <w:i/>
        </w:rPr>
        <w:t>vụ</w:t>
      </w:r>
      <w:r w:rsidR="00F64356" w:rsidRPr="002D4CA5">
        <w:rPr>
          <w:i/>
        </w:rPr>
        <w:t xml:space="preserve"> </w:t>
      </w:r>
      <w:r w:rsidRPr="002D4CA5">
        <w:rPr>
          <w:i/>
        </w:rPr>
        <w:t>kiểm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xe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giới;</w:t>
      </w:r>
      <w:r w:rsidR="00F64356" w:rsidRPr="002D4CA5">
        <w:rPr>
          <w:i/>
        </w:rPr>
        <w:t xml:space="preserve"> </w:t>
      </w:r>
      <w:r w:rsidRPr="002D4CA5">
        <w:rPr>
          <w:i/>
        </w:rPr>
        <w:t>tổ</w:t>
      </w:r>
      <w:r w:rsidR="00F64356" w:rsidRPr="002D4CA5">
        <w:rPr>
          <w:i/>
        </w:rPr>
        <w:t xml:space="preserve"> </w:t>
      </w:r>
      <w:r w:rsidRPr="002D4CA5">
        <w:rPr>
          <w:i/>
        </w:rPr>
        <w:t>chức,</w:t>
      </w:r>
      <w:r w:rsidR="00F64356" w:rsidRPr="002D4CA5">
        <w:rPr>
          <w:i/>
        </w:rPr>
        <w:t xml:space="preserve"> </w:t>
      </w:r>
      <w:r w:rsidRPr="002D4CA5">
        <w:rPr>
          <w:i/>
        </w:rPr>
        <w:t>hoạt</w:t>
      </w:r>
      <w:r w:rsidR="00F64356" w:rsidRPr="002D4CA5">
        <w:rPr>
          <w:i/>
        </w:rPr>
        <w:t xml:space="preserve"> </w:t>
      </w:r>
      <w:r w:rsidRPr="002D4CA5">
        <w:rPr>
          <w:i/>
        </w:rPr>
        <w:t>động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sở</w:t>
      </w:r>
      <w:r w:rsidR="00F64356" w:rsidRPr="002D4CA5">
        <w:rPr>
          <w:i/>
        </w:rPr>
        <w:t xml:space="preserve"> </w:t>
      </w:r>
      <w:r w:rsidRPr="002D4CA5">
        <w:rPr>
          <w:i/>
        </w:rPr>
        <w:t>đăng</w:t>
      </w:r>
      <w:r w:rsidR="00F64356" w:rsidRPr="002D4CA5">
        <w:rPr>
          <w:i/>
        </w:rPr>
        <w:t xml:space="preserve"> </w:t>
      </w:r>
      <w:r w:rsidRPr="002D4CA5">
        <w:rPr>
          <w:i/>
        </w:rPr>
        <w:t>kiểm;</w:t>
      </w:r>
      <w:r w:rsidR="00F64356" w:rsidRPr="002D4CA5">
        <w:rPr>
          <w:i/>
        </w:rPr>
        <w:t xml:space="preserve"> </w:t>
      </w:r>
      <w:r w:rsidRPr="002D4CA5">
        <w:rPr>
          <w:i/>
        </w:rPr>
        <w:t>niên</w:t>
      </w:r>
      <w:r w:rsidR="00F64356" w:rsidRPr="002D4CA5">
        <w:rPr>
          <w:i/>
        </w:rPr>
        <w:t xml:space="preserve"> </w:t>
      </w:r>
      <w:r w:rsidRPr="002D4CA5">
        <w:rPr>
          <w:i/>
        </w:rPr>
        <w:t>hạn</w:t>
      </w:r>
      <w:r w:rsidR="00F64356" w:rsidRPr="002D4CA5">
        <w:rPr>
          <w:i/>
        </w:rPr>
        <w:t xml:space="preserve"> </w:t>
      </w:r>
      <w:r w:rsidRPr="002D4CA5">
        <w:rPr>
          <w:i/>
        </w:rPr>
        <w:t>sử</w:t>
      </w:r>
      <w:r w:rsidR="00F64356" w:rsidRPr="002D4CA5">
        <w:rPr>
          <w:i/>
        </w:rPr>
        <w:t xml:space="preserve"> </w:t>
      </w:r>
      <w:r w:rsidRPr="002D4CA5">
        <w:rPr>
          <w:i/>
        </w:rPr>
        <w:t>dụng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xe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giới;</w:t>
      </w:r>
    </w:p>
    <w:p w14:paraId="0C17E382" w14:textId="77777777" w:rsidR="00146B41" w:rsidRPr="002D4CA5" w:rsidRDefault="00146B41" w:rsidP="00F9280F">
      <w:pPr>
        <w:spacing w:before="120"/>
        <w:rPr>
          <w:i/>
        </w:rPr>
      </w:pPr>
      <w:r w:rsidRPr="002D4CA5">
        <w:rPr>
          <w:i/>
        </w:rPr>
        <w:t>Các</w:t>
      </w:r>
      <w:r w:rsidR="00F64356" w:rsidRPr="002D4CA5">
        <w:rPr>
          <w:i/>
        </w:rPr>
        <w:t xml:space="preserve"> </w:t>
      </w:r>
      <w:r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Pr="002D4CA5">
        <w:rPr>
          <w:i/>
        </w:rPr>
        <w:t>khác</w:t>
      </w:r>
      <w:r w:rsidR="00F64356" w:rsidRPr="002D4CA5">
        <w:rPr>
          <w:i/>
        </w:rPr>
        <w:t xml:space="preserve"> </w:t>
      </w:r>
      <w:r w:rsidRPr="002D4CA5">
        <w:rPr>
          <w:i/>
        </w:rPr>
        <w:t>(nếu</w:t>
      </w:r>
      <w:r w:rsidR="00F64356" w:rsidRPr="002D4CA5">
        <w:rPr>
          <w:i/>
        </w:rPr>
        <w:t xml:space="preserve"> </w:t>
      </w:r>
      <w:r w:rsidRPr="002D4CA5">
        <w:rPr>
          <w:i/>
        </w:rPr>
        <w:t>có).</w:t>
      </w:r>
    </w:p>
    <w:p w14:paraId="0B7FB9DD" w14:textId="77777777" w:rsidR="00146B41" w:rsidRPr="002D4CA5" w:rsidRDefault="00146B41" w:rsidP="00F9280F">
      <w:pPr>
        <w:spacing w:before="120"/>
      </w:pPr>
      <w:r w:rsidRPr="002D4CA5">
        <w:t>1</w:t>
      </w:r>
      <w:r w:rsidR="00F64356" w:rsidRPr="002D4CA5">
        <w:t xml:space="preserve"> </w:t>
      </w:r>
      <w:r w:rsidR="00A6200C" w:rsidRPr="002D4CA5">
        <w:t>......</w:t>
      </w:r>
      <w:r w:rsidRPr="002D4CA5">
        <w:rPr>
          <w:vertAlign w:val="superscript"/>
        </w:rPr>
        <w:t>5</w:t>
      </w:r>
      <w:r w:rsidR="00F64356" w:rsidRPr="002D4CA5">
        <w:t xml:space="preserve"> </w:t>
      </w:r>
      <w:r w:rsidR="00A6200C" w:rsidRPr="002D4CA5">
        <w:t>......</w:t>
      </w:r>
      <w:r w:rsidR="00F64356" w:rsidRPr="002D4CA5">
        <w:t xml:space="preserve"> </w:t>
      </w:r>
      <w:r w:rsidRPr="002D4CA5">
        <w:t>xin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cáo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thay</w:t>
      </w:r>
      <w:r w:rsidR="00F64356" w:rsidRPr="002D4CA5">
        <w:t xml:space="preserve"> </w:t>
      </w:r>
      <w:r w:rsidRPr="002D4CA5">
        <w:t>đổi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="00A6200C" w:rsidRPr="002D4CA5">
        <w:t>......</w:t>
      </w:r>
      <w:r w:rsidR="00A6200C" w:rsidRPr="002D4CA5">
        <w:rPr>
          <w:vertAlign w:val="superscript"/>
        </w:rPr>
        <w:t>5</w:t>
      </w:r>
      <w:r w:rsidR="00F64356" w:rsidRPr="002D4CA5">
        <w:t xml:space="preserve"> </w:t>
      </w:r>
      <w:r w:rsidR="00A6200C" w:rsidRPr="002D4CA5">
        <w:t>......</w:t>
      </w:r>
      <w:r w:rsidR="00F64356" w:rsidRPr="002D4CA5">
        <w:t xml:space="preserve"> </w:t>
      </w:r>
      <w:r w:rsidRPr="002D4CA5">
        <w:t>như</w:t>
      </w:r>
      <w:r w:rsidR="00F64356" w:rsidRPr="002D4CA5">
        <w:t xml:space="preserve"> </w:t>
      </w:r>
      <w:r w:rsidRPr="002D4CA5">
        <w:t>sau: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1"/>
        <w:gridCol w:w="1413"/>
        <w:gridCol w:w="772"/>
        <w:gridCol w:w="1148"/>
        <w:gridCol w:w="2159"/>
        <w:gridCol w:w="768"/>
        <w:gridCol w:w="1275"/>
        <w:gridCol w:w="1035"/>
      </w:tblGrid>
      <w:tr w:rsidR="00146B41" w:rsidRPr="002D4CA5" w14:paraId="3D86F9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1" w:type="pct"/>
            <w:shd w:val="clear" w:color="auto" w:fill="auto"/>
            <w:vAlign w:val="center"/>
          </w:tcPr>
          <w:p w14:paraId="3E09F946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778" w:type="pct"/>
            <w:shd w:val="clear" w:color="auto" w:fill="auto"/>
            <w:vAlign w:val="center"/>
          </w:tcPr>
          <w:p w14:paraId="1FACCFCB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Họ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và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tên</w:t>
            </w:r>
          </w:p>
        </w:tc>
        <w:tc>
          <w:tcPr>
            <w:tcW w:w="425" w:type="pct"/>
            <w:shd w:val="clear" w:color="auto" w:fill="auto"/>
            <w:vAlign w:val="center"/>
          </w:tcPr>
          <w:p w14:paraId="43AC5EA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Ngày,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tháng,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sinh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46B850E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CCCD</w:t>
            </w:r>
            <w:r w:rsidR="002D4CA5" w:rsidRPr="002D4CA5">
              <w:rPr>
                <w:b/>
              </w:rPr>
              <w:t>/</w:t>
            </w:r>
            <w:r w:rsidRPr="002D4CA5">
              <w:rPr>
                <w:b/>
              </w:rPr>
              <w:t>H</w:t>
            </w:r>
            <w:r w:rsidR="00A6200C" w:rsidRPr="002D4CA5">
              <w:rPr>
                <w:b/>
              </w:rPr>
              <w:t>ộ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chiếu</w:t>
            </w:r>
            <w:r w:rsidR="002D4CA5" w:rsidRPr="002D4CA5">
              <w:rPr>
                <w:b/>
              </w:rPr>
              <w:t>/</w:t>
            </w: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danh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nhân</w:t>
            </w:r>
          </w:p>
        </w:tc>
        <w:tc>
          <w:tcPr>
            <w:tcW w:w="1189" w:type="pct"/>
            <w:shd w:val="clear" w:color="auto" w:fill="auto"/>
            <w:vAlign w:val="center"/>
          </w:tcPr>
          <w:p w14:paraId="2804DA7B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Chức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vụ</w:t>
            </w:r>
            <w:r w:rsidR="002D4CA5" w:rsidRPr="002D4CA5">
              <w:rPr>
                <w:b/>
              </w:rPr>
              <w:t>/</w:t>
            </w:r>
            <w:r w:rsidRPr="002D4CA5">
              <w:rPr>
                <w:b/>
              </w:rPr>
              <w:t>Chức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danh</w:t>
            </w:r>
          </w:p>
        </w:tc>
        <w:tc>
          <w:tcPr>
            <w:tcW w:w="423" w:type="pct"/>
            <w:shd w:val="clear" w:color="auto" w:fill="auto"/>
            <w:vAlign w:val="center"/>
          </w:tcPr>
          <w:p w14:paraId="5D3E605F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Mã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ĐKV</w:t>
            </w:r>
            <w:r w:rsidRPr="002D4CA5">
              <w:rPr>
                <w:b/>
                <w:vertAlign w:val="superscript"/>
              </w:rPr>
              <w:t>6</w:t>
            </w:r>
          </w:p>
        </w:tc>
        <w:tc>
          <w:tcPr>
            <w:tcW w:w="702" w:type="pct"/>
            <w:shd w:val="clear" w:color="auto" w:fill="auto"/>
            <w:vAlign w:val="center"/>
          </w:tcPr>
          <w:p w14:paraId="3D04057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Thời</w:t>
            </w:r>
            <w:r w:rsidR="00F64356" w:rsidRPr="002D4CA5">
              <w:rPr>
                <w:b/>
              </w:rPr>
              <w:t xml:space="preserve"> </w:t>
            </w:r>
            <w:r w:rsidR="002E1E1E" w:rsidRPr="002D4CA5">
              <w:rPr>
                <w:b/>
              </w:rPr>
              <w:t>điểm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tiếp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2D4CA5" w:rsidRPr="002D4CA5">
              <w:rPr>
                <w:b/>
              </w:rPr>
              <w:t>/</w:t>
            </w:r>
            <w:r w:rsidRPr="002D4CA5">
              <w:rPr>
                <w:b/>
              </w:rPr>
              <w:t>bổ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nhiệm</w:t>
            </w:r>
            <w:r w:rsidR="002D4CA5" w:rsidRPr="002D4CA5">
              <w:rPr>
                <w:b/>
              </w:rPr>
              <w:t>/</w:t>
            </w:r>
            <w:r w:rsidRPr="002D4CA5">
              <w:rPr>
                <w:b/>
              </w:rPr>
              <w:t>nghỉ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việc</w:t>
            </w:r>
          </w:p>
        </w:tc>
        <w:tc>
          <w:tcPr>
            <w:tcW w:w="570" w:type="pct"/>
            <w:shd w:val="clear" w:color="auto" w:fill="auto"/>
            <w:vAlign w:val="center"/>
          </w:tcPr>
          <w:p w14:paraId="5E53523E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4570C6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1" w:type="pct"/>
            <w:shd w:val="clear" w:color="auto" w:fill="auto"/>
            <w:vAlign w:val="center"/>
          </w:tcPr>
          <w:p w14:paraId="7E1CA450" w14:textId="77777777" w:rsidR="00146B41" w:rsidRPr="002D4CA5" w:rsidRDefault="00996350" w:rsidP="00F9280F">
            <w:pPr>
              <w:spacing w:before="120"/>
              <w:jc w:val="center"/>
            </w:pPr>
            <w:r w:rsidRPr="002D4CA5">
              <w:t>1</w:t>
            </w:r>
            <w:r w:rsidR="00146B41" w:rsidRPr="002D4CA5">
              <w:t>.</w:t>
            </w:r>
          </w:p>
        </w:tc>
        <w:tc>
          <w:tcPr>
            <w:tcW w:w="778" w:type="pct"/>
            <w:shd w:val="clear" w:color="auto" w:fill="auto"/>
            <w:vAlign w:val="center"/>
          </w:tcPr>
          <w:p w14:paraId="2BD894B7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A</w:t>
            </w:r>
          </w:p>
        </w:tc>
        <w:tc>
          <w:tcPr>
            <w:tcW w:w="425" w:type="pct"/>
            <w:shd w:val="clear" w:color="auto" w:fill="auto"/>
            <w:vAlign w:val="center"/>
          </w:tcPr>
          <w:p w14:paraId="2ECDE98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32" w:type="pct"/>
            <w:shd w:val="clear" w:color="auto" w:fill="auto"/>
            <w:vAlign w:val="center"/>
          </w:tcPr>
          <w:p w14:paraId="2C83B61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89" w:type="pct"/>
            <w:shd w:val="clear" w:color="auto" w:fill="auto"/>
            <w:vAlign w:val="center"/>
          </w:tcPr>
          <w:p w14:paraId="53EE0525" w14:textId="77777777" w:rsidR="00146B41" w:rsidRPr="002D4CA5" w:rsidRDefault="00146B41" w:rsidP="00F9280F">
            <w:pPr>
              <w:spacing w:before="120"/>
            </w:pPr>
            <w:r w:rsidRPr="002D4CA5">
              <w:t>Phó</w:t>
            </w:r>
            <w:r w:rsidR="00F64356" w:rsidRPr="002D4CA5">
              <w:t xml:space="preserve"> </w:t>
            </w:r>
            <w:r w:rsidRPr="002D4CA5">
              <w:t>Giám</w:t>
            </w:r>
            <w:r w:rsidR="00F64356" w:rsidRPr="002D4CA5">
              <w:t xml:space="preserve"> </w:t>
            </w:r>
            <w:r w:rsidRPr="002D4CA5">
              <w:t>đốc</w:t>
            </w:r>
          </w:p>
        </w:tc>
        <w:tc>
          <w:tcPr>
            <w:tcW w:w="423" w:type="pct"/>
            <w:shd w:val="clear" w:color="auto" w:fill="auto"/>
            <w:vAlign w:val="center"/>
          </w:tcPr>
          <w:p w14:paraId="6D48466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02" w:type="pct"/>
            <w:shd w:val="clear" w:color="auto" w:fill="auto"/>
            <w:vAlign w:val="center"/>
          </w:tcPr>
          <w:p w14:paraId="08C13E07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01</w:t>
            </w:r>
            <w:r w:rsidR="002D4CA5" w:rsidRPr="002D4CA5">
              <w:t>/</w:t>
            </w:r>
            <w:r w:rsidRPr="002D4CA5">
              <w:t>02</w:t>
            </w:r>
            <w:r w:rsidR="002D4CA5" w:rsidRPr="002D4CA5">
              <w:t>/</w:t>
            </w:r>
            <w:r w:rsidRPr="002D4CA5">
              <w:t>2025</w:t>
            </w:r>
          </w:p>
        </w:tc>
        <w:tc>
          <w:tcPr>
            <w:tcW w:w="570" w:type="pct"/>
            <w:shd w:val="clear" w:color="auto" w:fill="auto"/>
            <w:vAlign w:val="center"/>
          </w:tcPr>
          <w:p w14:paraId="787541F8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Bổ</w:t>
            </w:r>
            <w:r w:rsidR="00F64356" w:rsidRPr="002D4CA5">
              <w:t xml:space="preserve"> </w:t>
            </w:r>
            <w:r w:rsidRPr="002D4CA5">
              <w:t>nhiệm</w:t>
            </w:r>
          </w:p>
        </w:tc>
      </w:tr>
      <w:tr w:rsidR="00146B41" w:rsidRPr="002D4CA5" w14:paraId="7756FB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1" w:type="pct"/>
            <w:shd w:val="clear" w:color="auto" w:fill="auto"/>
            <w:vAlign w:val="center"/>
          </w:tcPr>
          <w:p w14:paraId="127AE1B5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2.</w:t>
            </w:r>
          </w:p>
        </w:tc>
        <w:tc>
          <w:tcPr>
            <w:tcW w:w="778" w:type="pct"/>
            <w:shd w:val="clear" w:color="auto" w:fill="auto"/>
            <w:vAlign w:val="center"/>
          </w:tcPr>
          <w:p w14:paraId="0F3196C0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B</w:t>
            </w:r>
          </w:p>
        </w:tc>
        <w:tc>
          <w:tcPr>
            <w:tcW w:w="425" w:type="pct"/>
            <w:shd w:val="clear" w:color="auto" w:fill="auto"/>
            <w:vAlign w:val="center"/>
          </w:tcPr>
          <w:p w14:paraId="7C710DD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32" w:type="pct"/>
            <w:shd w:val="clear" w:color="auto" w:fill="auto"/>
            <w:vAlign w:val="center"/>
          </w:tcPr>
          <w:p w14:paraId="182D56B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89" w:type="pct"/>
            <w:shd w:val="clear" w:color="auto" w:fill="auto"/>
            <w:vAlign w:val="center"/>
          </w:tcPr>
          <w:p w14:paraId="1E636665" w14:textId="77777777" w:rsidR="00146B41" w:rsidRPr="002D4CA5" w:rsidRDefault="00146B41" w:rsidP="00F9280F">
            <w:pPr>
              <w:spacing w:before="120"/>
            </w:pPr>
            <w:r w:rsidRPr="002D4CA5">
              <w:t>Lãnh</w:t>
            </w:r>
            <w:r w:rsidR="00F64356" w:rsidRPr="002D4CA5">
              <w:t xml:space="preserve"> </w:t>
            </w:r>
            <w:r w:rsidRPr="002D4CA5">
              <w:t>đạo</w:t>
            </w:r>
            <w:r w:rsidR="00F64356" w:rsidRPr="002D4CA5">
              <w:t xml:space="preserve"> </w:t>
            </w:r>
            <w:r w:rsidRPr="002D4CA5">
              <w:t>(Trưởng</w:t>
            </w:r>
            <w:r w:rsidR="00F64356" w:rsidRPr="002D4CA5">
              <w:t xml:space="preserve"> </w:t>
            </w:r>
            <w:r w:rsidRPr="002D4CA5">
              <w:t>bộ</w:t>
            </w:r>
            <w:r w:rsidR="00F64356" w:rsidRPr="002D4CA5">
              <w:t xml:space="preserve"> </w:t>
            </w:r>
            <w:r w:rsidRPr="002D4CA5">
              <w:t>phận,</w:t>
            </w:r>
            <w:r w:rsidR="00F64356" w:rsidRPr="002D4CA5">
              <w:t xml:space="preserve"> </w:t>
            </w:r>
            <w:r w:rsidRPr="002D4CA5">
              <w:t>phó</w:t>
            </w:r>
            <w:r w:rsidR="00F64356" w:rsidRPr="002D4CA5">
              <w:t xml:space="preserve"> </w:t>
            </w:r>
            <w:r w:rsidRPr="002D4CA5">
              <w:t>trư</w:t>
            </w:r>
            <w:r w:rsidR="00996350" w:rsidRPr="002D4CA5">
              <w:t>ở</w:t>
            </w:r>
            <w:r w:rsidRPr="002D4CA5">
              <w:t>ng</w:t>
            </w:r>
            <w:r w:rsidR="00F64356" w:rsidRPr="002D4CA5">
              <w:t xml:space="preserve"> </w:t>
            </w:r>
            <w:r w:rsidRPr="002D4CA5">
              <w:t>bộ</w:t>
            </w:r>
            <w:r w:rsidR="00F64356" w:rsidRPr="002D4CA5">
              <w:t xml:space="preserve"> </w:t>
            </w:r>
            <w:r w:rsidRPr="002D4CA5">
              <w:t>phận)</w:t>
            </w:r>
            <w:r w:rsidR="00F64356" w:rsidRPr="002D4CA5">
              <w:t xml:space="preserve"> </w:t>
            </w:r>
            <w:r w:rsidRPr="002D4CA5">
              <w:t>bộ</w:t>
            </w:r>
            <w:r w:rsidR="00F64356" w:rsidRPr="002D4CA5">
              <w:t xml:space="preserve"> </w:t>
            </w:r>
            <w:r w:rsidRPr="002D4CA5">
              <w:t>phận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</w:t>
            </w:r>
          </w:p>
        </w:tc>
        <w:tc>
          <w:tcPr>
            <w:tcW w:w="423" w:type="pct"/>
            <w:shd w:val="clear" w:color="auto" w:fill="auto"/>
            <w:vAlign w:val="center"/>
          </w:tcPr>
          <w:p w14:paraId="665BFCF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02" w:type="pct"/>
            <w:shd w:val="clear" w:color="auto" w:fill="auto"/>
            <w:vAlign w:val="center"/>
          </w:tcPr>
          <w:p w14:paraId="72048C7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01</w:t>
            </w:r>
            <w:r w:rsidR="002D4CA5" w:rsidRPr="002D4CA5">
              <w:t>/</w:t>
            </w:r>
            <w:r w:rsidRPr="002D4CA5">
              <w:t>01</w:t>
            </w:r>
            <w:r w:rsidR="002D4CA5" w:rsidRPr="002D4CA5">
              <w:t>/</w:t>
            </w:r>
            <w:r w:rsidRPr="002D4CA5">
              <w:t>2025</w:t>
            </w:r>
          </w:p>
        </w:tc>
        <w:tc>
          <w:tcPr>
            <w:tcW w:w="570" w:type="pct"/>
            <w:shd w:val="clear" w:color="auto" w:fill="auto"/>
            <w:vAlign w:val="center"/>
          </w:tcPr>
          <w:p w14:paraId="338E5B72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Bổ</w:t>
            </w:r>
            <w:r w:rsidR="00F64356" w:rsidRPr="002D4CA5">
              <w:t xml:space="preserve"> </w:t>
            </w:r>
            <w:r w:rsidRPr="002D4CA5">
              <w:t>nhiệm</w:t>
            </w:r>
          </w:p>
        </w:tc>
      </w:tr>
      <w:tr w:rsidR="00146B41" w:rsidRPr="002D4CA5" w14:paraId="3C50AB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1" w:type="pct"/>
            <w:shd w:val="clear" w:color="auto" w:fill="auto"/>
            <w:vAlign w:val="center"/>
          </w:tcPr>
          <w:p w14:paraId="5EFD59F0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3.</w:t>
            </w:r>
          </w:p>
        </w:tc>
        <w:tc>
          <w:tcPr>
            <w:tcW w:w="778" w:type="pct"/>
            <w:shd w:val="clear" w:color="auto" w:fill="auto"/>
            <w:vAlign w:val="center"/>
          </w:tcPr>
          <w:p w14:paraId="387046FF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="00996350" w:rsidRPr="002D4CA5">
              <w:t>C</w:t>
            </w:r>
          </w:p>
        </w:tc>
        <w:tc>
          <w:tcPr>
            <w:tcW w:w="425" w:type="pct"/>
            <w:shd w:val="clear" w:color="auto" w:fill="auto"/>
            <w:vAlign w:val="center"/>
          </w:tcPr>
          <w:p w14:paraId="4660735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32" w:type="pct"/>
            <w:shd w:val="clear" w:color="auto" w:fill="auto"/>
            <w:vAlign w:val="center"/>
          </w:tcPr>
          <w:p w14:paraId="7D34934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89" w:type="pct"/>
            <w:shd w:val="clear" w:color="auto" w:fill="auto"/>
            <w:vAlign w:val="center"/>
          </w:tcPr>
          <w:p w14:paraId="65024AF4" w14:textId="77777777" w:rsidR="00146B41" w:rsidRPr="002D4CA5" w:rsidRDefault="00146B41" w:rsidP="00F9280F">
            <w:pPr>
              <w:spacing w:before="120"/>
            </w:pPr>
            <w:r w:rsidRPr="002D4CA5">
              <w:t>Đăng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viên</w:t>
            </w:r>
            <w:r w:rsidR="00F64356" w:rsidRPr="002D4CA5">
              <w:t xml:space="preserve"> </w:t>
            </w:r>
            <w:r w:rsidRPr="002D4CA5">
              <w:t>...</w:t>
            </w:r>
          </w:p>
        </w:tc>
        <w:tc>
          <w:tcPr>
            <w:tcW w:w="423" w:type="pct"/>
            <w:shd w:val="clear" w:color="auto" w:fill="auto"/>
            <w:vAlign w:val="center"/>
          </w:tcPr>
          <w:p w14:paraId="240255C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02" w:type="pct"/>
            <w:shd w:val="clear" w:color="auto" w:fill="auto"/>
            <w:vAlign w:val="center"/>
          </w:tcPr>
          <w:p w14:paraId="08A14C53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01</w:t>
            </w:r>
            <w:r w:rsidR="002D4CA5" w:rsidRPr="002D4CA5">
              <w:t>/</w:t>
            </w:r>
            <w:r w:rsidRPr="002D4CA5">
              <w:t>3</w:t>
            </w:r>
            <w:r w:rsidR="002D4CA5" w:rsidRPr="002D4CA5">
              <w:t>/</w:t>
            </w:r>
            <w:r w:rsidRPr="002D4CA5">
              <w:t>2025</w:t>
            </w:r>
          </w:p>
        </w:tc>
        <w:tc>
          <w:tcPr>
            <w:tcW w:w="570" w:type="pct"/>
            <w:shd w:val="clear" w:color="auto" w:fill="auto"/>
            <w:vAlign w:val="center"/>
          </w:tcPr>
          <w:p w14:paraId="2EF9B2E4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Tiếp</w:t>
            </w:r>
            <w:r w:rsidR="00F64356" w:rsidRPr="002D4CA5">
              <w:t xml:space="preserve"> </w:t>
            </w:r>
            <w:r w:rsidRPr="002D4CA5">
              <w:t>nhận</w:t>
            </w:r>
          </w:p>
        </w:tc>
      </w:tr>
      <w:tr w:rsidR="00146B41" w:rsidRPr="002D4CA5" w14:paraId="0BE2CA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1" w:type="pct"/>
            <w:shd w:val="clear" w:color="auto" w:fill="auto"/>
            <w:vAlign w:val="center"/>
          </w:tcPr>
          <w:p w14:paraId="7DC28DDE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lastRenderedPageBreak/>
              <w:t>4.</w:t>
            </w:r>
          </w:p>
        </w:tc>
        <w:tc>
          <w:tcPr>
            <w:tcW w:w="778" w:type="pct"/>
            <w:shd w:val="clear" w:color="auto" w:fill="auto"/>
            <w:vAlign w:val="center"/>
          </w:tcPr>
          <w:p w14:paraId="2BC97F47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Thị</w:t>
            </w:r>
            <w:r w:rsidR="00F64356" w:rsidRPr="002D4CA5">
              <w:t xml:space="preserve"> </w:t>
            </w:r>
            <w:r w:rsidRPr="002D4CA5">
              <w:t>D</w:t>
            </w:r>
          </w:p>
        </w:tc>
        <w:tc>
          <w:tcPr>
            <w:tcW w:w="425" w:type="pct"/>
            <w:shd w:val="clear" w:color="auto" w:fill="auto"/>
            <w:vAlign w:val="center"/>
          </w:tcPr>
          <w:p w14:paraId="6C24838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32" w:type="pct"/>
            <w:shd w:val="clear" w:color="auto" w:fill="auto"/>
            <w:vAlign w:val="center"/>
          </w:tcPr>
          <w:p w14:paraId="4FD7EAB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89" w:type="pct"/>
            <w:shd w:val="clear" w:color="auto" w:fill="auto"/>
            <w:vAlign w:val="center"/>
          </w:tcPr>
          <w:p w14:paraId="2953C8A5" w14:textId="77777777" w:rsidR="00146B41" w:rsidRPr="002D4CA5" w:rsidRDefault="00146B41" w:rsidP="00F9280F">
            <w:pPr>
              <w:spacing w:before="120"/>
            </w:pPr>
            <w:r w:rsidRPr="002D4CA5">
              <w:t>Nhân</w:t>
            </w:r>
            <w:r w:rsidR="00F64356" w:rsidRPr="002D4CA5">
              <w:t xml:space="preserve"> </w:t>
            </w:r>
            <w:r w:rsidRPr="002D4CA5">
              <w:t>viên</w:t>
            </w:r>
            <w:r w:rsidR="00F64356" w:rsidRPr="002D4CA5">
              <w:t xml:space="preserve"> </w:t>
            </w:r>
            <w:r w:rsidRPr="002D4CA5">
              <w:t>nghiệp</w:t>
            </w:r>
            <w:r w:rsidR="00F64356" w:rsidRPr="002D4CA5">
              <w:t xml:space="preserve"> </w:t>
            </w:r>
            <w:r w:rsidRPr="002D4CA5">
              <w:t>vụ</w:t>
            </w:r>
          </w:p>
        </w:tc>
        <w:tc>
          <w:tcPr>
            <w:tcW w:w="423" w:type="pct"/>
            <w:shd w:val="clear" w:color="auto" w:fill="auto"/>
            <w:vAlign w:val="center"/>
          </w:tcPr>
          <w:p w14:paraId="0E451FD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02" w:type="pct"/>
            <w:shd w:val="clear" w:color="auto" w:fill="auto"/>
            <w:vAlign w:val="center"/>
          </w:tcPr>
          <w:p w14:paraId="0CE30992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01</w:t>
            </w:r>
            <w:r w:rsidR="002D4CA5" w:rsidRPr="002D4CA5">
              <w:t>/</w:t>
            </w:r>
            <w:r w:rsidRPr="002D4CA5">
              <w:t>4</w:t>
            </w:r>
            <w:r w:rsidR="002D4CA5" w:rsidRPr="002D4CA5">
              <w:t>/</w:t>
            </w:r>
            <w:r w:rsidRPr="002D4CA5">
              <w:t>2025</w:t>
            </w:r>
          </w:p>
        </w:tc>
        <w:tc>
          <w:tcPr>
            <w:tcW w:w="570" w:type="pct"/>
            <w:shd w:val="clear" w:color="auto" w:fill="auto"/>
            <w:vAlign w:val="center"/>
          </w:tcPr>
          <w:p w14:paraId="7CF2DBAF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Ngh</w:t>
            </w:r>
            <w:r w:rsidR="00996350" w:rsidRPr="002D4CA5">
              <w:t>ỉ</w:t>
            </w:r>
            <w:r w:rsidR="00F64356" w:rsidRPr="002D4CA5">
              <w:t xml:space="preserve"> </w:t>
            </w:r>
            <w:r w:rsidRPr="002D4CA5">
              <w:t>việc</w:t>
            </w:r>
          </w:p>
        </w:tc>
      </w:tr>
      <w:tr w:rsidR="00146B41" w:rsidRPr="002D4CA5" w14:paraId="2F9119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1" w:type="pct"/>
            <w:shd w:val="clear" w:color="auto" w:fill="auto"/>
            <w:vAlign w:val="center"/>
          </w:tcPr>
          <w:p w14:paraId="168DC86C" w14:textId="77777777" w:rsidR="00146B41" w:rsidRPr="002D4CA5" w:rsidRDefault="00996350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778" w:type="pct"/>
            <w:shd w:val="clear" w:color="auto" w:fill="auto"/>
            <w:vAlign w:val="center"/>
          </w:tcPr>
          <w:p w14:paraId="584E90E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25" w:type="pct"/>
            <w:shd w:val="clear" w:color="auto" w:fill="auto"/>
            <w:vAlign w:val="center"/>
          </w:tcPr>
          <w:p w14:paraId="591ACF0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32" w:type="pct"/>
            <w:shd w:val="clear" w:color="auto" w:fill="auto"/>
            <w:vAlign w:val="center"/>
          </w:tcPr>
          <w:p w14:paraId="748628B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89" w:type="pct"/>
            <w:shd w:val="clear" w:color="auto" w:fill="auto"/>
            <w:vAlign w:val="center"/>
          </w:tcPr>
          <w:p w14:paraId="59D421F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23" w:type="pct"/>
            <w:shd w:val="clear" w:color="auto" w:fill="auto"/>
            <w:vAlign w:val="center"/>
          </w:tcPr>
          <w:p w14:paraId="3A289AF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02" w:type="pct"/>
            <w:shd w:val="clear" w:color="auto" w:fill="auto"/>
            <w:vAlign w:val="center"/>
          </w:tcPr>
          <w:p w14:paraId="42CE989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70" w:type="pct"/>
            <w:shd w:val="clear" w:color="auto" w:fill="auto"/>
            <w:vAlign w:val="center"/>
          </w:tcPr>
          <w:p w14:paraId="0AC12ABC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</w:tbl>
    <w:p w14:paraId="6C7EE979" w14:textId="77777777" w:rsidR="00146B41" w:rsidRPr="002D4CA5" w:rsidRDefault="00146B41" w:rsidP="00F9280F">
      <w:pPr>
        <w:spacing w:before="120"/>
      </w:pPr>
      <w:r w:rsidRPr="002D4CA5">
        <w:t>2.</w:t>
      </w:r>
      <w:r w:rsidR="00F64356" w:rsidRPr="002D4CA5">
        <w:t xml:space="preserve"> </w:t>
      </w:r>
      <w:r w:rsidRPr="002D4CA5">
        <w:t>Danh</w:t>
      </w:r>
      <w:r w:rsidR="00F64356" w:rsidRPr="002D4CA5">
        <w:t xml:space="preserve"> </w:t>
      </w:r>
      <w:r w:rsidRPr="002D4CA5">
        <w:t>sách</w:t>
      </w:r>
      <w:r w:rsidR="00F64356" w:rsidRPr="002D4CA5">
        <w:t xml:space="preserve"> </w:t>
      </w:r>
      <w:r w:rsidRPr="002D4CA5">
        <w:t>nhân</w:t>
      </w:r>
      <w:r w:rsidR="00F64356" w:rsidRPr="002D4CA5">
        <w:t xml:space="preserve"> </w:t>
      </w:r>
      <w:r w:rsidRPr="002D4CA5">
        <w:t>sự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="00996350" w:rsidRPr="002D4CA5">
        <w:t>......</w:t>
      </w:r>
      <w:r w:rsidR="00996350" w:rsidRPr="002D4CA5">
        <w:rPr>
          <w:vertAlign w:val="superscript"/>
        </w:rPr>
        <w:t>5</w:t>
      </w:r>
      <w:r w:rsidR="00F64356" w:rsidRPr="002D4CA5">
        <w:t xml:space="preserve"> </w:t>
      </w:r>
      <w:r w:rsidR="00996350" w:rsidRPr="002D4CA5">
        <w:t>......</w:t>
      </w:r>
      <w:r w:rsidR="00F64356" w:rsidRPr="002D4CA5">
        <w:t xml:space="preserve"> </w:t>
      </w:r>
      <w:r w:rsidRPr="002D4CA5">
        <w:t>gồm: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3"/>
        <w:gridCol w:w="1541"/>
        <w:gridCol w:w="1157"/>
        <w:gridCol w:w="1019"/>
        <w:gridCol w:w="1404"/>
        <w:gridCol w:w="1015"/>
        <w:gridCol w:w="1275"/>
        <w:gridCol w:w="1157"/>
      </w:tblGrid>
      <w:tr w:rsidR="00146B41" w:rsidRPr="002D4CA5" w14:paraId="33DD34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" w:type="pct"/>
            <w:shd w:val="clear" w:color="auto" w:fill="auto"/>
            <w:vAlign w:val="center"/>
          </w:tcPr>
          <w:p w14:paraId="5BCFADE8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494F8D4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Họ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và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tên</w:t>
            </w:r>
          </w:p>
        </w:tc>
        <w:tc>
          <w:tcPr>
            <w:tcW w:w="637" w:type="pct"/>
            <w:shd w:val="clear" w:color="auto" w:fill="auto"/>
            <w:vAlign w:val="center"/>
          </w:tcPr>
          <w:p w14:paraId="0BEC8BA8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Ngày,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tháng,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sinh</w:t>
            </w:r>
          </w:p>
        </w:tc>
        <w:tc>
          <w:tcPr>
            <w:tcW w:w="561" w:type="pct"/>
            <w:shd w:val="clear" w:color="auto" w:fill="auto"/>
            <w:vAlign w:val="center"/>
          </w:tcPr>
          <w:p w14:paraId="0CB666D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CCCD</w:t>
            </w:r>
          </w:p>
        </w:tc>
        <w:tc>
          <w:tcPr>
            <w:tcW w:w="773" w:type="pct"/>
            <w:shd w:val="clear" w:color="auto" w:fill="auto"/>
            <w:vAlign w:val="center"/>
          </w:tcPr>
          <w:p w14:paraId="4C94833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Chức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vụ</w:t>
            </w:r>
            <w:r w:rsidR="002D4CA5" w:rsidRPr="002D4CA5">
              <w:rPr>
                <w:b/>
              </w:rPr>
              <w:t>/</w:t>
            </w:r>
            <w:r w:rsidRPr="002D4CA5">
              <w:rPr>
                <w:b/>
              </w:rPr>
              <w:t>Chức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danh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787B0D3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Mã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ĐKV6</w:t>
            </w:r>
          </w:p>
        </w:tc>
        <w:tc>
          <w:tcPr>
            <w:tcW w:w="702" w:type="pct"/>
            <w:shd w:val="clear" w:color="auto" w:fill="auto"/>
            <w:vAlign w:val="center"/>
          </w:tcPr>
          <w:p w14:paraId="23B75D03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Điện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thoại</w:t>
            </w:r>
          </w:p>
        </w:tc>
        <w:tc>
          <w:tcPr>
            <w:tcW w:w="637" w:type="pct"/>
            <w:shd w:val="clear" w:color="auto" w:fill="auto"/>
            <w:vAlign w:val="center"/>
          </w:tcPr>
          <w:p w14:paraId="4C78082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23FF80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" w:type="pct"/>
            <w:shd w:val="clear" w:color="auto" w:fill="auto"/>
            <w:vAlign w:val="bottom"/>
          </w:tcPr>
          <w:p w14:paraId="48445ED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1.</w:t>
            </w:r>
          </w:p>
        </w:tc>
        <w:tc>
          <w:tcPr>
            <w:tcW w:w="848" w:type="pct"/>
            <w:shd w:val="clear" w:color="auto" w:fill="auto"/>
          </w:tcPr>
          <w:p w14:paraId="01F7F3F2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A</w:t>
            </w:r>
          </w:p>
        </w:tc>
        <w:tc>
          <w:tcPr>
            <w:tcW w:w="637" w:type="pct"/>
            <w:shd w:val="clear" w:color="auto" w:fill="auto"/>
          </w:tcPr>
          <w:p w14:paraId="20562C1C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561" w:type="pct"/>
            <w:shd w:val="clear" w:color="auto" w:fill="auto"/>
          </w:tcPr>
          <w:p w14:paraId="24E6F38F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773" w:type="pct"/>
            <w:shd w:val="clear" w:color="auto" w:fill="auto"/>
          </w:tcPr>
          <w:p w14:paraId="4B1A8712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559" w:type="pct"/>
            <w:shd w:val="clear" w:color="auto" w:fill="auto"/>
          </w:tcPr>
          <w:p w14:paraId="53BC9A60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702" w:type="pct"/>
            <w:shd w:val="clear" w:color="auto" w:fill="auto"/>
          </w:tcPr>
          <w:p w14:paraId="057B30BE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637" w:type="pct"/>
            <w:shd w:val="clear" w:color="auto" w:fill="auto"/>
          </w:tcPr>
          <w:p w14:paraId="620990A9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6C710C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" w:type="pct"/>
            <w:shd w:val="clear" w:color="auto" w:fill="auto"/>
            <w:vAlign w:val="bottom"/>
          </w:tcPr>
          <w:p w14:paraId="1BF592A7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2.</w:t>
            </w:r>
          </w:p>
        </w:tc>
        <w:tc>
          <w:tcPr>
            <w:tcW w:w="848" w:type="pct"/>
            <w:shd w:val="clear" w:color="auto" w:fill="auto"/>
          </w:tcPr>
          <w:p w14:paraId="3707CA10" w14:textId="77777777" w:rsidR="00146B41" w:rsidRPr="002D4CA5" w:rsidRDefault="00146B41" w:rsidP="00F9280F">
            <w:pPr>
              <w:spacing w:before="120"/>
            </w:pPr>
            <w:r w:rsidRPr="002D4CA5">
              <w:t>Nguyễn</w:t>
            </w:r>
            <w:r w:rsidR="00F64356" w:rsidRPr="002D4CA5">
              <w:t xml:space="preserve"> </w:t>
            </w:r>
            <w:r w:rsidRPr="002D4CA5">
              <w:t>Văn</w:t>
            </w:r>
            <w:r w:rsidR="00F64356" w:rsidRPr="002D4CA5">
              <w:t xml:space="preserve"> </w:t>
            </w:r>
            <w:r w:rsidRPr="002D4CA5">
              <w:t>B</w:t>
            </w:r>
          </w:p>
        </w:tc>
        <w:tc>
          <w:tcPr>
            <w:tcW w:w="637" w:type="pct"/>
            <w:shd w:val="clear" w:color="auto" w:fill="auto"/>
          </w:tcPr>
          <w:p w14:paraId="40DFA6E6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561" w:type="pct"/>
            <w:shd w:val="clear" w:color="auto" w:fill="auto"/>
          </w:tcPr>
          <w:p w14:paraId="5F128C49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773" w:type="pct"/>
            <w:shd w:val="clear" w:color="auto" w:fill="auto"/>
          </w:tcPr>
          <w:p w14:paraId="659CB857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559" w:type="pct"/>
            <w:shd w:val="clear" w:color="auto" w:fill="auto"/>
          </w:tcPr>
          <w:p w14:paraId="4858CA0E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702" w:type="pct"/>
            <w:shd w:val="clear" w:color="auto" w:fill="auto"/>
          </w:tcPr>
          <w:p w14:paraId="114C5CDF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637" w:type="pct"/>
            <w:shd w:val="clear" w:color="auto" w:fill="auto"/>
          </w:tcPr>
          <w:p w14:paraId="39938C10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5F4A1D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" w:type="pct"/>
            <w:shd w:val="clear" w:color="auto" w:fill="auto"/>
            <w:vAlign w:val="bottom"/>
          </w:tcPr>
          <w:p w14:paraId="47F441B9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848" w:type="pct"/>
            <w:shd w:val="clear" w:color="auto" w:fill="auto"/>
          </w:tcPr>
          <w:p w14:paraId="008A2C74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637" w:type="pct"/>
            <w:shd w:val="clear" w:color="auto" w:fill="auto"/>
          </w:tcPr>
          <w:p w14:paraId="4FD8143D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561" w:type="pct"/>
            <w:shd w:val="clear" w:color="auto" w:fill="auto"/>
          </w:tcPr>
          <w:p w14:paraId="2F8D478C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773" w:type="pct"/>
            <w:shd w:val="clear" w:color="auto" w:fill="auto"/>
          </w:tcPr>
          <w:p w14:paraId="59FE8D91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559" w:type="pct"/>
            <w:shd w:val="clear" w:color="auto" w:fill="auto"/>
          </w:tcPr>
          <w:p w14:paraId="1589C700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702" w:type="pct"/>
            <w:shd w:val="clear" w:color="auto" w:fill="auto"/>
          </w:tcPr>
          <w:p w14:paraId="61A3FDE0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637" w:type="pct"/>
            <w:shd w:val="clear" w:color="auto" w:fill="auto"/>
          </w:tcPr>
          <w:p w14:paraId="6B4F6106" w14:textId="77777777" w:rsidR="00146B41" w:rsidRPr="002D4CA5" w:rsidRDefault="00146B41" w:rsidP="00F9280F">
            <w:pPr>
              <w:spacing w:before="120"/>
            </w:pPr>
          </w:p>
        </w:tc>
      </w:tr>
    </w:tbl>
    <w:p w14:paraId="395C0270" w14:textId="77777777" w:rsidR="00146B41" w:rsidRPr="002D4CA5" w:rsidRDefault="00146B41" w:rsidP="00F9280F">
      <w:pPr>
        <w:spacing w:before="120"/>
      </w:pPr>
      <w:r w:rsidRPr="002D4CA5">
        <w:t>Trân</w:t>
      </w:r>
      <w:r w:rsidR="00F64356" w:rsidRPr="002D4CA5">
        <w:t xml:space="preserve"> </w:t>
      </w:r>
      <w:r w:rsidRPr="002D4CA5">
        <w:t>trọng.</w:t>
      </w:r>
      <w:r w:rsidR="002D4CA5" w:rsidRPr="002D4CA5">
        <w:t>/</w:t>
      </w:r>
      <w:r w:rsidRPr="002D4CA5">
        <w:t>.</w:t>
      </w:r>
    </w:p>
    <w:p w14:paraId="19D64B39" w14:textId="77777777" w:rsidR="00146B41" w:rsidRPr="002D4CA5" w:rsidRDefault="00146B41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996350" w:rsidRPr="002D4CA5" w14:paraId="6D0F2365" w14:textId="77777777" w:rsidTr="006E4CDE">
        <w:tc>
          <w:tcPr>
            <w:tcW w:w="2500" w:type="pct"/>
            <w:shd w:val="clear" w:color="auto" w:fill="auto"/>
          </w:tcPr>
          <w:p w14:paraId="4D107697" w14:textId="77777777" w:rsidR="00996350" w:rsidRPr="002D4CA5" w:rsidRDefault="00996350" w:rsidP="006E4CDE">
            <w:pPr>
              <w:spacing w:before="120"/>
            </w:pPr>
            <w:r w:rsidRPr="002D4CA5">
              <w:rPr>
                <w:b/>
                <w:i/>
              </w:rPr>
              <w:br/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Như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trên;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Cục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ĐKVN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(để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</w:t>
            </w:r>
            <w:r w:rsidR="002D4CA5" w:rsidRPr="002D4CA5">
              <w:rPr>
                <w:sz w:val="16"/>
              </w:rPr>
              <w:t>/</w:t>
            </w:r>
            <w:r w:rsidRPr="002D4CA5">
              <w:rPr>
                <w:sz w:val="16"/>
              </w:rPr>
              <w:t>c);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...;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....</w:t>
            </w:r>
            <w:r w:rsidR="00F64356" w:rsidRPr="002D4CA5"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14:paraId="0BA25121" w14:textId="77777777" w:rsidR="00996350" w:rsidRPr="002D4CA5" w:rsidRDefault="00996350" w:rsidP="006E4CDE">
            <w:pPr>
              <w:spacing w:before="120"/>
              <w:jc w:val="center"/>
              <w:rPr>
                <w:i/>
              </w:rPr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78CDD3AC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0B3E629A" w14:textId="77777777" w:rsidR="00996350" w:rsidRPr="002D4CA5" w:rsidRDefault="00996350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73595DD2" w14:textId="77777777" w:rsidR="00996350" w:rsidRPr="002D4CA5" w:rsidRDefault="00EF28D9" w:rsidP="00F9280F">
      <w:pPr>
        <w:pStyle w:val="Ghichcuitrang0"/>
        <w:shd w:val="clear" w:color="auto" w:fill="auto"/>
        <w:tabs>
          <w:tab w:val="left" w:pos="877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1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quan,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tổ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chức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chủ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quản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trực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tiếp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(nếu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996350" w:rsidRPr="002D4CA5">
        <w:rPr>
          <w:rStyle w:val="Ghichcuitrang"/>
          <w:rFonts w:ascii="Arial" w:hAnsi="Arial" w:cs="Arial"/>
          <w:color w:val="000000"/>
          <w:lang w:eastAsia="vi-VN"/>
        </w:rPr>
        <w:t>có).</w:t>
      </w:r>
    </w:p>
    <w:p w14:paraId="4671441D" w14:textId="77777777" w:rsidR="00996350" w:rsidRPr="002D4CA5" w:rsidRDefault="00996350" w:rsidP="00F9280F">
      <w:pPr>
        <w:pStyle w:val="Ghichcuitrang0"/>
        <w:shd w:val="clear" w:color="auto" w:fill="auto"/>
        <w:tabs>
          <w:tab w:val="left" w:pos="895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2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đăng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kiểm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hiện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báo.</w:t>
      </w:r>
    </w:p>
    <w:p w14:paraId="024EEC13" w14:textId="77777777" w:rsidR="00996350" w:rsidRPr="002D4CA5" w:rsidRDefault="00996350" w:rsidP="00F9280F">
      <w:pPr>
        <w:pStyle w:val="Ghichcuitrang0"/>
        <w:shd w:val="clear" w:color="auto" w:fill="auto"/>
        <w:tabs>
          <w:tab w:val="left" w:pos="895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3</w:t>
      </w:r>
      <w:r w:rsidR="00F64356"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Địa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danh.</w:t>
      </w:r>
    </w:p>
    <w:p w14:paraId="28C338B8" w14:textId="77777777" w:rsidR="00996350" w:rsidRPr="002D4CA5" w:rsidRDefault="00996350" w:rsidP="00F9280F">
      <w:pPr>
        <w:pStyle w:val="Ghichcuitrang0"/>
        <w:shd w:val="clear" w:color="auto" w:fill="auto"/>
        <w:tabs>
          <w:tab w:val="left" w:pos="902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4</w:t>
      </w:r>
      <w:r w:rsidR="00F64356"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Giao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vận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tải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địa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phương.</w:t>
      </w:r>
    </w:p>
    <w:p w14:paraId="6463BDF1" w14:textId="77777777" w:rsidR="00996350" w:rsidRPr="002D4CA5" w:rsidRDefault="00996350" w:rsidP="00F9280F">
      <w:pPr>
        <w:pStyle w:val="Ghichcuitrang0"/>
        <w:shd w:val="clear" w:color="auto" w:fill="auto"/>
        <w:tabs>
          <w:tab w:val="left" w:pos="895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5</w:t>
      </w:r>
      <w:r w:rsidR="00F64356"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đăng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kiểm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hiện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báo.</w:t>
      </w:r>
    </w:p>
    <w:p w14:paraId="617AA1E3" w14:textId="77777777" w:rsidR="00996350" w:rsidRPr="002D4CA5" w:rsidRDefault="00996350" w:rsidP="00F9280F">
      <w:pPr>
        <w:spacing w:before="120"/>
      </w:pPr>
      <w:r w:rsidRPr="002D4CA5">
        <w:rPr>
          <w:rStyle w:val="Ghichcuitrang"/>
          <w:color w:val="000000"/>
          <w:vertAlign w:val="superscript"/>
          <w:lang w:eastAsia="vi-VN"/>
        </w:rPr>
        <w:t>6</w:t>
      </w:r>
      <w:r w:rsidR="00F64356" w:rsidRPr="002D4CA5">
        <w:rPr>
          <w:rStyle w:val="Ghichcuitrang"/>
          <w:color w:val="000000"/>
          <w:vertAlign w:val="superscript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Áp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dụng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đối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với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nhân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sự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là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đăng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kiểm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viên.</w:t>
      </w:r>
    </w:p>
    <w:p w14:paraId="38A16B6A" w14:textId="77777777" w:rsidR="00996350" w:rsidRPr="002D4CA5" w:rsidRDefault="00996350" w:rsidP="00F9280F">
      <w:pPr>
        <w:spacing w:before="120"/>
      </w:pPr>
    </w:p>
    <w:p w14:paraId="23A29534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04" w:name="chuong_pl_4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IV</w:t>
      </w:r>
      <w:bookmarkEnd w:id="104"/>
    </w:p>
    <w:p w14:paraId="2F42C19C" w14:textId="77777777" w:rsidR="000F6321" w:rsidRPr="002D4CA5" w:rsidRDefault="00A875D1" w:rsidP="00F9280F">
      <w:pPr>
        <w:spacing w:before="120"/>
        <w:jc w:val="center"/>
      </w:pPr>
      <w:bookmarkStart w:id="105" w:name="chuong_pl_4_name"/>
      <w:r w:rsidRPr="002D4CA5">
        <w:t>MẪU</w:t>
      </w:r>
      <w:r w:rsidR="00BA1528" w:rsidRPr="002D4CA5">
        <w:t xml:space="preserve"> PHÔI GIẤY CHỨNG NHẬN KIỂM ĐỊNH VÀ TEM KIỂM ĐỊNH</w:t>
      </w:r>
      <w:bookmarkEnd w:id="105"/>
      <w:r w:rsidR="000F6321" w:rsidRPr="002D4CA5">
        <w:br/>
      </w:r>
      <w:r w:rsidR="000F6321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166</w:t>
      </w:r>
      <w:r w:rsidR="002D4CA5" w:rsidRPr="002D4CA5">
        <w:rPr>
          <w:i/>
        </w:rPr>
        <w:t>/</w:t>
      </w:r>
      <w:r w:rsidR="000F6321" w:rsidRPr="002D4CA5">
        <w:rPr>
          <w:i/>
        </w:rPr>
        <w:t>2024</w:t>
      </w:r>
      <w:r w:rsidR="002D4CA5" w:rsidRPr="002D4CA5">
        <w:rPr>
          <w:i/>
        </w:rPr>
        <w:t>/</w:t>
      </w:r>
      <w:r w:rsidR="000F6321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0F6321" w:rsidRPr="002D4CA5">
        <w:rPr>
          <w:i/>
        </w:rPr>
        <w:t>phủ)</w:t>
      </w:r>
    </w:p>
    <w:p w14:paraId="2F0A4FB8" w14:textId="77777777" w:rsidR="00146B41" w:rsidRPr="002D4CA5" w:rsidRDefault="00A875D1" w:rsidP="00F9280F">
      <w:pPr>
        <w:spacing w:before="120"/>
        <w:rPr>
          <w:b/>
        </w:rPr>
      </w:pPr>
      <w:bookmarkStart w:id="106" w:name="chuong_pl_5"/>
      <w:r w:rsidRPr="002D4CA5">
        <w:rPr>
          <w:b/>
        </w:rPr>
        <w:t>Mẫu</w:t>
      </w:r>
      <w:r w:rsidR="00BA1528" w:rsidRPr="002D4CA5">
        <w:rPr>
          <w:b/>
        </w:rPr>
        <w:t xml:space="preserve"> số 01: Phôi giấy chứng nhận kiểm định, tem kiểm định màu xanh lá cây dùng cho xe cơ giới sử dụng năng lượng sạch, năng lượng xanh, thân thiện môi trường</w:t>
      </w:r>
      <w:bookmarkEnd w:id="106"/>
    </w:p>
    <w:p w14:paraId="39A11BB6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1.</w:t>
      </w:r>
      <w:r w:rsidR="00F64356" w:rsidRPr="002D4CA5">
        <w:rPr>
          <w:b/>
        </w:rPr>
        <w:t xml:space="preserve"> </w:t>
      </w:r>
      <w:r w:rsidR="00A875D1" w:rsidRPr="002D4CA5">
        <w:rPr>
          <w:b/>
        </w:rPr>
        <w:t>Mẫu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74B0F519" w14:textId="77777777" w:rsidR="00146B41" w:rsidRPr="002D4CA5" w:rsidRDefault="000F6321" w:rsidP="00F9280F">
      <w:pPr>
        <w:spacing w:before="120"/>
        <w:jc w:val="center"/>
      </w:pPr>
      <w:r w:rsidRPr="002D4CA5">
        <w:lastRenderedPageBreak/>
        <w:pict w14:anchorId="173A4D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306.6pt">
            <v:imagedata r:id="rId7" o:title=""/>
          </v:shape>
        </w:pict>
      </w:r>
    </w:p>
    <w:p w14:paraId="43B7B412" w14:textId="77777777" w:rsidR="0000118A" w:rsidRPr="002D4CA5" w:rsidRDefault="0000118A" w:rsidP="00F9280F">
      <w:pPr>
        <w:spacing w:before="120"/>
      </w:pPr>
    </w:p>
    <w:p w14:paraId="7983F745" w14:textId="77777777" w:rsidR="0000118A" w:rsidRPr="002D4CA5" w:rsidRDefault="00386D24" w:rsidP="00F9280F">
      <w:pPr>
        <w:spacing w:before="120"/>
        <w:jc w:val="center"/>
      </w:pPr>
      <w:r w:rsidRPr="002D4CA5">
        <w:pict w14:anchorId="32C0B104">
          <v:shape id="_x0000_i1026" type="#_x0000_t75" style="width:422.4pt;height:302.4pt">
            <v:imagedata r:id="rId8" o:title=""/>
          </v:shape>
        </w:pict>
      </w:r>
    </w:p>
    <w:p w14:paraId="56B1FF03" w14:textId="77777777" w:rsidR="0000118A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chi</w:t>
      </w:r>
      <w:r w:rsidR="00F64356" w:rsidRPr="002D4CA5">
        <w:t xml:space="preserve"> </w:t>
      </w:r>
      <w:r w:rsidRPr="002D4CA5">
        <w:t>tiết</w:t>
      </w:r>
      <w:r w:rsidR="00F64356" w:rsidRPr="002D4CA5">
        <w:t xml:space="preserve"> </w:t>
      </w:r>
      <w:r w:rsidRPr="002D4CA5">
        <w:t>chống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giả;</w:t>
      </w:r>
      <w:r w:rsidR="00F64356" w:rsidRPr="002D4CA5">
        <w:t xml:space="preserve"> </w:t>
      </w:r>
    </w:p>
    <w:p w14:paraId="0590F421" w14:textId="77777777" w:rsidR="00146B41" w:rsidRPr="002D4CA5" w:rsidRDefault="00146B41" w:rsidP="00F9280F">
      <w:pPr>
        <w:spacing w:before="120"/>
      </w:pPr>
      <w:r w:rsidRPr="002D4CA5">
        <w:t>Quy</w:t>
      </w:r>
      <w:r w:rsidR="00F64356" w:rsidRPr="002D4CA5">
        <w:t xml:space="preserve"> </w:t>
      </w:r>
      <w:r w:rsidRPr="002D4CA5">
        <w:t>cách:</w:t>
      </w:r>
    </w:p>
    <w:p w14:paraId="24F247E4" w14:textId="77777777" w:rsidR="00146B41" w:rsidRPr="002D4CA5" w:rsidRDefault="0000118A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Gồm</w:t>
      </w:r>
      <w:r w:rsidR="00F64356" w:rsidRPr="002D4CA5">
        <w:t xml:space="preserve"> </w:t>
      </w:r>
      <w:r w:rsidR="00146B41" w:rsidRPr="002D4CA5">
        <w:t>04</w:t>
      </w:r>
      <w:r w:rsidR="00F64356" w:rsidRPr="002D4CA5">
        <w:t xml:space="preserve"> </w:t>
      </w:r>
      <w:r w:rsidR="00146B41" w:rsidRPr="002D4CA5">
        <w:t>trang,</w:t>
      </w:r>
      <w:r w:rsidR="00F64356" w:rsidRPr="002D4CA5">
        <w:t xml:space="preserve"> </w:t>
      </w:r>
      <w:r w:rsidR="00146B41" w:rsidRPr="002D4CA5">
        <w:t>kích</w:t>
      </w:r>
      <w:r w:rsidR="00F64356" w:rsidRPr="002D4CA5">
        <w:t xml:space="preserve"> </w:t>
      </w:r>
      <w:r w:rsidR="00146B41" w:rsidRPr="002D4CA5">
        <w:t>thước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giấy:</w:t>
      </w:r>
      <w:r w:rsidR="00F64356" w:rsidRPr="002D4CA5">
        <w:t xml:space="preserve"> </w:t>
      </w:r>
      <w:r w:rsidR="00146B41" w:rsidRPr="002D4CA5">
        <w:t>148</w:t>
      </w:r>
      <w:r w:rsidR="00F64356" w:rsidRPr="002D4CA5">
        <w:t xml:space="preserve"> </w:t>
      </w:r>
      <w:r w:rsidR="00146B41"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="00146B41" w:rsidRPr="002D4CA5">
        <w:t>210</w:t>
      </w:r>
      <w:r w:rsidR="00F64356" w:rsidRPr="002D4CA5">
        <w:t xml:space="preserve"> </w:t>
      </w:r>
      <w:r w:rsidR="00146B41" w:rsidRPr="002D4CA5">
        <w:t>mm;</w:t>
      </w:r>
    </w:p>
    <w:p w14:paraId="7DBCCE9D" w14:textId="77777777" w:rsidR="00146B41" w:rsidRPr="002D4CA5" w:rsidRDefault="0000118A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Vân</w:t>
      </w:r>
      <w:r w:rsidR="00F64356" w:rsidRPr="002D4CA5">
        <w:t xml:space="preserve"> </w:t>
      </w:r>
      <w:r w:rsidR="00146B41" w:rsidRPr="002D4CA5">
        <w:t>nền:</w:t>
      </w:r>
      <w:r w:rsidR="00F64356" w:rsidRPr="002D4CA5">
        <w:t xml:space="preserve"> </w:t>
      </w:r>
      <w:r w:rsidR="00146B41" w:rsidRPr="002D4CA5">
        <w:t>màu</w:t>
      </w:r>
      <w:r w:rsidR="00F64356" w:rsidRPr="002D4CA5">
        <w:t xml:space="preserve"> </w:t>
      </w:r>
      <w:r w:rsidR="00146B41" w:rsidRPr="002D4CA5">
        <w:t>xanh</w:t>
      </w:r>
      <w:r w:rsidR="00F64356" w:rsidRPr="002D4CA5">
        <w:t xml:space="preserve"> </w:t>
      </w:r>
      <w:r w:rsidR="00146B41" w:rsidRPr="002D4CA5">
        <w:t>l</w:t>
      </w:r>
      <w:r w:rsidRPr="002D4CA5">
        <w:t>à</w:t>
      </w:r>
      <w:r w:rsidR="00F64356" w:rsidRPr="002D4CA5">
        <w:t xml:space="preserve"> </w:t>
      </w:r>
      <w:r w:rsidR="00146B41" w:rsidRPr="002D4CA5">
        <w:t>cây</w:t>
      </w:r>
      <w:r w:rsidR="00F64356" w:rsidRPr="002D4CA5">
        <w:t xml:space="preserve"> </w:t>
      </w:r>
      <w:r w:rsidR="00146B41" w:rsidRPr="002D4CA5">
        <w:t>(có</w:t>
      </w:r>
      <w:r w:rsidR="00F64356" w:rsidRPr="002D4CA5">
        <w:t xml:space="preserve"> </w:t>
      </w:r>
      <w:r w:rsidR="00146B41" w:rsidRPr="002D4CA5">
        <w:t>logo</w:t>
      </w:r>
      <w:r w:rsidR="00F64356" w:rsidRPr="002D4CA5">
        <w:t xml:space="preserve"> </w:t>
      </w:r>
      <w:r w:rsidR="00146B41" w:rsidRPr="002D4CA5">
        <w:t>phân</w:t>
      </w:r>
      <w:r w:rsidR="00F64356" w:rsidRPr="002D4CA5">
        <w:t xml:space="preserve"> </w:t>
      </w:r>
      <w:r w:rsidR="00146B41" w:rsidRPr="002D4CA5">
        <w:t>biệt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1);</w:t>
      </w:r>
    </w:p>
    <w:p w14:paraId="4F4F669A" w14:textId="77777777" w:rsidR="00146B41" w:rsidRPr="002D4CA5" w:rsidRDefault="0000118A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in</w:t>
      </w:r>
      <w:r w:rsidR="00F64356" w:rsidRPr="002D4CA5">
        <w:t xml:space="preserve"> </w:t>
      </w:r>
      <w:r w:rsidR="00146B41" w:rsidRPr="002D4CA5">
        <w:t>sẵn: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4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1,</w:t>
      </w:r>
      <w:r w:rsidR="00F64356" w:rsidRPr="002D4CA5">
        <w:t xml:space="preserve"> </w:t>
      </w:r>
      <w:r w:rsidR="00146B41" w:rsidRPr="002D4CA5">
        <w:t>cụ</w:t>
      </w:r>
      <w:r w:rsidR="00F64356" w:rsidRPr="002D4CA5">
        <w:t xml:space="preserve"> </w:t>
      </w:r>
      <w:r w:rsidR="00146B41" w:rsidRPr="002D4CA5">
        <w:t>thể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sau:</w:t>
      </w:r>
    </w:p>
    <w:p w14:paraId="34200EAB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</w:t>
      </w:r>
      <w:r w:rsidR="0000118A" w:rsidRPr="002D4CA5">
        <w:t>Ể</w:t>
      </w:r>
      <w:r w:rsidRPr="002D4CA5">
        <w:t>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BẢO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</w:t>
      </w:r>
      <w:r w:rsidR="0000118A" w:rsidRPr="002D4CA5">
        <w:t>Ô</w:t>
      </w:r>
      <w:r w:rsidRPr="002D4CA5">
        <w:t>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="0000118A" w:rsidRPr="002D4CA5">
        <w:t>CƠ</w:t>
      </w:r>
      <w:r w:rsidR="00F64356" w:rsidRPr="002D4CA5">
        <w:t xml:space="preserve"> </w:t>
      </w:r>
      <w:r w:rsidR="0000118A" w:rsidRPr="002D4CA5">
        <w:t>GIỚI</w:t>
      </w:r>
      <w:r w:rsidRPr="002D4CA5">
        <w:t>”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đỏ;</w:t>
      </w:r>
    </w:p>
    <w:p w14:paraId="4CDF7F1A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4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nội</w:t>
      </w:r>
      <w:r w:rsidR="00F64356" w:rsidRPr="002D4CA5">
        <w:t xml:space="preserve"> </w:t>
      </w:r>
      <w:r w:rsidRPr="002D4CA5">
        <w:t>dung</w:t>
      </w:r>
      <w:r w:rsidR="00F64356" w:rsidRPr="002D4CA5">
        <w:t xml:space="preserve"> </w:t>
      </w:r>
      <w:r w:rsidRPr="002D4CA5">
        <w:t>sau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đen:</w:t>
      </w:r>
    </w:p>
    <w:p w14:paraId="351BDF23" w14:textId="77777777" w:rsidR="00146B41" w:rsidRPr="002D4CA5" w:rsidRDefault="00146B41" w:rsidP="00F9280F">
      <w:pPr>
        <w:spacing w:before="120"/>
        <w:jc w:val="center"/>
      </w:pPr>
      <w:r w:rsidRPr="002D4CA5">
        <w:t>“BỘ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</w:p>
    <w:p w14:paraId="094C21A0" w14:textId="77777777" w:rsidR="00146B41" w:rsidRPr="002D4CA5" w:rsidRDefault="00146B41" w:rsidP="00F9280F">
      <w:pPr>
        <w:spacing w:before="120"/>
        <w:jc w:val="center"/>
        <w:rPr>
          <w:b/>
        </w:rPr>
      </w:pPr>
      <w:r w:rsidRPr="002D4CA5">
        <w:rPr>
          <w:b/>
        </w:rPr>
        <w:lastRenderedPageBreak/>
        <w:t>CỤC</w:t>
      </w:r>
      <w:r w:rsidR="00F64356" w:rsidRPr="002D4CA5">
        <w:rPr>
          <w:b/>
        </w:rPr>
        <w:t xml:space="preserve"> </w:t>
      </w:r>
      <w:r w:rsidRPr="002D4CA5">
        <w:rPr>
          <w:b/>
        </w:rPr>
        <w:t>ĐĂNG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VIỆT</w:t>
      </w:r>
      <w:r w:rsidR="00F64356" w:rsidRPr="002D4CA5">
        <w:rPr>
          <w:b/>
        </w:rPr>
        <w:t xml:space="preserve"> </w:t>
      </w:r>
      <w:r w:rsidRPr="002D4CA5">
        <w:rPr>
          <w:b/>
        </w:rPr>
        <w:t>NAM</w:t>
      </w:r>
    </w:p>
    <w:p w14:paraId="48B2BDC8" w14:textId="77777777" w:rsidR="00146B41" w:rsidRPr="002D4CA5" w:rsidRDefault="00146B41" w:rsidP="00F9280F">
      <w:pPr>
        <w:spacing w:before="120"/>
        <w:jc w:val="center"/>
      </w:pPr>
      <w:r w:rsidRPr="002D4CA5">
        <w:t>MOT</w:t>
      </w:r>
      <w:r w:rsidR="00F64356" w:rsidRPr="002D4CA5">
        <w:t xml:space="preserve"> </w:t>
      </w:r>
      <w:r w:rsidRPr="002D4CA5">
        <w:t>-</w:t>
      </w:r>
      <w:r w:rsidR="00F64356" w:rsidRPr="002D4CA5">
        <w:t xml:space="preserve"> </w:t>
      </w:r>
      <w:r w:rsidRPr="002D4CA5">
        <w:t>Vietnam</w:t>
      </w:r>
      <w:r w:rsidR="00F64356" w:rsidRPr="002D4CA5">
        <w:t xml:space="preserve"> </w:t>
      </w:r>
      <w:r w:rsidRPr="002D4CA5">
        <w:t>Register</w:t>
      </w:r>
    </w:p>
    <w:p w14:paraId="0C278683" w14:textId="77777777" w:rsidR="00146B41" w:rsidRPr="002D4CA5" w:rsidRDefault="00146B41" w:rsidP="00F9280F">
      <w:pPr>
        <w:spacing w:before="120"/>
        <w:jc w:val="center"/>
      </w:pPr>
      <w:r w:rsidRPr="002D4CA5">
        <w:t>PERIODICAL</w:t>
      </w:r>
      <w:r w:rsidR="00F64356" w:rsidRPr="002D4CA5">
        <w:t xml:space="preserve"> </w:t>
      </w:r>
      <w:r w:rsidRPr="002D4CA5">
        <w:t>INSPECTION</w:t>
      </w:r>
      <w:r w:rsidR="00F64356" w:rsidRPr="002D4CA5">
        <w:t xml:space="preserve"> </w:t>
      </w:r>
      <w:r w:rsidRPr="002D4CA5">
        <w:t>CERTIFICATE</w:t>
      </w:r>
    </w:p>
    <w:p w14:paraId="636015CC" w14:textId="77777777" w:rsidR="00146B41" w:rsidRPr="002D4CA5" w:rsidRDefault="00146B41" w:rsidP="00F9280F">
      <w:pPr>
        <w:spacing w:before="120"/>
        <w:jc w:val="center"/>
      </w:pPr>
      <w:r w:rsidRPr="002D4CA5">
        <w:t>OF</w:t>
      </w:r>
      <w:r w:rsidR="00F64356" w:rsidRPr="002D4CA5">
        <w:t xml:space="preserve"> </w:t>
      </w:r>
      <w:r w:rsidRPr="002D4CA5">
        <w:t>MOTOR</w:t>
      </w:r>
      <w:r w:rsidR="00F64356" w:rsidRPr="002D4CA5">
        <w:t xml:space="preserve"> </w:t>
      </w:r>
      <w:r w:rsidRPr="002D4CA5">
        <w:t>VEHICLE</w:t>
      </w:r>
      <w:r w:rsidR="00F64356" w:rsidRPr="002D4CA5">
        <w:t xml:space="preserve"> </w:t>
      </w:r>
      <w:r w:rsidRPr="002D4CA5">
        <w:t>FOR</w:t>
      </w:r>
      <w:r w:rsidR="00F64356" w:rsidRPr="002D4CA5">
        <w:t xml:space="preserve"> </w:t>
      </w:r>
      <w:r w:rsidRPr="002D4CA5">
        <w:t>COMPLIANCE</w:t>
      </w:r>
      <w:r w:rsidR="00F64356" w:rsidRPr="002D4CA5">
        <w:t xml:space="preserve"> </w:t>
      </w:r>
      <w:r w:rsidRPr="002D4CA5">
        <w:t>WITH</w:t>
      </w:r>
      <w:r w:rsidR="00F64356" w:rsidRPr="002D4CA5">
        <w:t xml:space="preserve"> </w:t>
      </w:r>
      <w:r w:rsidRPr="002D4CA5">
        <w:t>TECHNICAL</w:t>
      </w:r>
      <w:r w:rsidR="00F64356" w:rsidRPr="002D4CA5">
        <w:t xml:space="preserve"> </w:t>
      </w:r>
      <w:r w:rsidRPr="002D4CA5">
        <w:t>SAFETY</w:t>
      </w:r>
      <w:r w:rsidR="00F64356" w:rsidRPr="002D4CA5">
        <w:t xml:space="preserve"> </w:t>
      </w:r>
      <w:r w:rsidRPr="002D4CA5">
        <w:t>AND</w:t>
      </w:r>
      <w:r w:rsidR="00F64356" w:rsidRPr="002D4CA5">
        <w:t xml:space="preserve"> </w:t>
      </w:r>
      <w:r w:rsidRPr="002D4CA5">
        <w:t>ENVIRONMENTAL</w:t>
      </w:r>
      <w:r w:rsidR="00F64356" w:rsidRPr="002D4CA5">
        <w:t xml:space="preserve"> </w:t>
      </w:r>
      <w:r w:rsidRPr="002D4CA5">
        <w:t>PROTECTION</w:t>
      </w:r>
      <w:r w:rsidR="00F64356" w:rsidRPr="002D4CA5">
        <w:t xml:space="preserve"> </w:t>
      </w:r>
      <w:r w:rsidRPr="002D4CA5">
        <w:t>REQUIREMENTS”</w:t>
      </w:r>
    </w:p>
    <w:p w14:paraId="78311483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2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khung</w:t>
      </w:r>
      <w:r w:rsidR="00F64356" w:rsidRPr="002D4CA5">
        <w:t xml:space="preserve"> </w:t>
      </w:r>
      <w:r w:rsidRPr="002D4CA5">
        <w:t>viền.</w:t>
      </w:r>
    </w:p>
    <w:p w14:paraId="0DECEAE4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2.</w:t>
      </w:r>
      <w:r w:rsidR="00F64356" w:rsidRPr="002D4CA5">
        <w:rPr>
          <w:b/>
        </w:rPr>
        <w:t xml:space="preserve"> </w:t>
      </w:r>
      <w:r w:rsidR="00A875D1" w:rsidRPr="002D4CA5">
        <w:rPr>
          <w:b/>
        </w:rPr>
        <w:t>Mẫu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54FBE5B3" w14:textId="77777777" w:rsidR="00146B41" w:rsidRPr="002D4CA5" w:rsidRDefault="0000118A" w:rsidP="00F9280F">
      <w:pPr>
        <w:spacing w:before="120"/>
        <w:jc w:val="center"/>
      </w:pPr>
      <w:r w:rsidRPr="002D4CA5">
        <w:pict w14:anchorId="2553C1A5">
          <v:shape id="_x0000_i1027" type="#_x0000_t75" style="width:217.8pt;height:244.8pt">
            <v:imagedata r:id="rId9" o:title=""/>
          </v:shape>
        </w:pict>
      </w:r>
    </w:p>
    <w:p w14:paraId="5EA7D8B2" w14:textId="77777777" w:rsidR="0000118A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="0014036D"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chi</w:t>
      </w:r>
      <w:r w:rsidR="00F64356" w:rsidRPr="002D4CA5">
        <w:t xml:space="preserve"> </w:t>
      </w:r>
      <w:r w:rsidRPr="002D4CA5">
        <w:t>tiết</w:t>
      </w:r>
      <w:r w:rsidR="00F64356" w:rsidRPr="002D4CA5">
        <w:t xml:space="preserve"> </w:t>
      </w:r>
      <w:r w:rsidRPr="002D4CA5">
        <w:t>chống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giả;</w:t>
      </w:r>
      <w:r w:rsidR="00F64356" w:rsidRPr="002D4CA5">
        <w:t xml:space="preserve"> </w:t>
      </w:r>
    </w:p>
    <w:p w14:paraId="6831083E" w14:textId="77777777" w:rsidR="00146B41" w:rsidRPr="002D4CA5" w:rsidRDefault="00146B41" w:rsidP="00F9280F">
      <w:pPr>
        <w:spacing w:before="120"/>
      </w:pPr>
      <w:r w:rsidRPr="002D4CA5">
        <w:t>Quy</w:t>
      </w:r>
      <w:r w:rsidR="00F64356" w:rsidRPr="002D4CA5">
        <w:t xml:space="preserve"> </w:t>
      </w:r>
      <w:r w:rsidRPr="002D4CA5">
        <w:t>cách:</w:t>
      </w:r>
    </w:p>
    <w:p w14:paraId="3C161BB9" w14:textId="77777777" w:rsidR="0000118A" w:rsidRPr="002D4CA5" w:rsidRDefault="0000118A" w:rsidP="00F9280F">
      <w:pPr>
        <w:spacing w:before="120"/>
      </w:pPr>
      <w:r w:rsidRPr="002D4CA5">
        <w:t>-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dạng</w:t>
      </w:r>
      <w:r w:rsidR="00F64356" w:rsidRPr="002D4CA5">
        <w:t xml:space="preserve"> </w:t>
      </w:r>
      <w:r w:rsidRPr="002D4CA5">
        <w:t>bầu</w:t>
      </w:r>
      <w:r w:rsidR="00F64356" w:rsidRPr="002D4CA5">
        <w:t xml:space="preserve"> </w:t>
      </w:r>
      <w:r w:rsidRPr="002D4CA5">
        <w:t>dục,</w:t>
      </w:r>
      <w:r w:rsidR="00F64356" w:rsidRPr="002D4CA5">
        <w:t xml:space="preserve"> </w:t>
      </w:r>
      <w:r w:rsidRPr="002D4CA5">
        <w:t>kích</w:t>
      </w:r>
      <w:r w:rsidR="00F64356" w:rsidRPr="002D4CA5">
        <w:t xml:space="preserve"> </w:t>
      </w:r>
      <w:r w:rsidRPr="002D4CA5">
        <w:t>thước</w:t>
      </w:r>
      <w:r w:rsidR="00F64356" w:rsidRPr="002D4CA5">
        <w:t xml:space="preserve"> </w:t>
      </w:r>
      <w:r w:rsidRPr="002D4CA5">
        <w:t>bao:</w:t>
      </w:r>
      <w:r w:rsidR="00F64356" w:rsidRPr="002D4CA5">
        <w:t xml:space="preserve"> </w:t>
      </w:r>
      <w:r w:rsidRPr="002D4CA5">
        <w:t>76</w:t>
      </w:r>
      <w:r w:rsidR="00F64356" w:rsidRPr="002D4CA5">
        <w:t xml:space="preserve"> </w:t>
      </w:r>
      <w:r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Pr="002D4CA5">
        <w:t>68</w:t>
      </w:r>
      <w:r w:rsidR="00F64356" w:rsidRPr="002D4CA5">
        <w:t xml:space="preserve"> </w:t>
      </w:r>
      <w:r w:rsidRPr="002D4CA5">
        <w:t>mm;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bầu</w:t>
      </w:r>
      <w:r w:rsidR="00F64356" w:rsidRPr="002D4CA5">
        <w:t xml:space="preserve"> </w:t>
      </w:r>
      <w:r w:rsidRPr="002D4CA5">
        <w:t>dục</w:t>
      </w:r>
      <w:r w:rsidR="00F64356" w:rsidRPr="002D4CA5">
        <w:t xml:space="preserve"> </w:t>
      </w:r>
      <w:r w:rsidRPr="002D4CA5">
        <w:t>phía</w:t>
      </w:r>
      <w:r w:rsidR="00F64356" w:rsidRPr="002D4CA5">
        <w:t xml:space="preserve"> </w:t>
      </w:r>
      <w:r w:rsidRPr="002D4CA5">
        <w:t>trong,</w:t>
      </w:r>
      <w:r w:rsidR="00F64356" w:rsidRPr="002D4CA5">
        <w:t xml:space="preserve"> </w:t>
      </w:r>
      <w:r w:rsidRPr="002D4CA5">
        <w:t>kích</w:t>
      </w:r>
      <w:r w:rsidR="00F64356" w:rsidRPr="002D4CA5">
        <w:t xml:space="preserve"> </w:t>
      </w:r>
      <w:r w:rsidRPr="002D4CA5">
        <w:t>thước:</w:t>
      </w:r>
      <w:r w:rsidR="00F64356" w:rsidRPr="002D4CA5">
        <w:t xml:space="preserve"> </w:t>
      </w:r>
      <w:r w:rsidRPr="002D4CA5">
        <w:t>60</w:t>
      </w:r>
      <w:r w:rsidR="00F64356" w:rsidRPr="002D4CA5">
        <w:t xml:space="preserve"> </w:t>
      </w:r>
      <w:r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Pr="002D4CA5">
        <w:t>52</w:t>
      </w:r>
      <w:r w:rsidR="00F64356" w:rsidRPr="002D4CA5">
        <w:t xml:space="preserve"> </w:t>
      </w:r>
      <w:r w:rsidRPr="002D4CA5">
        <w:t>mm.</w:t>
      </w:r>
    </w:p>
    <w:p w14:paraId="373262F2" w14:textId="77777777" w:rsidR="0000118A" w:rsidRPr="002D4CA5" w:rsidRDefault="0000118A" w:rsidP="00F9280F">
      <w:pPr>
        <w:spacing w:before="120"/>
      </w:pPr>
      <w:r w:rsidRPr="002D4CA5">
        <w:t>-</w:t>
      </w:r>
      <w:r w:rsidR="00F64356" w:rsidRPr="002D4CA5">
        <w:t xml:space="preserve"> </w:t>
      </w:r>
      <w:r w:rsidRPr="002D4CA5">
        <w:t>Mặt</w:t>
      </w:r>
      <w:r w:rsidR="00F64356" w:rsidRPr="002D4CA5">
        <w:t xml:space="preserve"> </w:t>
      </w:r>
      <w:r w:rsidRPr="002D4CA5">
        <w:t>trước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tem:</w:t>
      </w:r>
    </w:p>
    <w:p w14:paraId="230AB67B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Vành</w:t>
      </w:r>
      <w:r w:rsidR="00F64356" w:rsidRPr="002D4CA5">
        <w:t xml:space="preserve"> </w:t>
      </w:r>
      <w:r w:rsidRPr="002D4CA5">
        <w:t>ngoài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trắng,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</w:t>
      </w:r>
      <w:r w:rsidR="00386D24" w:rsidRPr="002D4CA5">
        <w:t>Ả</w:t>
      </w:r>
      <w:r w:rsidRPr="002D4CA5">
        <w:t>I</w:t>
      </w:r>
      <w:r w:rsidR="00F64356" w:rsidRPr="002D4CA5">
        <w:t xml:space="preserve"> </w:t>
      </w:r>
      <w:r w:rsidRPr="002D4CA5">
        <w:t>-</w:t>
      </w:r>
      <w:r w:rsidR="00F64356" w:rsidRPr="002D4CA5">
        <w:t xml:space="preserve"> </w:t>
      </w:r>
      <w:r w:rsidR="00386D24" w:rsidRPr="002D4CA5">
        <w:t>CỤC</w:t>
      </w:r>
      <w:r w:rsidR="00F64356" w:rsidRPr="002D4CA5">
        <w:t xml:space="preserve"> </w:t>
      </w:r>
      <w:r w:rsidR="00386D24" w:rsidRPr="002D4CA5">
        <w:t>ĐĂNG</w:t>
      </w:r>
      <w:r w:rsidR="00F64356" w:rsidRPr="002D4CA5">
        <w:t xml:space="preserve"> </w:t>
      </w:r>
      <w:r w:rsidR="00386D24" w:rsidRPr="002D4CA5">
        <w:t>KIỂM</w:t>
      </w:r>
      <w:r w:rsidR="00F64356" w:rsidRPr="002D4CA5">
        <w:t xml:space="preserve"> </w:t>
      </w:r>
      <w:r w:rsidR="00386D24" w:rsidRPr="002D4CA5">
        <w:t>VIỆT</w:t>
      </w:r>
      <w:r w:rsidR="00F64356" w:rsidRPr="002D4CA5">
        <w:t xml:space="preserve"> </w:t>
      </w:r>
      <w:r w:rsidR="00386D24" w:rsidRPr="002D4CA5">
        <w:t>NAM</w:t>
      </w:r>
      <w:r w:rsidRPr="002D4CA5">
        <w:t>”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đen;</w:t>
      </w:r>
    </w:p>
    <w:p w14:paraId="6D075AFB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bầu</w:t>
      </w:r>
      <w:r w:rsidR="00F64356" w:rsidRPr="002D4CA5">
        <w:t xml:space="preserve"> </w:t>
      </w:r>
      <w:r w:rsidRPr="002D4CA5">
        <w:t>dục:</w:t>
      </w:r>
      <w:r w:rsidR="00F64356" w:rsidRPr="002D4CA5">
        <w:t xml:space="preserve"> </w:t>
      </w:r>
      <w:r w:rsidRPr="002D4CA5">
        <w:t>vân</w:t>
      </w:r>
      <w:r w:rsidR="00F64356" w:rsidRPr="002D4CA5">
        <w:t xml:space="preserve"> </w:t>
      </w:r>
      <w:r w:rsidRPr="002D4CA5">
        <w:t>nền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xanh</w:t>
      </w:r>
      <w:r w:rsidR="00F64356" w:rsidRPr="002D4CA5">
        <w:t xml:space="preserve"> </w:t>
      </w:r>
      <w:r w:rsidRPr="002D4CA5">
        <w:t>lá</w:t>
      </w:r>
      <w:r w:rsidR="00F64356" w:rsidRPr="002D4CA5">
        <w:t xml:space="preserve"> </w:t>
      </w:r>
      <w:r w:rsidRPr="002D4CA5">
        <w:t>cây</w:t>
      </w:r>
      <w:r w:rsidR="00F64356" w:rsidRPr="002D4CA5">
        <w:t xml:space="preserve"> </w:t>
      </w:r>
      <w:r w:rsidRPr="002D4CA5">
        <w:t>(có</w:t>
      </w:r>
      <w:r w:rsidR="00F64356" w:rsidRPr="002D4CA5">
        <w:t xml:space="preserve"> </w:t>
      </w:r>
      <w:r w:rsidRPr="002D4CA5">
        <w:t>logo</w:t>
      </w:r>
      <w:r w:rsidR="00F64356" w:rsidRPr="002D4CA5">
        <w:t xml:space="preserve"> </w:t>
      </w:r>
      <w:r w:rsidRPr="002D4CA5">
        <w:t>phân</w:t>
      </w:r>
      <w:r w:rsidR="00F64356" w:rsidRPr="002D4CA5">
        <w:t xml:space="preserve"> </w:t>
      </w:r>
      <w:r w:rsidRPr="002D4CA5">
        <w:t>biệt);</w:t>
      </w:r>
    </w:p>
    <w:p w14:paraId="4E3A4844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</w:t>
      </w:r>
      <w:r w:rsidR="00386D24" w:rsidRPr="002D4CA5">
        <w:t>AN</w:t>
      </w:r>
      <w:r w:rsidR="00F64356" w:rsidRPr="002D4CA5">
        <w:t xml:space="preserve"> </w:t>
      </w:r>
      <w:r w:rsidR="00386D24" w:rsidRPr="002D4CA5">
        <w:t>TOÀN</w:t>
      </w:r>
      <w:r w:rsidR="00F64356" w:rsidRPr="002D4CA5">
        <w:t xml:space="preserve"> </w:t>
      </w:r>
      <w:r w:rsidR="00386D24" w:rsidRPr="002D4CA5">
        <w:t>KỸ</w:t>
      </w:r>
      <w:r w:rsidR="00F64356" w:rsidRPr="002D4CA5">
        <w:t xml:space="preserve"> </w:t>
      </w:r>
      <w:r w:rsidR="00386D24" w:rsidRPr="002D4CA5">
        <w:t>THUẬT</w:t>
      </w:r>
      <w:r w:rsidR="00F64356" w:rsidRPr="002D4CA5">
        <w:t xml:space="preserve"> </w:t>
      </w:r>
      <w:r w:rsidR="00386D24" w:rsidRPr="002D4CA5">
        <w:t>-</w:t>
      </w:r>
      <w:r w:rsidR="00F64356" w:rsidRPr="002D4CA5">
        <w:t xml:space="preserve"> </w:t>
      </w:r>
      <w:r w:rsidR="00386D24" w:rsidRPr="002D4CA5">
        <w:t>BẢO</w:t>
      </w:r>
      <w:r w:rsidR="00F64356" w:rsidRPr="002D4CA5">
        <w:t xml:space="preserve"> </w:t>
      </w:r>
      <w:r w:rsidR="00386D24" w:rsidRPr="002D4CA5">
        <w:t>VỆ</w:t>
      </w:r>
      <w:r w:rsidR="00F64356" w:rsidRPr="002D4CA5">
        <w:t xml:space="preserve"> </w:t>
      </w:r>
      <w:r w:rsidR="00386D24" w:rsidRPr="002D4CA5">
        <w:t>MÔI</w:t>
      </w:r>
      <w:r w:rsidR="00F64356" w:rsidRPr="002D4CA5">
        <w:t xml:space="preserve"> </w:t>
      </w:r>
      <w:r w:rsidR="00386D24" w:rsidRPr="002D4CA5">
        <w:t>TRƯỜNG</w:t>
      </w:r>
      <w:r w:rsidRPr="002D4CA5">
        <w:t>”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đen,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đỏ.</w:t>
      </w:r>
    </w:p>
    <w:p w14:paraId="2CF346ED" w14:textId="77777777" w:rsidR="00386D24" w:rsidRPr="002D4CA5" w:rsidRDefault="00386D24" w:rsidP="00F9280F">
      <w:pPr>
        <w:spacing w:before="120"/>
      </w:pPr>
    </w:p>
    <w:p w14:paraId="0BF4ACFF" w14:textId="77777777" w:rsidR="00146B41" w:rsidRPr="002D4CA5" w:rsidRDefault="00A875D1" w:rsidP="00F9280F">
      <w:pPr>
        <w:spacing w:before="120"/>
        <w:rPr>
          <w:b/>
        </w:rPr>
      </w:pPr>
      <w:bookmarkStart w:id="107" w:name="chuong_pl_6"/>
      <w:r w:rsidRPr="002D4CA5">
        <w:rPr>
          <w:b/>
        </w:rPr>
        <w:t>Mẫu</w:t>
      </w:r>
      <w:r w:rsidR="00BA1528" w:rsidRPr="002D4CA5">
        <w:rPr>
          <w:b/>
        </w:rPr>
        <w:t xml:space="preserve"> số 02: Phôi giấy chứng nhận kiểm định, tem kiểm định màu vàng cam dùng cho các xe cơ giới khác</w:t>
      </w:r>
      <w:bookmarkEnd w:id="107"/>
    </w:p>
    <w:p w14:paraId="449D5D45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1.</w:t>
      </w:r>
      <w:r w:rsidR="00F64356" w:rsidRPr="002D4CA5">
        <w:rPr>
          <w:b/>
        </w:rPr>
        <w:t xml:space="preserve"> </w:t>
      </w:r>
      <w:r w:rsidR="00A875D1" w:rsidRPr="002D4CA5">
        <w:rPr>
          <w:b/>
        </w:rPr>
        <w:t>Mẫu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64100777" w14:textId="77777777" w:rsidR="00386D24" w:rsidRPr="002D4CA5" w:rsidRDefault="00386D24" w:rsidP="00F9280F">
      <w:pPr>
        <w:spacing w:before="120"/>
        <w:jc w:val="center"/>
      </w:pPr>
      <w:r w:rsidRPr="002D4CA5">
        <w:lastRenderedPageBreak/>
        <w:pict w14:anchorId="19388C98">
          <v:shape id="_x0000_i1028" type="#_x0000_t75" style="width:420pt;height:313.8pt">
            <v:imagedata r:id="rId10" o:title=""/>
          </v:shape>
        </w:pict>
      </w:r>
    </w:p>
    <w:p w14:paraId="55FB538B" w14:textId="77777777" w:rsidR="00386D24" w:rsidRPr="002D4CA5" w:rsidRDefault="00386D24" w:rsidP="00F9280F">
      <w:pPr>
        <w:spacing w:before="120"/>
        <w:jc w:val="center"/>
      </w:pPr>
      <w:r w:rsidRPr="002D4CA5">
        <w:pict w14:anchorId="297658CB">
          <v:shape id="_x0000_i1029" type="#_x0000_t75" style="width:422.4pt;height:302.4pt">
            <v:imagedata r:id="rId8" o:title=""/>
          </v:shape>
        </w:pict>
      </w:r>
    </w:p>
    <w:p w14:paraId="25C0EA3E" w14:textId="77777777" w:rsidR="00452C29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chi</w:t>
      </w:r>
      <w:r w:rsidR="00F64356" w:rsidRPr="002D4CA5">
        <w:t xml:space="preserve"> </w:t>
      </w:r>
      <w:r w:rsidRPr="002D4CA5">
        <w:t>tiết</w:t>
      </w:r>
      <w:r w:rsidR="00F64356" w:rsidRPr="002D4CA5">
        <w:t xml:space="preserve"> </w:t>
      </w:r>
      <w:r w:rsidRPr="002D4CA5">
        <w:t>chống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</w:t>
      </w:r>
      <w:r w:rsidR="00F64356" w:rsidRPr="002D4CA5">
        <w:t xml:space="preserve"> </w:t>
      </w:r>
    </w:p>
    <w:p w14:paraId="74E711D4" w14:textId="77777777" w:rsidR="00146B41" w:rsidRPr="002D4CA5" w:rsidRDefault="00146B41" w:rsidP="00F9280F">
      <w:pPr>
        <w:spacing w:before="120"/>
      </w:pPr>
      <w:r w:rsidRPr="002D4CA5">
        <w:t>Quy</w:t>
      </w:r>
      <w:r w:rsidR="00F64356" w:rsidRPr="002D4CA5">
        <w:t xml:space="preserve"> </w:t>
      </w:r>
      <w:r w:rsidRPr="002D4CA5">
        <w:t>cách:</w:t>
      </w:r>
    </w:p>
    <w:p w14:paraId="5FA3F2E4" w14:textId="77777777" w:rsidR="00146B41" w:rsidRPr="002D4CA5" w:rsidRDefault="00452C29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Gồm</w:t>
      </w:r>
      <w:r w:rsidR="00F64356" w:rsidRPr="002D4CA5">
        <w:t xml:space="preserve"> </w:t>
      </w:r>
      <w:r w:rsidR="00146B41" w:rsidRPr="002D4CA5">
        <w:t>04</w:t>
      </w:r>
      <w:r w:rsidR="00F64356" w:rsidRPr="002D4CA5">
        <w:t xml:space="preserve"> </w:t>
      </w:r>
      <w:r w:rsidR="00146B41" w:rsidRPr="002D4CA5">
        <w:t>trang,</w:t>
      </w:r>
      <w:r w:rsidR="00F64356" w:rsidRPr="002D4CA5">
        <w:t xml:space="preserve"> </w:t>
      </w:r>
      <w:r w:rsidR="00146B41" w:rsidRPr="002D4CA5">
        <w:t>kích</w:t>
      </w:r>
      <w:r w:rsidR="00F64356" w:rsidRPr="002D4CA5">
        <w:t xml:space="preserve"> </w:t>
      </w:r>
      <w:r w:rsidR="00146B41" w:rsidRPr="002D4CA5">
        <w:t>thước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giấy:</w:t>
      </w:r>
      <w:r w:rsidR="00F64356" w:rsidRPr="002D4CA5">
        <w:t xml:space="preserve"> </w:t>
      </w:r>
      <w:r w:rsidR="00146B41" w:rsidRPr="002D4CA5">
        <w:t>148</w:t>
      </w:r>
      <w:r w:rsidR="00F64356" w:rsidRPr="002D4CA5">
        <w:t xml:space="preserve"> </w:t>
      </w:r>
      <w:r w:rsidR="00146B41"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="00146B41" w:rsidRPr="002D4CA5">
        <w:t>210</w:t>
      </w:r>
      <w:r w:rsidR="00F64356" w:rsidRPr="002D4CA5">
        <w:t xml:space="preserve"> </w:t>
      </w:r>
      <w:r w:rsidR="00146B41" w:rsidRPr="002D4CA5">
        <w:t>mm;</w:t>
      </w:r>
    </w:p>
    <w:p w14:paraId="2FA9FEDA" w14:textId="77777777" w:rsidR="00146B41" w:rsidRPr="002D4CA5" w:rsidRDefault="00452C29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Vân</w:t>
      </w:r>
      <w:r w:rsidR="00F64356" w:rsidRPr="002D4CA5">
        <w:t xml:space="preserve"> </w:t>
      </w:r>
      <w:r w:rsidR="00146B41" w:rsidRPr="002D4CA5">
        <w:t>nền:</w:t>
      </w:r>
      <w:r w:rsidR="00F64356" w:rsidRPr="002D4CA5">
        <w:t xml:space="preserve"> </w:t>
      </w:r>
      <w:r w:rsidR="00146B41" w:rsidRPr="002D4CA5">
        <w:t>màu</w:t>
      </w:r>
      <w:r w:rsidR="00F64356" w:rsidRPr="002D4CA5">
        <w:t xml:space="preserve"> </w:t>
      </w:r>
      <w:r w:rsidR="00146B41" w:rsidRPr="002D4CA5">
        <w:t>vàng</w:t>
      </w:r>
      <w:r w:rsidR="00F64356" w:rsidRPr="002D4CA5">
        <w:t xml:space="preserve"> </w:t>
      </w:r>
      <w:r w:rsidR="00146B41" w:rsidRPr="002D4CA5">
        <w:t>cam;</w:t>
      </w:r>
    </w:p>
    <w:p w14:paraId="27A2CBDC" w14:textId="77777777" w:rsidR="00146B41" w:rsidRPr="002D4CA5" w:rsidRDefault="00452C29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in</w:t>
      </w:r>
      <w:r w:rsidR="00F64356" w:rsidRPr="002D4CA5">
        <w:t xml:space="preserve"> </w:t>
      </w:r>
      <w:r w:rsidR="00146B41" w:rsidRPr="002D4CA5">
        <w:t>sẵn: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4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1,</w:t>
      </w:r>
      <w:r w:rsidR="00F64356" w:rsidRPr="002D4CA5">
        <w:t xml:space="preserve"> </w:t>
      </w:r>
      <w:r w:rsidR="00146B41" w:rsidRPr="002D4CA5">
        <w:t>cụ</w:t>
      </w:r>
      <w:r w:rsidR="00F64356" w:rsidRPr="002D4CA5">
        <w:t xml:space="preserve"> </w:t>
      </w:r>
      <w:r w:rsidR="00146B41" w:rsidRPr="002D4CA5">
        <w:t>thể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sau:</w:t>
      </w:r>
    </w:p>
    <w:p w14:paraId="2B738885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“CH</w:t>
      </w:r>
      <w:r w:rsidR="00452C29" w:rsidRPr="002D4CA5">
        <w:t>Ứ</w:t>
      </w:r>
      <w:r w:rsidRPr="002D4CA5">
        <w:t>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</w:t>
      </w:r>
      <w:r w:rsidR="00452C29" w:rsidRPr="002D4CA5">
        <w:t>Ể</w:t>
      </w:r>
      <w:r w:rsidRPr="002D4CA5">
        <w:t>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AN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KỸ</w:t>
      </w:r>
      <w:r w:rsidR="00F64356" w:rsidRPr="002D4CA5">
        <w:t xml:space="preserve"> </w:t>
      </w:r>
      <w:r w:rsidRPr="002D4CA5">
        <w:t>THUẬT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B</w:t>
      </w:r>
      <w:r w:rsidR="00452C29" w:rsidRPr="002D4CA5">
        <w:t>Ả</w:t>
      </w:r>
      <w:r w:rsidRPr="002D4CA5">
        <w:t>O</w:t>
      </w:r>
      <w:r w:rsidR="00F64356" w:rsidRPr="002D4CA5">
        <w:t xml:space="preserve"> </w:t>
      </w:r>
      <w:r w:rsidRPr="002D4CA5">
        <w:t>VỆ</w:t>
      </w:r>
      <w:r w:rsidR="00F64356" w:rsidRPr="002D4CA5">
        <w:t xml:space="preserve"> </w:t>
      </w:r>
      <w:r w:rsidRPr="002D4CA5">
        <w:t>MÔI</w:t>
      </w:r>
      <w:r w:rsidR="00F64356" w:rsidRPr="002D4CA5">
        <w:t xml:space="preserve"> </w:t>
      </w:r>
      <w:r w:rsidRPr="002D4CA5">
        <w:t>TRƯỜNG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="00452C29" w:rsidRPr="002D4CA5">
        <w:t>CƠ</w:t>
      </w:r>
      <w:r w:rsidR="00F64356" w:rsidRPr="002D4CA5">
        <w:t xml:space="preserve"> </w:t>
      </w:r>
      <w:r w:rsidR="00452C29" w:rsidRPr="002D4CA5">
        <w:t>GIỚI</w:t>
      </w:r>
      <w:r w:rsidRPr="002D4CA5">
        <w:t>”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đỏ;</w:t>
      </w:r>
    </w:p>
    <w:p w14:paraId="0A4928BE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4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nội</w:t>
      </w:r>
      <w:r w:rsidR="00F64356" w:rsidRPr="002D4CA5">
        <w:t xml:space="preserve"> </w:t>
      </w:r>
      <w:r w:rsidRPr="002D4CA5">
        <w:t>dung</w:t>
      </w:r>
      <w:r w:rsidR="00F64356" w:rsidRPr="002D4CA5">
        <w:t xml:space="preserve"> </w:t>
      </w:r>
      <w:r w:rsidRPr="002D4CA5">
        <w:t>sau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đen:</w:t>
      </w:r>
    </w:p>
    <w:p w14:paraId="33ACAD02" w14:textId="77777777" w:rsidR="00146B41" w:rsidRPr="002D4CA5" w:rsidRDefault="0038478C" w:rsidP="00F9280F">
      <w:pPr>
        <w:spacing w:before="120"/>
        <w:jc w:val="center"/>
      </w:pPr>
      <w:r w:rsidRPr="002D4CA5">
        <w:t>“BỘ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</w:p>
    <w:p w14:paraId="0275F11C" w14:textId="77777777" w:rsidR="00146B41" w:rsidRPr="002D4CA5" w:rsidRDefault="0038478C" w:rsidP="00F9280F">
      <w:pPr>
        <w:spacing w:before="120"/>
        <w:jc w:val="center"/>
        <w:rPr>
          <w:b/>
        </w:rPr>
      </w:pPr>
      <w:r w:rsidRPr="002D4CA5">
        <w:rPr>
          <w:b/>
        </w:rPr>
        <w:lastRenderedPageBreak/>
        <w:t>CỤC</w:t>
      </w:r>
      <w:r w:rsidR="00F64356" w:rsidRPr="002D4CA5">
        <w:rPr>
          <w:b/>
        </w:rPr>
        <w:t xml:space="preserve"> </w:t>
      </w:r>
      <w:r w:rsidRPr="002D4CA5">
        <w:rPr>
          <w:b/>
        </w:rPr>
        <w:t>ĐĂNG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VIỆT</w:t>
      </w:r>
      <w:r w:rsidR="00F64356" w:rsidRPr="002D4CA5">
        <w:rPr>
          <w:b/>
        </w:rPr>
        <w:t xml:space="preserve"> </w:t>
      </w:r>
      <w:r w:rsidRPr="002D4CA5">
        <w:rPr>
          <w:b/>
        </w:rPr>
        <w:t>NAM</w:t>
      </w:r>
    </w:p>
    <w:p w14:paraId="01AF6850" w14:textId="77777777" w:rsidR="00146B41" w:rsidRPr="002D4CA5" w:rsidRDefault="00146B41" w:rsidP="00F9280F">
      <w:pPr>
        <w:spacing w:before="120"/>
        <w:jc w:val="center"/>
      </w:pPr>
      <w:r w:rsidRPr="002D4CA5">
        <w:t>MOT</w:t>
      </w:r>
      <w:r w:rsidR="00F64356" w:rsidRPr="002D4CA5">
        <w:t xml:space="preserve"> </w:t>
      </w:r>
      <w:r w:rsidRPr="002D4CA5">
        <w:t>-</w:t>
      </w:r>
      <w:r w:rsidR="00F64356" w:rsidRPr="002D4CA5">
        <w:t xml:space="preserve"> </w:t>
      </w:r>
      <w:r w:rsidRPr="002D4CA5">
        <w:t>Vietnam</w:t>
      </w:r>
      <w:r w:rsidR="00F64356" w:rsidRPr="002D4CA5">
        <w:t xml:space="preserve"> </w:t>
      </w:r>
      <w:r w:rsidRPr="002D4CA5">
        <w:t>Register</w:t>
      </w:r>
    </w:p>
    <w:p w14:paraId="41416DD3" w14:textId="77777777" w:rsidR="00146B41" w:rsidRPr="002D4CA5" w:rsidRDefault="00146B41" w:rsidP="00F9280F">
      <w:pPr>
        <w:spacing w:before="120"/>
        <w:jc w:val="center"/>
      </w:pPr>
      <w:r w:rsidRPr="002D4CA5">
        <w:t>PERIODICAL</w:t>
      </w:r>
      <w:r w:rsidR="00F64356" w:rsidRPr="002D4CA5">
        <w:t xml:space="preserve"> </w:t>
      </w:r>
      <w:r w:rsidRPr="002D4CA5">
        <w:t>INSPECTION</w:t>
      </w:r>
      <w:r w:rsidR="00F64356" w:rsidRPr="002D4CA5">
        <w:t xml:space="preserve"> </w:t>
      </w:r>
      <w:r w:rsidRPr="002D4CA5">
        <w:t>CERTIFICATE</w:t>
      </w:r>
    </w:p>
    <w:p w14:paraId="061F214D" w14:textId="77777777" w:rsidR="00146B41" w:rsidRPr="002D4CA5" w:rsidRDefault="00146B41" w:rsidP="00F9280F">
      <w:pPr>
        <w:spacing w:before="120"/>
        <w:jc w:val="center"/>
      </w:pPr>
      <w:r w:rsidRPr="002D4CA5">
        <w:t>OF</w:t>
      </w:r>
      <w:r w:rsidR="00F64356" w:rsidRPr="002D4CA5">
        <w:t xml:space="preserve"> </w:t>
      </w:r>
      <w:r w:rsidRPr="002D4CA5">
        <w:t>MOTOR</w:t>
      </w:r>
      <w:r w:rsidR="00F64356" w:rsidRPr="002D4CA5">
        <w:t xml:space="preserve"> </w:t>
      </w:r>
      <w:r w:rsidRPr="002D4CA5">
        <w:t>VEHICLE</w:t>
      </w:r>
      <w:r w:rsidR="00F64356" w:rsidRPr="002D4CA5">
        <w:t xml:space="preserve"> </w:t>
      </w:r>
      <w:r w:rsidRPr="002D4CA5">
        <w:t>FOR</w:t>
      </w:r>
      <w:r w:rsidR="00F64356" w:rsidRPr="002D4CA5">
        <w:t xml:space="preserve"> </w:t>
      </w:r>
      <w:r w:rsidRPr="002D4CA5">
        <w:t>COMPLIANCE</w:t>
      </w:r>
      <w:r w:rsidR="00F64356" w:rsidRPr="002D4CA5">
        <w:t xml:space="preserve"> </w:t>
      </w:r>
      <w:r w:rsidRPr="002D4CA5">
        <w:t>WITH</w:t>
      </w:r>
      <w:r w:rsidR="00F64356" w:rsidRPr="002D4CA5">
        <w:t xml:space="preserve"> </w:t>
      </w:r>
      <w:r w:rsidRPr="002D4CA5">
        <w:t>TECHNICAL</w:t>
      </w:r>
      <w:r w:rsidR="00F64356" w:rsidRPr="002D4CA5">
        <w:t xml:space="preserve"> </w:t>
      </w:r>
      <w:r w:rsidRPr="002D4CA5">
        <w:t>SAFETY</w:t>
      </w:r>
      <w:r w:rsidR="00F64356" w:rsidRPr="002D4CA5">
        <w:t xml:space="preserve"> </w:t>
      </w:r>
      <w:r w:rsidRPr="002D4CA5">
        <w:t>AND</w:t>
      </w:r>
      <w:r w:rsidR="00F64356" w:rsidRPr="002D4CA5">
        <w:t xml:space="preserve"> </w:t>
      </w:r>
      <w:r w:rsidRPr="002D4CA5">
        <w:t>ENVIRONMENTAL</w:t>
      </w:r>
      <w:r w:rsidR="00F64356" w:rsidRPr="002D4CA5">
        <w:t xml:space="preserve"> </w:t>
      </w:r>
      <w:r w:rsidRPr="002D4CA5">
        <w:t>PROTECTION</w:t>
      </w:r>
      <w:r w:rsidR="00F64356" w:rsidRPr="002D4CA5">
        <w:t xml:space="preserve"> </w:t>
      </w:r>
      <w:r w:rsidRPr="002D4CA5">
        <w:t>REQUIREMENTS”</w:t>
      </w:r>
    </w:p>
    <w:p w14:paraId="734D3726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2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khung</w:t>
      </w:r>
      <w:r w:rsidR="00F64356" w:rsidRPr="002D4CA5">
        <w:t xml:space="preserve"> </w:t>
      </w:r>
      <w:r w:rsidRPr="002D4CA5">
        <w:t>viền.</w:t>
      </w:r>
    </w:p>
    <w:p w14:paraId="7449A523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2.</w:t>
      </w:r>
      <w:r w:rsidR="00F64356" w:rsidRPr="002D4CA5">
        <w:rPr>
          <w:b/>
        </w:rPr>
        <w:t xml:space="preserve"> </w:t>
      </w:r>
      <w:r w:rsidR="00A875D1" w:rsidRPr="002D4CA5">
        <w:rPr>
          <w:b/>
        </w:rPr>
        <w:t>Mẫu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48512521" w14:textId="77777777" w:rsidR="00146B41" w:rsidRPr="002D4CA5" w:rsidRDefault="0038478C" w:rsidP="00F9280F">
      <w:pPr>
        <w:spacing w:before="120"/>
        <w:jc w:val="center"/>
      </w:pPr>
      <w:r w:rsidRPr="002D4CA5">
        <w:pict w14:anchorId="3C3938B7">
          <v:shape id="_x0000_i1030" type="#_x0000_t75" style="width:246pt;height:256.8pt">
            <v:imagedata r:id="rId11" o:title=""/>
          </v:shape>
        </w:pict>
      </w:r>
    </w:p>
    <w:p w14:paraId="6C0A2EBD" w14:textId="77777777" w:rsidR="0038478C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chi</w:t>
      </w:r>
      <w:r w:rsidR="00F64356" w:rsidRPr="002D4CA5">
        <w:t xml:space="preserve"> </w:t>
      </w:r>
      <w:r w:rsidRPr="002D4CA5">
        <w:t>tiết</w:t>
      </w:r>
      <w:r w:rsidR="00F64356" w:rsidRPr="002D4CA5">
        <w:t xml:space="preserve"> </w:t>
      </w:r>
      <w:r w:rsidRPr="002D4CA5">
        <w:t>chống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giả;</w:t>
      </w:r>
      <w:r w:rsidR="00F64356" w:rsidRPr="002D4CA5">
        <w:t xml:space="preserve"> </w:t>
      </w:r>
    </w:p>
    <w:p w14:paraId="5DAFFB00" w14:textId="77777777" w:rsidR="00146B41" w:rsidRPr="002D4CA5" w:rsidRDefault="00146B41" w:rsidP="00F9280F">
      <w:pPr>
        <w:spacing w:before="120"/>
      </w:pPr>
      <w:r w:rsidRPr="002D4CA5">
        <w:t>Quy</w:t>
      </w:r>
      <w:r w:rsidR="00F64356" w:rsidRPr="002D4CA5">
        <w:t xml:space="preserve"> </w:t>
      </w:r>
      <w:r w:rsidRPr="002D4CA5">
        <w:t>cách:</w:t>
      </w:r>
    </w:p>
    <w:p w14:paraId="433D1008" w14:textId="77777777" w:rsidR="0038478C" w:rsidRPr="002D4CA5" w:rsidRDefault="0038478C" w:rsidP="00F9280F">
      <w:pPr>
        <w:spacing w:before="120"/>
      </w:pPr>
      <w:r w:rsidRPr="002D4CA5">
        <w:t>-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dạng</w:t>
      </w:r>
      <w:r w:rsidR="00F64356" w:rsidRPr="002D4CA5">
        <w:t xml:space="preserve"> </w:t>
      </w:r>
      <w:r w:rsidR="0069524D" w:rsidRPr="002D4CA5">
        <w:t>b</w:t>
      </w:r>
      <w:r w:rsidRPr="002D4CA5">
        <w:t>ầu</w:t>
      </w:r>
      <w:r w:rsidR="00F64356" w:rsidRPr="002D4CA5">
        <w:t xml:space="preserve"> </w:t>
      </w:r>
      <w:r w:rsidRPr="002D4CA5">
        <w:t>dục,</w:t>
      </w:r>
      <w:r w:rsidR="00F64356" w:rsidRPr="002D4CA5">
        <w:t xml:space="preserve"> </w:t>
      </w:r>
      <w:r w:rsidRPr="002D4CA5">
        <w:t>kích</w:t>
      </w:r>
      <w:r w:rsidR="00F64356" w:rsidRPr="002D4CA5">
        <w:t xml:space="preserve"> </w:t>
      </w:r>
      <w:r w:rsidRPr="002D4CA5">
        <w:t>thước</w:t>
      </w:r>
      <w:r w:rsidR="00F64356" w:rsidRPr="002D4CA5">
        <w:t xml:space="preserve"> </w:t>
      </w:r>
      <w:r w:rsidRPr="002D4CA5">
        <w:t>bao:</w:t>
      </w:r>
      <w:r w:rsidR="00F64356" w:rsidRPr="002D4CA5">
        <w:t xml:space="preserve"> </w:t>
      </w:r>
      <w:r w:rsidRPr="002D4CA5">
        <w:t>76</w:t>
      </w:r>
      <w:r w:rsidR="00F64356" w:rsidRPr="002D4CA5">
        <w:t xml:space="preserve"> </w:t>
      </w:r>
      <w:r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Pr="002D4CA5">
        <w:t>68</w:t>
      </w:r>
      <w:r w:rsidR="00F64356" w:rsidRPr="002D4CA5">
        <w:t xml:space="preserve"> </w:t>
      </w:r>
      <w:r w:rsidRPr="002D4CA5">
        <w:t>mm;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bầu</w:t>
      </w:r>
      <w:r w:rsidR="00F64356" w:rsidRPr="002D4CA5">
        <w:t xml:space="preserve"> </w:t>
      </w:r>
      <w:r w:rsidRPr="002D4CA5">
        <w:t>dục</w:t>
      </w:r>
      <w:r w:rsidR="00F64356" w:rsidRPr="002D4CA5">
        <w:t xml:space="preserve"> </w:t>
      </w:r>
      <w:r w:rsidRPr="002D4CA5">
        <w:t>phía</w:t>
      </w:r>
      <w:r w:rsidR="00F64356" w:rsidRPr="002D4CA5">
        <w:t xml:space="preserve"> </w:t>
      </w:r>
      <w:r w:rsidRPr="002D4CA5">
        <w:t>trong,</w:t>
      </w:r>
      <w:r w:rsidR="00F64356" w:rsidRPr="002D4CA5">
        <w:t xml:space="preserve"> </w:t>
      </w:r>
      <w:r w:rsidRPr="002D4CA5">
        <w:t>kích</w:t>
      </w:r>
      <w:r w:rsidR="00F64356" w:rsidRPr="002D4CA5">
        <w:t xml:space="preserve"> </w:t>
      </w:r>
      <w:r w:rsidRPr="002D4CA5">
        <w:t>thước:</w:t>
      </w:r>
      <w:r w:rsidR="00F64356" w:rsidRPr="002D4CA5">
        <w:t xml:space="preserve"> </w:t>
      </w:r>
      <w:r w:rsidRPr="002D4CA5">
        <w:t>60</w:t>
      </w:r>
      <w:r w:rsidR="00F64356" w:rsidRPr="002D4CA5">
        <w:t xml:space="preserve"> </w:t>
      </w:r>
      <w:r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Pr="002D4CA5">
        <w:t>52</w:t>
      </w:r>
      <w:r w:rsidR="00F64356" w:rsidRPr="002D4CA5">
        <w:t xml:space="preserve"> </w:t>
      </w:r>
      <w:r w:rsidRPr="002D4CA5">
        <w:t>mm.</w:t>
      </w:r>
    </w:p>
    <w:p w14:paraId="189CE55D" w14:textId="77777777" w:rsidR="00146B41" w:rsidRPr="002D4CA5" w:rsidRDefault="00146B41" w:rsidP="00F9280F">
      <w:pPr>
        <w:spacing w:before="120"/>
      </w:pPr>
      <w:r w:rsidRPr="002D4CA5">
        <w:t>-</w:t>
      </w:r>
      <w:r w:rsidR="00F64356" w:rsidRPr="002D4CA5">
        <w:t xml:space="preserve"> </w:t>
      </w:r>
      <w:r w:rsidRPr="002D4CA5">
        <w:t>Mặt</w:t>
      </w:r>
      <w:r w:rsidR="00F64356" w:rsidRPr="002D4CA5">
        <w:t xml:space="preserve"> </w:t>
      </w:r>
      <w:r w:rsidRPr="002D4CA5">
        <w:t>trước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Tem:</w:t>
      </w:r>
    </w:p>
    <w:p w14:paraId="5617EE2F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Vành</w:t>
      </w:r>
      <w:r w:rsidR="00F64356" w:rsidRPr="002D4CA5">
        <w:t xml:space="preserve"> </w:t>
      </w:r>
      <w:r w:rsidRPr="002D4CA5">
        <w:t>ngoài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trắng,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  <w:r w:rsidR="00F64356" w:rsidRPr="002D4CA5">
        <w:t xml:space="preserve"> </w:t>
      </w:r>
      <w:r w:rsidR="0069524D" w:rsidRPr="002D4CA5">
        <w:t>-</w:t>
      </w:r>
      <w:r w:rsidR="00F64356" w:rsidRPr="002D4CA5">
        <w:t xml:space="preserve"> </w:t>
      </w:r>
      <w:r w:rsidR="0069524D" w:rsidRPr="002D4CA5">
        <w:t>CỤC</w:t>
      </w:r>
      <w:r w:rsidR="00F64356" w:rsidRPr="002D4CA5">
        <w:t xml:space="preserve"> </w:t>
      </w:r>
      <w:r w:rsidR="0069524D" w:rsidRPr="002D4CA5">
        <w:t>ĐĂNG</w:t>
      </w:r>
      <w:r w:rsidR="00F64356" w:rsidRPr="002D4CA5">
        <w:t xml:space="preserve"> </w:t>
      </w:r>
      <w:r w:rsidR="0069524D" w:rsidRPr="002D4CA5">
        <w:t>KIỂM</w:t>
      </w:r>
      <w:r w:rsidR="00F64356" w:rsidRPr="002D4CA5">
        <w:t xml:space="preserve"> </w:t>
      </w:r>
      <w:r w:rsidR="0069524D" w:rsidRPr="002D4CA5">
        <w:t>VIỆT</w:t>
      </w:r>
      <w:r w:rsidR="00F64356" w:rsidRPr="002D4CA5">
        <w:t xml:space="preserve"> </w:t>
      </w:r>
      <w:r w:rsidR="0069524D" w:rsidRPr="002D4CA5">
        <w:t>NAM”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đen;</w:t>
      </w:r>
    </w:p>
    <w:p w14:paraId="6F197343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bầu</w:t>
      </w:r>
      <w:r w:rsidR="00F64356" w:rsidRPr="002D4CA5">
        <w:t xml:space="preserve"> </w:t>
      </w:r>
      <w:r w:rsidRPr="002D4CA5">
        <w:t>dục:</w:t>
      </w:r>
      <w:r w:rsidR="00F64356" w:rsidRPr="002D4CA5">
        <w:t xml:space="preserve"> </w:t>
      </w:r>
      <w:r w:rsidRPr="002D4CA5">
        <w:t>vân</w:t>
      </w:r>
      <w:r w:rsidR="00F64356" w:rsidRPr="002D4CA5">
        <w:t xml:space="preserve"> </w:t>
      </w:r>
      <w:r w:rsidRPr="002D4CA5">
        <w:t>nền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vàng</w:t>
      </w:r>
      <w:r w:rsidR="00F64356" w:rsidRPr="002D4CA5">
        <w:t xml:space="preserve"> </w:t>
      </w:r>
      <w:r w:rsidRPr="002D4CA5">
        <w:t>cam;</w:t>
      </w:r>
    </w:p>
    <w:p w14:paraId="3E67CAA6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</w:t>
      </w:r>
      <w:r w:rsidR="0069524D" w:rsidRPr="002D4CA5">
        <w:t>AN</w:t>
      </w:r>
      <w:r w:rsidR="00F64356" w:rsidRPr="002D4CA5">
        <w:t xml:space="preserve"> </w:t>
      </w:r>
      <w:r w:rsidR="0069524D" w:rsidRPr="002D4CA5">
        <w:t>TOÀN</w:t>
      </w:r>
      <w:r w:rsidR="00F64356" w:rsidRPr="002D4CA5">
        <w:t xml:space="preserve"> </w:t>
      </w:r>
      <w:r w:rsidR="0069524D" w:rsidRPr="002D4CA5">
        <w:t>KỸ</w:t>
      </w:r>
      <w:r w:rsidR="00F64356" w:rsidRPr="002D4CA5">
        <w:t xml:space="preserve"> </w:t>
      </w:r>
      <w:r w:rsidR="0069524D" w:rsidRPr="002D4CA5">
        <w:t>THUẬT</w:t>
      </w:r>
      <w:r w:rsidR="00F64356" w:rsidRPr="002D4CA5">
        <w:t xml:space="preserve"> </w:t>
      </w:r>
      <w:r w:rsidR="0069524D" w:rsidRPr="002D4CA5">
        <w:t>-</w:t>
      </w:r>
      <w:r w:rsidR="00F64356" w:rsidRPr="002D4CA5">
        <w:t xml:space="preserve"> </w:t>
      </w:r>
      <w:r w:rsidR="0069524D" w:rsidRPr="002D4CA5">
        <w:t>BẢO</w:t>
      </w:r>
      <w:r w:rsidR="00F64356" w:rsidRPr="002D4CA5">
        <w:t xml:space="preserve"> </w:t>
      </w:r>
      <w:r w:rsidR="0069524D" w:rsidRPr="002D4CA5">
        <w:t>VỆ</w:t>
      </w:r>
      <w:r w:rsidR="00F64356" w:rsidRPr="002D4CA5">
        <w:t xml:space="preserve"> </w:t>
      </w:r>
      <w:r w:rsidR="0069524D" w:rsidRPr="002D4CA5">
        <w:t>MÔI</w:t>
      </w:r>
      <w:r w:rsidR="00F64356" w:rsidRPr="002D4CA5">
        <w:t xml:space="preserve"> </w:t>
      </w:r>
      <w:r w:rsidR="0069524D" w:rsidRPr="002D4CA5">
        <w:t>TRƯỜNG</w:t>
      </w:r>
      <w:r w:rsidRPr="002D4CA5">
        <w:t>”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đen,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đỏ.</w:t>
      </w:r>
    </w:p>
    <w:p w14:paraId="2ED61F24" w14:textId="77777777" w:rsidR="0069524D" w:rsidRPr="002D4CA5" w:rsidRDefault="0069524D" w:rsidP="00F9280F">
      <w:pPr>
        <w:spacing w:before="120"/>
      </w:pPr>
    </w:p>
    <w:p w14:paraId="677583F0" w14:textId="77777777" w:rsidR="00146B41" w:rsidRPr="002D4CA5" w:rsidRDefault="00A875D1" w:rsidP="00F9280F">
      <w:pPr>
        <w:spacing w:before="120"/>
        <w:rPr>
          <w:b/>
        </w:rPr>
      </w:pPr>
      <w:bookmarkStart w:id="108" w:name="chuong_pl_7"/>
      <w:r w:rsidRPr="002D4CA5">
        <w:rPr>
          <w:b/>
        </w:rPr>
        <w:t>Mẫu</w:t>
      </w:r>
      <w:r w:rsidR="00BA1528" w:rsidRPr="002D4CA5">
        <w:rPr>
          <w:b/>
        </w:rPr>
        <w:t xml:space="preserve"> số 03: Phôi giấy chứng nhận kiểm định, tem kiểm định màu tím hồng dùng cho xe máy chuyên dùng</w:t>
      </w:r>
      <w:bookmarkEnd w:id="108"/>
    </w:p>
    <w:p w14:paraId="2253828E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1.</w:t>
      </w:r>
      <w:r w:rsidR="00F64356" w:rsidRPr="002D4CA5">
        <w:rPr>
          <w:b/>
        </w:rPr>
        <w:t xml:space="preserve"> </w:t>
      </w:r>
      <w:r w:rsidR="00A875D1" w:rsidRPr="002D4CA5">
        <w:rPr>
          <w:b/>
        </w:rPr>
        <w:t>Mẫu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78C4386E" w14:textId="77777777" w:rsidR="0069524D" w:rsidRPr="002D4CA5" w:rsidRDefault="0045764D" w:rsidP="00F9280F">
      <w:pPr>
        <w:spacing w:before="120"/>
        <w:jc w:val="center"/>
      </w:pPr>
      <w:r w:rsidRPr="002D4CA5">
        <w:lastRenderedPageBreak/>
        <w:pict w14:anchorId="7A419D91">
          <v:shape id="_x0000_i1031" type="#_x0000_t75" style="width:414pt;height:317.4pt">
            <v:imagedata r:id="rId12" o:title=""/>
          </v:shape>
        </w:pict>
      </w:r>
    </w:p>
    <w:p w14:paraId="1AB5D2AB" w14:textId="77777777" w:rsidR="0045764D" w:rsidRPr="002D4CA5" w:rsidRDefault="0045764D" w:rsidP="00F9280F">
      <w:pPr>
        <w:spacing w:before="120"/>
        <w:jc w:val="center"/>
      </w:pPr>
      <w:r w:rsidRPr="002D4CA5">
        <w:pict w14:anchorId="4246C2C1">
          <v:shape id="_x0000_i1032" type="#_x0000_t75" style="width:412.8pt;height:318pt">
            <v:imagedata r:id="rId13" o:title=""/>
          </v:shape>
        </w:pict>
      </w:r>
    </w:p>
    <w:p w14:paraId="4C5FA397" w14:textId="77777777" w:rsidR="0045764D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chi</w:t>
      </w:r>
      <w:r w:rsidR="00F64356" w:rsidRPr="002D4CA5">
        <w:t xml:space="preserve"> </w:t>
      </w:r>
      <w:r w:rsidRPr="002D4CA5">
        <w:t>tiết</w:t>
      </w:r>
      <w:r w:rsidR="00F64356" w:rsidRPr="002D4CA5">
        <w:t xml:space="preserve"> </w:t>
      </w:r>
      <w:r w:rsidRPr="002D4CA5">
        <w:t>chống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giả;</w:t>
      </w:r>
      <w:r w:rsidR="00F64356" w:rsidRPr="002D4CA5">
        <w:t xml:space="preserve"> </w:t>
      </w:r>
    </w:p>
    <w:p w14:paraId="0C13BDE9" w14:textId="77777777" w:rsidR="00146B41" w:rsidRPr="002D4CA5" w:rsidRDefault="00146B41" w:rsidP="00F9280F">
      <w:pPr>
        <w:spacing w:before="120"/>
      </w:pPr>
      <w:r w:rsidRPr="002D4CA5">
        <w:t>Quy</w:t>
      </w:r>
      <w:r w:rsidR="00F64356" w:rsidRPr="002D4CA5">
        <w:t xml:space="preserve"> </w:t>
      </w:r>
      <w:r w:rsidRPr="002D4CA5">
        <w:t>cách:</w:t>
      </w:r>
    </w:p>
    <w:p w14:paraId="6C695641" w14:textId="77777777" w:rsidR="00146B41" w:rsidRPr="002D4CA5" w:rsidRDefault="0045764D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Gồm</w:t>
      </w:r>
      <w:r w:rsidR="00F64356" w:rsidRPr="002D4CA5">
        <w:t xml:space="preserve"> </w:t>
      </w:r>
      <w:r w:rsidR="00146B41" w:rsidRPr="002D4CA5">
        <w:t>04</w:t>
      </w:r>
      <w:r w:rsidR="00F64356" w:rsidRPr="002D4CA5">
        <w:t xml:space="preserve"> </w:t>
      </w:r>
      <w:r w:rsidR="00146B41" w:rsidRPr="002D4CA5">
        <w:t>trang,</w:t>
      </w:r>
      <w:r w:rsidR="00F64356" w:rsidRPr="002D4CA5">
        <w:t xml:space="preserve"> </w:t>
      </w:r>
      <w:r w:rsidR="00146B41" w:rsidRPr="002D4CA5">
        <w:t>kích</w:t>
      </w:r>
      <w:r w:rsidR="00F64356" w:rsidRPr="002D4CA5">
        <w:t xml:space="preserve"> </w:t>
      </w:r>
      <w:r w:rsidR="00146B41" w:rsidRPr="002D4CA5">
        <w:t>thước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giấy:</w:t>
      </w:r>
      <w:r w:rsidR="00F64356" w:rsidRPr="002D4CA5">
        <w:t xml:space="preserve"> </w:t>
      </w:r>
      <w:r w:rsidR="00146B41" w:rsidRPr="002D4CA5">
        <w:t>148</w:t>
      </w:r>
      <w:r w:rsidR="00F64356" w:rsidRPr="002D4CA5">
        <w:t xml:space="preserve"> </w:t>
      </w:r>
      <w:r w:rsidR="00146B41"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="00146B41" w:rsidRPr="002D4CA5">
        <w:t>210</w:t>
      </w:r>
      <w:r w:rsidR="00F64356" w:rsidRPr="002D4CA5">
        <w:t xml:space="preserve"> </w:t>
      </w:r>
      <w:r w:rsidR="00146B41" w:rsidRPr="002D4CA5">
        <w:t>mm;</w:t>
      </w:r>
    </w:p>
    <w:p w14:paraId="201EE7D0" w14:textId="77777777" w:rsidR="00146B41" w:rsidRPr="002D4CA5" w:rsidRDefault="0045764D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Vân</w:t>
      </w:r>
      <w:r w:rsidR="00F64356" w:rsidRPr="002D4CA5">
        <w:t xml:space="preserve"> </w:t>
      </w:r>
      <w:r w:rsidR="00146B41" w:rsidRPr="002D4CA5">
        <w:t>nền</w:t>
      </w:r>
      <w:r w:rsidR="00F64356" w:rsidRPr="002D4CA5">
        <w:t xml:space="preserve"> </w:t>
      </w:r>
      <w:r w:rsidR="00146B41" w:rsidRPr="002D4CA5">
        <w:t>màu</w:t>
      </w:r>
      <w:r w:rsidR="00F64356" w:rsidRPr="002D4CA5">
        <w:t xml:space="preserve"> </w:t>
      </w:r>
      <w:r w:rsidR="00146B41" w:rsidRPr="002D4CA5">
        <w:t>tím</w:t>
      </w:r>
      <w:r w:rsidR="00F64356" w:rsidRPr="002D4CA5">
        <w:t xml:space="preserve"> </w:t>
      </w:r>
      <w:r w:rsidR="00146B41" w:rsidRPr="002D4CA5">
        <w:t>hồng</w:t>
      </w:r>
      <w:r w:rsidR="00F64356" w:rsidRPr="002D4CA5">
        <w:t xml:space="preserve"> </w:t>
      </w:r>
      <w:r w:rsidR="00146B41" w:rsidRPr="002D4CA5">
        <w:t>(có</w:t>
      </w:r>
      <w:r w:rsidR="00F64356" w:rsidRPr="002D4CA5">
        <w:t xml:space="preserve"> </w:t>
      </w:r>
      <w:r w:rsidR="00146B41" w:rsidRPr="002D4CA5">
        <w:t>logo</w:t>
      </w:r>
      <w:r w:rsidR="00F64356" w:rsidRPr="002D4CA5">
        <w:t xml:space="preserve"> </w:t>
      </w:r>
      <w:r w:rsidR="00146B41" w:rsidRPr="002D4CA5">
        <w:t>phân</w:t>
      </w:r>
      <w:r w:rsidR="00F64356" w:rsidRPr="002D4CA5">
        <w:t xml:space="preserve"> </w:t>
      </w:r>
      <w:r w:rsidR="00146B41" w:rsidRPr="002D4CA5">
        <w:t>biệt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1);</w:t>
      </w:r>
    </w:p>
    <w:p w14:paraId="5CAFD520" w14:textId="77777777" w:rsidR="00146B41" w:rsidRPr="002D4CA5" w:rsidRDefault="0045764D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Các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in</w:t>
      </w:r>
      <w:r w:rsidR="00F64356" w:rsidRPr="002D4CA5">
        <w:t xml:space="preserve"> </w:t>
      </w:r>
      <w:r w:rsidR="00146B41" w:rsidRPr="002D4CA5">
        <w:t>sẵn:</w:t>
      </w:r>
      <w:r w:rsidR="00F64356" w:rsidRPr="002D4CA5">
        <w:t xml:space="preserve"> </w:t>
      </w:r>
      <w:r w:rsidR="00146B41" w:rsidRPr="002D4CA5">
        <w:t>toàn</w:t>
      </w:r>
      <w:r w:rsidR="00F64356" w:rsidRPr="002D4CA5">
        <w:t xml:space="preserve"> </w:t>
      </w:r>
      <w:r w:rsidR="00146B41" w:rsidRPr="002D4CA5">
        <w:t>bộ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4</w:t>
      </w:r>
      <w:r w:rsidR="00F64356" w:rsidRPr="002D4CA5">
        <w:t xml:space="preserve"> </w:t>
      </w:r>
      <w:r w:rsidR="00146B41" w:rsidRPr="002D4CA5">
        <w:t>và</w:t>
      </w:r>
      <w:r w:rsidR="00F64356" w:rsidRPr="002D4CA5">
        <w:t xml:space="preserve"> </w:t>
      </w:r>
      <w:r w:rsidR="00146B41" w:rsidRPr="002D4CA5">
        <w:t>một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="00146B41" w:rsidRPr="002D4CA5">
        <w:t>nội</w:t>
      </w:r>
      <w:r w:rsidR="00F64356" w:rsidRPr="002D4CA5">
        <w:t xml:space="preserve"> </w:t>
      </w:r>
      <w:r w:rsidR="00146B41" w:rsidRPr="002D4CA5">
        <w:t>dung</w:t>
      </w:r>
      <w:r w:rsidR="00F64356" w:rsidRPr="002D4CA5">
        <w:t xml:space="preserve"> </w:t>
      </w:r>
      <w:r w:rsidR="00146B41" w:rsidRPr="002D4CA5">
        <w:t>trang</w:t>
      </w:r>
      <w:r w:rsidR="00F64356" w:rsidRPr="002D4CA5">
        <w:t xml:space="preserve"> </w:t>
      </w:r>
      <w:r w:rsidR="00146B41" w:rsidRPr="002D4CA5">
        <w:t>1,</w:t>
      </w:r>
      <w:r w:rsidR="00F64356" w:rsidRPr="002D4CA5">
        <w:t xml:space="preserve"> </w:t>
      </w:r>
      <w:r w:rsidR="00146B41" w:rsidRPr="002D4CA5">
        <w:t>cụ</w:t>
      </w:r>
      <w:r w:rsidR="00F64356" w:rsidRPr="002D4CA5">
        <w:t xml:space="preserve"> </w:t>
      </w:r>
      <w:r w:rsidR="00146B41" w:rsidRPr="002D4CA5">
        <w:t>thể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sau:</w:t>
      </w:r>
    </w:p>
    <w:p w14:paraId="6090202A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</w:t>
      </w:r>
      <w:r w:rsidR="0045764D" w:rsidRPr="002D4CA5">
        <w:t>CHỨNG</w:t>
      </w:r>
      <w:r w:rsidR="00F64356" w:rsidRPr="002D4CA5">
        <w:t xml:space="preserve"> </w:t>
      </w:r>
      <w:r w:rsidR="0045764D" w:rsidRPr="002D4CA5">
        <w:t>NHẬN</w:t>
      </w:r>
      <w:r w:rsidR="00F64356" w:rsidRPr="002D4CA5">
        <w:t xml:space="preserve"> </w:t>
      </w:r>
      <w:r w:rsidR="0045764D" w:rsidRPr="002D4CA5">
        <w:t>KIỂM</w:t>
      </w:r>
      <w:r w:rsidR="00F64356" w:rsidRPr="002D4CA5">
        <w:t xml:space="preserve"> </w:t>
      </w:r>
      <w:r w:rsidR="0045764D" w:rsidRPr="002D4CA5">
        <w:t>ĐỊNH</w:t>
      </w:r>
      <w:r w:rsidR="00F64356" w:rsidRPr="002D4CA5">
        <w:t xml:space="preserve"> </w:t>
      </w:r>
      <w:r w:rsidR="0045764D" w:rsidRPr="002D4CA5">
        <w:t>AN</w:t>
      </w:r>
      <w:r w:rsidR="00F64356" w:rsidRPr="002D4CA5">
        <w:t xml:space="preserve"> </w:t>
      </w:r>
      <w:r w:rsidR="0045764D" w:rsidRPr="002D4CA5">
        <w:t>TOÀN</w:t>
      </w:r>
      <w:r w:rsidR="00F64356" w:rsidRPr="002D4CA5">
        <w:t xml:space="preserve"> </w:t>
      </w:r>
      <w:r w:rsidR="0045764D" w:rsidRPr="002D4CA5">
        <w:t>KỸ</w:t>
      </w:r>
      <w:r w:rsidR="00F64356" w:rsidRPr="002D4CA5">
        <w:t xml:space="preserve"> </w:t>
      </w:r>
      <w:r w:rsidR="0045764D" w:rsidRPr="002D4CA5">
        <w:t>THUẬT</w:t>
      </w:r>
      <w:r w:rsidR="00F64356" w:rsidRPr="002D4CA5">
        <w:t xml:space="preserve"> </w:t>
      </w:r>
      <w:r w:rsidR="0045764D" w:rsidRPr="002D4CA5">
        <w:t>VÀ</w:t>
      </w:r>
      <w:r w:rsidR="00F64356" w:rsidRPr="002D4CA5">
        <w:t xml:space="preserve"> </w:t>
      </w:r>
      <w:r w:rsidR="0045764D" w:rsidRPr="002D4CA5">
        <w:t>BẢO</w:t>
      </w:r>
      <w:r w:rsidR="00F64356" w:rsidRPr="002D4CA5">
        <w:t xml:space="preserve"> </w:t>
      </w:r>
      <w:r w:rsidR="0045764D" w:rsidRPr="002D4CA5">
        <w:t>VỆ</w:t>
      </w:r>
      <w:r w:rsidR="00F64356" w:rsidRPr="002D4CA5">
        <w:t xml:space="preserve"> </w:t>
      </w:r>
      <w:r w:rsidR="0045764D" w:rsidRPr="002D4CA5">
        <w:t>MÔI</w:t>
      </w:r>
      <w:r w:rsidR="00F64356" w:rsidRPr="002D4CA5">
        <w:t xml:space="preserve"> </w:t>
      </w:r>
      <w:r w:rsidR="0045764D" w:rsidRPr="002D4CA5">
        <w:t>TRƯỜNG</w:t>
      </w:r>
      <w:r w:rsidR="00F64356" w:rsidRPr="002D4CA5">
        <w:t xml:space="preserve"> </w:t>
      </w:r>
      <w:r w:rsidR="0045764D" w:rsidRPr="002D4CA5">
        <w:t>XE</w:t>
      </w:r>
      <w:r w:rsidR="00F64356" w:rsidRPr="002D4CA5">
        <w:t xml:space="preserve"> </w:t>
      </w:r>
      <w:r w:rsidR="0045764D" w:rsidRPr="002D4CA5">
        <w:t>MÁY</w:t>
      </w:r>
      <w:r w:rsidR="00F64356" w:rsidRPr="002D4CA5">
        <w:t xml:space="preserve"> </w:t>
      </w:r>
      <w:r w:rsidR="0045764D" w:rsidRPr="002D4CA5">
        <w:t>CHUYÊN</w:t>
      </w:r>
      <w:r w:rsidR="00F64356" w:rsidRPr="002D4CA5">
        <w:t xml:space="preserve"> </w:t>
      </w:r>
      <w:r w:rsidR="0045764D" w:rsidRPr="002D4CA5">
        <w:t>DÙNG”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đỏ;</w:t>
      </w:r>
    </w:p>
    <w:p w14:paraId="142EC88C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Toàn</w:t>
      </w:r>
      <w:r w:rsidR="00F64356" w:rsidRPr="002D4CA5">
        <w:t xml:space="preserve"> </w:t>
      </w:r>
      <w:r w:rsidRPr="002D4CA5">
        <w:t>bộ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4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nội</w:t>
      </w:r>
      <w:r w:rsidR="00F64356" w:rsidRPr="002D4CA5">
        <w:t xml:space="preserve"> </w:t>
      </w:r>
      <w:r w:rsidRPr="002D4CA5">
        <w:t>dung</w:t>
      </w:r>
      <w:r w:rsidR="00F64356" w:rsidRPr="002D4CA5">
        <w:t xml:space="preserve"> </w:t>
      </w:r>
      <w:r w:rsidRPr="002D4CA5">
        <w:t>sau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đen:</w:t>
      </w:r>
    </w:p>
    <w:p w14:paraId="61D05BCE" w14:textId="77777777" w:rsidR="00146B41" w:rsidRPr="002D4CA5" w:rsidRDefault="0045764D" w:rsidP="00F9280F">
      <w:pPr>
        <w:spacing w:before="120"/>
        <w:jc w:val="center"/>
      </w:pPr>
      <w:r w:rsidRPr="002D4CA5">
        <w:lastRenderedPageBreak/>
        <w:t>“BỘ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</w:t>
      </w:r>
    </w:p>
    <w:p w14:paraId="115EC97A" w14:textId="77777777" w:rsidR="00146B41" w:rsidRPr="002D4CA5" w:rsidRDefault="00146B41" w:rsidP="00F9280F">
      <w:pPr>
        <w:spacing w:before="120"/>
        <w:jc w:val="center"/>
        <w:rPr>
          <w:b/>
        </w:rPr>
      </w:pPr>
      <w:r w:rsidRPr="002D4CA5">
        <w:rPr>
          <w:b/>
        </w:rPr>
        <w:t>CỤC</w:t>
      </w:r>
      <w:r w:rsidR="00F64356" w:rsidRPr="002D4CA5">
        <w:rPr>
          <w:b/>
        </w:rPr>
        <w:t xml:space="preserve"> </w:t>
      </w:r>
      <w:r w:rsidRPr="002D4CA5">
        <w:rPr>
          <w:b/>
        </w:rPr>
        <w:t>ĐĂNG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VIỆT</w:t>
      </w:r>
      <w:r w:rsidR="00F64356" w:rsidRPr="002D4CA5">
        <w:rPr>
          <w:b/>
        </w:rPr>
        <w:t xml:space="preserve"> </w:t>
      </w:r>
      <w:r w:rsidRPr="002D4CA5">
        <w:rPr>
          <w:b/>
        </w:rPr>
        <w:t>NAM</w:t>
      </w:r>
    </w:p>
    <w:p w14:paraId="7C64066A" w14:textId="77777777" w:rsidR="00146B41" w:rsidRPr="002D4CA5" w:rsidRDefault="00146B41" w:rsidP="00F9280F">
      <w:pPr>
        <w:spacing w:before="120"/>
        <w:jc w:val="center"/>
      </w:pPr>
      <w:r w:rsidRPr="002D4CA5">
        <w:t>MOT</w:t>
      </w:r>
      <w:r w:rsidR="00F64356" w:rsidRPr="002D4CA5">
        <w:t xml:space="preserve"> </w:t>
      </w:r>
      <w:r w:rsidRPr="002D4CA5">
        <w:t>-</w:t>
      </w:r>
      <w:r w:rsidR="00F64356" w:rsidRPr="002D4CA5">
        <w:t xml:space="preserve"> </w:t>
      </w:r>
      <w:r w:rsidRPr="002D4CA5">
        <w:t>Vietnam</w:t>
      </w:r>
      <w:r w:rsidR="00F64356" w:rsidRPr="002D4CA5">
        <w:t xml:space="preserve"> </w:t>
      </w:r>
      <w:r w:rsidRPr="002D4CA5">
        <w:t>Register</w:t>
      </w:r>
    </w:p>
    <w:p w14:paraId="2456FA15" w14:textId="77777777" w:rsidR="00146B41" w:rsidRPr="002D4CA5" w:rsidRDefault="00146B41" w:rsidP="00F9280F">
      <w:pPr>
        <w:spacing w:before="120"/>
        <w:jc w:val="center"/>
      </w:pPr>
      <w:r w:rsidRPr="002D4CA5">
        <w:t>PERIODICAL</w:t>
      </w:r>
      <w:r w:rsidR="00F64356" w:rsidRPr="002D4CA5">
        <w:t xml:space="preserve"> </w:t>
      </w:r>
      <w:r w:rsidRPr="002D4CA5">
        <w:t>INSPECTION</w:t>
      </w:r>
      <w:r w:rsidR="00F64356" w:rsidRPr="002D4CA5">
        <w:t xml:space="preserve"> </w:t>
      </w:r>
      <w:r w:rsidRPr="002D4CA5">
        <w:t>CERTIFICATE</w:t>
      </w:r>
    </w:p>
    <w:p w14:paraId="37C4CEEC" w14:textId="77777777" w:rsidR="00146B41" w:rsidRPr="002D4CA5" w:rsidRDefault="00146B41" w:rsidP="00F9280F">
      <w:pPr>
        <w:spacing w:before="120"/>
        <w:jc w:val="center"/>
      </w:pPr>
      <w:r w:rsidRPr="002D4CA5">
        <w:t>OF</w:t>
      </w:r>
      <w:r w:rsidR="00F64356" w:rsidRPr="002D4CA5">
        <w:t xml:space="preserve"> </w:t>
      </w:r>
      <w:r w:rsidRPr="002D4CA5">
        <w:t>TRANSPORT</w:t>
      </w:r>
      <w:r w:rsidR="00F64356" w:rsidRPr="002D4CA5">
        <w:t xml:space="preserve"> </w:t>
      </w:r>
      <w:r w:rsidRPr="002D4CA5">
        <w:t>CONSTRUCTION</w:t>
      </w:r>
      <w:r w:rsidR="00F64356" w:rsidRPr="002D4CA5">
        <w:t xml:space="preserve"> </w:t>
      </w:r>
      <w:r w:rsidRPr="002D4CA5">
        <w:t>MACHINERY</w:t>
      </w:r>
      <w:r w:rsidR="00F64356" w:rsidRPr="002D4CA5">
        <w:t xml:space="preserve"> </w:t>
      </w:r>
      <w:r w:rsidRPr="002D4CA5">
        <w:t>-</w:t>
      </w:r>
      <w:r w:rsidR="00F64356" w:rsidRPr="002D4CA5">
        <w:t xml:space="preserve"> </w:t>
      </w:r>
      <w:r w:rsidRPr="002D4CA5">
        <w:t>TCM</w:t>
      </w:r>
      <w:r w:rsidR="00F64356" w:rsidRPr="002D4CA5">
        <w:t xml:space="preserve"> </w:t>
      </w:r>
      <w:r w:rsidRPr="002D4CA5">
        <w:t>FOR</w:t>
      </w:r>
      <w:r w:rsidR="00F64356" w:rsidRPr="002D4CA5">
        <w:t xml:space="preserve"> </w:t>
      </w:r>
      <w:r w:rsidRPr="002D4CA5">
        <w:t>COMPLIANCE</w:t>
      </w:r>
    </w:p>
    <w:p w14:paraId="1442FEAA" w14:textId="77777777" w:rsidR="00146B41" w:rsidRPr="002D4CA5" w:rsidRDefault="00146B41" w:rsidP="00F9280F">
      <w:pPr>
        <w:spacing w:before="120"/>
        <w:jc w:val="center"/>
      </w:pPr>
      <w:r w:rsidRPr="002D4CA5">
        <w:t>WITH</w:t>
      </w:r>
      <w:r w:rsidR="00F64356" w:rsidRPr="002D4CA5">
        <w:t xml:space="preserve"> </w:t>
      </w:r>
      <w:r w:rsidRPr="002D4CA5">
        <w:t>TECHNICAL</w:t>
      </w:r>
      <w:r w:rsidR="00F64356" w:rsidRPr="002D4CA5">
        <w:t xml:space="preserve"> </w:t>
      </w:r>
      <w:r w:rsidRPr="002D4CA5">
        <w:t>SAFETY</w:t>
      </w:r>
      <w:r w:rsidR="00F64356" w:rsidRPr="002D4CA5">
        <w:t xml:space="preserve"> </w:t>
      </w:r>
      <w:r w:rsidRPr="002D4CA5">
        <w:t>AND</w:t>
      </w:r>
      <w:r w:rsidR="00F64356" w:rsidRPr="002D4CA5">
        <w:t xml:space="preserve"> </w:t>
      </w:r>
      <w:r w:rsidRPr="002D4CA5">
        <w:t>ENVIRONMENTAL</w:t>
      </w:r>
      <w:r w:rsidR="00F64356" w:rsidRPr="002D4CA5">
        <w:t xml:space="preserve"> </w:t>
      </w:r>
      <w:r w:rsidRPr="002D4CA5">
        <w:t>PROTECTION</w:t>
      </w:r>
      <w:r w:rsidR="00F64356" w:rsidRPr="002D4CA5">
        <w:t xml:space="preserve"> </w:t>
      </w:r>
      <w:r w:rsidRPr="002D4CA5">
        <w:t>REQUIREMENTS”</w:t>
      </w:r>
    </w:p>
    <w:p w14:paraId="69308BCF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2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trang</w:t>
      </w:r>
      <w:r w:rsidR="00F64356" w:rsidRPr="002D4CA5">
        <w:t xml:space="preserve"> </w:t>
      </w:r>
      <w:r w:rsidRPr="002D4CA5">
        <w:t>3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chỉ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khung</w:t>
      </w:r>
      <w:r w:rsidR="00F64356" w:rsidRPr="002D4CA5">
        <w:t xml:space="preserve"> </w:t>
      </w:r>
      <w:r w:rsidRPr="002D4CA5">
        <w:t>viền.</w:t>
      </w:r>
    </w:p>
    <w:p w14:paraId="06706C0E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3.</w:t>
      </w:r>
      <w:r w:rsidR="00F64356" w:rsidRPr="002D4CA5">
        <w:rPr>
          <w:b/>
        </w:rPr>
        <w:t xml:space="preserve"> </w:t>
      </w:r>
      <w:r w:rsidR="00A875D1" w:rsidRPr="002D4CA5">
        <w:rPr>
          <w:b/>
        </w:rPr>
        <w:t>Mẫu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21EDFF1F" w14:textId="77777777" w:rsidR="00146B41" w:rsidRPr="002D4CA5" w:rsidRDefault="0045764D" w:rsidP="00F9280F">
      <w:pPr>
        <w:spacing w:before="120"/>
        <w:jc w:val="center"/>
      </w:pPr>
      <w:r w:rsidRPr="002D4CA5">
        <w:pict w14:anchorId="2FAA425A">
          <v:shape id="_x0000_i1033" type="#_x0000_t75" style="width:241.8pt;height:261pt">
            <v:imagedata r:id="rId14" o:title=""/>
          </v:shape>
        </w:pict>
      </w:r>
    </w:p>
    <w:p w14:paraId="42611E48" w14:textId="77777777" w:rsidR="0045764D" w:rsidRPr="002D4CA5" w:rsidRDefault="00146B41" w:rsidP="00F9280F">
      <w:pPr>
        <w:spacing w:before="120"/>
      </w:pPr>
      <w:r w:rsidRPr="002D4CA5">
        <w:t>Phôi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phát</w:t>
      </w:r>
      <w:r w:rsidR="00F64356" w:rsidRPr="002D4CA5">
        <w:t xml:space="preserve"> </w:t>
      </w:r>
      <w:r w:rsidRPr="002D4CA5">
        <w:t>hành</w:t>
      </w:r>
      <w:r w:rsidR="00F64356" w:rsidRPr="002D4CA5">
        <w:t xml:space="preserve"> </w:t>
      </w:r>
      <w:r w:rsidRPr="002D4CA5">
        <w:t>thống</w:t>
      </w:r>
      <w:r w:rsidR="00F64356" w:rsidRPr="002D4CA5">
        <w:t xml:space="preserve"> </w:t>
      </w:r>
      <w:r w:rsidRPr="002D4CA5">
        <w:t>nhất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các</w:t>
      </w:r>
      <w:r w:rsidR="00F64356" w:rsidRPr="002D4CA5">
        <w:t xml:space="preserve"> </w:t>
      </w:r>
      <w:r w:rsidRPr="002D4CA5">
        <w:t>chi</w:t>
      </w:r>
      <w:r w:rsidR="00F64356" w:rsidRPr="002D4CA5">
        <w:t xml:space="preserve"> </w:t>
      </w:r>
      <w:r w:rsidRPr="002D4CA5">
        <w:t>tiết</w:t>
      </w:r>
      <w:r w:rsidR="00F64356" w:rsidRPr="002D4CA5">
        <w:t xml:space="preserve"> </w:t>
      </w:r>
      <w:r w:rsidRPr="002D4CA5">
        <w:t>chống</w:t>
      </w:r>
      <w:r w:rsidR="00F64356" w:rsidRPr="002D4CA5">
        <w:t xml:space="preserve"> </w:t>
      </w:r>
      <w:r w:rsidRPr="002D4CA5">
        <w:t>làm</w:t>
      </w:r>
      <w:r w:rsidR="00F64356" w:rsidRPr="002D4CA5">
        <w:t xml:space="preserve"> </w:t>
      </w:r>
      <w:r w:rsidRPr="002D4CA5">
        <w:t>giả;</w:t>
      </w:r>
      <w:r w:rsidR="00F64356" w:rsidRPr="002D4CA5">
        <w:t xml:space="preserve"> </w:t>
      </w:r>
    </w:p>
    <w:p w14:paraId="22D377B7" w14:textId="77777777" w:rsidR="00146B41" w:rsidRPr="002D4CA5" w:rsidRDefault="00146B41" w:rsidP="00F9280F">
      <w:pPr>
        <w:spacing w:before="120"/>
      </w:pPr>
      <w:r w:rsidRPr="002D4CA5">
        <w:t>Quy</w:t>
      </w:r>
      <w:r w:rsidR="00F64356" w:rsidRPr="002D4CA5">
        <w:t xml:space="preserve"> </w:t>
      </w:r>
      <w:r w:rsidRPr="002D4CA5">
        <w:t>cách:</w:t>
      </w:r>
    </w:p>
    <w:p w14:paraId="25A46CDE" w14:textId="77777777" w:rsidR="00146B41" w:rsidRPr="002D4CA5" w:rsidRDefault="0045764D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Hình</w:t>
      </w:r>
      <w:r w:rsidR="00F64356" w:rsidRPr="002D4CA5">
        <w:t xml:space="preserve"> </w:t>
      </w:r>
      <w:r w:rsidR="00146B41" w:rsidRPr="002D4CA5">
        <w:t>dạng</w:t>
      </w:r>
      <w:r w:rsidR="00F64356" w:rsidRPr="002D4CA5">
        <w:t xml:space="preserve"> </w:t>
      </w:r>
      <w:r w:rsidR="00146B41" w:rsidRPr="002D4CA5">
        <w:t>bầu</w:t>
      </w:r>
      <w:r w:rsidR="00F64356" w:rsidRPr="002D4CA5">
        <w:t xml:space="preserve"> </w:t>
      </w:r>
      <w:r w:rsidR="00146B41" w:rsidRPr="002D4CA5">
        <w:t>dục,</w:t>
      </w:r>
      <w:r w:rsidR="00F64356" w:rsidRPr="002D4CA5">
        <w:t xml:space="preserve"> </w:t>
      </w:r>
      <w:r w:rsidR="00146B41" w:rsidRPr="002D4CA5">
        <w:t>kích</w:t>
      </w:r>
      <w:r w:rsidR="00F64356" w:rsidRPr="002D4CA5">
        <w:t xml:space="preserve"> </w:t>
      </w:r>
      <w:r w:rsidR="00146B41" w:rsidRPr="002D4CA5">
        <w:t>thước</w:t>
      </w:r>
      <w:r w:rsidR="00F64356" w:rsidRPr="002D4CA5">
        <w:t xml:space="preserve"> </w:t>
      </w:r>
      <w:r w:rsidR="00146B41" w:rsidRPr="002D4CA5">
        <w:t>bao:</w:t>
      </w:r>
      <w:r w:rsidR="00F64356" w:rsidRPr="002D4CA5">
        <w:t xml:space="preserve"> </w:t>
      </w:r>
      <w:r w:rsidR="00146B41" w:rsidRPr="002D4CA5">
        <w:t>76</w:t>
      </w:r>
      <w:r w:rsidR="00F64356" w:rsidRPr="002D4CA5">
        <w:t xml:space="preserve"> </w:t>
      </w:r>
      <w:r w:rsidR="00146B41"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="00146B41" w:rsidRPr="002D4CA5">
        <w:t>68</w:t>
      </w:r>
      <w:r w:rsidR="00F64356" w:rsidRPr="002D4CA5">
        <w:t xml:space="preserve"> </w:t>
      </w:r>
      <w:r w:rsidR="00146B41" w:rsidRPr="002D4CA5">
        <w:t>mm;</w:t>
      </w:r>
      <w:r w:rsidR="00F64356" w:rsidRPr="002D4CA5">
        <w:t xml:space="preserve"> </w:t>
      </w:r>
      <w:r w:rsidR="00146B41" w:rsidRPr="002D4CA5">
        <w:t>hình</w:t>
      </w:r>
      <w:r w:rsidR="00F64356" w:rsidRPr="002D4CA5">
        <w:t xml:space="preserve"> </w:t>
      </w:r>
      <w:r w:rsidR="00146B41" w:rsidRPr="002D4CA5">
        <w:t>bầu</w:t>
      </w:r>
      <w:r w:rsidR="00F64356" w:rsidRPr="002D4CA5">
        <w:t xml:space="preserve"> </w:t>
      </w:r>
      <w:r w:rsidR="00146B41" w:rsidRPr="002D4CA5">
        <w:t>dục</w:t>
      </w:r>
      <w:r w:rsidR="00F64356" w:rsidRPr="002D4CA5">
        <w:t xml:space="preserve"> </w:t>
      </w:r>
      <w:r w:rsidR="00146B41" w:rsidRPr="002D4CA5">
        <w:t>phía</w:t>
      </w:r>
      <w:r w:rsidR="00F64356" w:rsidRPr="002D4CA5">
        <w:t xml:space="preserve"> </w:t>
      </w:r>
      <w:r w:rsidR="00146B41" w:rsidRPr="002D4CA5">
        <w:t>trong,</w:t>
      </w:r>
      <w:r w:rsidR="00F64356" w:rsidRPr="002D4CA5">
        <w:t xml:space="preserve"> </w:t>
      </w:r>
      <w:r w:rsidR="00146B41" w:rsidRPr="002D4CA5">
        <w:t>kích</w:t>
      </w:r>
      <w:r w:rsidR="00F64356" w:rsidRPr="002D4CA5">
        <w:t xml:space="preserve"> </w:t>
      </w:r>
      <w:r w:rsidR="00146B41" w:rsidRPr="002D4CA5">
        <w:t>thước:</w:t>
      </w:r>
      <w:r w:rsidR="00F64356" w:rsidRPr="002D4CA5">
        <w:t xml:space="preserve"> </w:t>
      </w:r>
      <w:r w:rsidR="00146B41" w:rsidRPr="002D4CA5">
        <w:t>60</w:t>
      </w:r>
      <w:r w:rsidR="00F64356" w:rsidRPr="002D4CA5">
        <w:t xml:space="preserve"> </w:t>
      </w:r>
      <w:r w:rsidR="00146B41" w:rsidRPr="002D4CA5">
        <w:t>mm</w:t>
      </w:r>
      <w:r w:rsidR="00F64356" w:rsidRPr="002D4CA5">
        <w:t xml:space="preserve"> </w:t>
      </w:r>
      <w:r w:rsidRPr="002D4CA5">
        <w:t>x</w:t>
      </w:r>
      <w:r w:rsidR="00F64356" w:rsidRPr="002D4CA5">
        <w:t xml:space="preserve"> </w:t>
      </w:r>
      <w:r w:rsidR="00146B41" w:rsidRPr="002D4CA5">
        <w:t>52</w:t>
      </w:r>
      <w:r w:rsidR="00F64356" w:rsidRPr="002D4CA5">
        <w:t xml:space="preserve"> </w:t>
      </w:r>
      <w:r w:rsidR="00146B41" w:rsidRPr="002D4CA5">
        <w:t>mm.</w:t>
      </w:r>
    </w:p>
    <w:p w14:paraId="2FF13BC5" w14:textId="77777777" w:rsidR="00146B41" w:rsidRPr="002D4CA5" w:rsidRDefault="0045764D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Mặt</w:t>
      </w:r>
      <w:r w:rsidR="00F64356" w:rsidRPr="002D4CA5">
        <w:t xml:space="preserve"> </w:t>
      </w:r>
      <w:r w:rsidR="00146B41" w:rsidRPr="002D4CA5">
        <w:t>trước</w:t>
      </w:r>
      <w:r w:rsidR="00F64356" w:rsidRPr="002D4CA5">
        <w:t xml:space="preserve"> </w:t>
      </w:r>
      <w:r w:rsidR="00146B41" w:rsidRPr="002D4CA5">
        <w:t>của</w:t>
      </w:r>
      <w:r w:rsidR="00F64356" w:rsidRPr="002D4CA5">
        <w:t xml:space="preserve"> </w:t>
      </w:r>
      <w:r w:rsidR="00146B41" w:rsidRPr="002D4CA5">
        <w:t>Tem:</w:t>
      </w:r>
    </w:p>
    <w:p w14:paraId="548EB41B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Vành</w:t>
      </w:r>
      <w:r w:rsidR="00F64356" w:rsidRPr="002D4CA5">
        <w:t xml:space="preserve"> </w:t>
      </w:r>
      <w:r w:rsidRPr="002D4CA5">
        <w:t>ngoài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trắng,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“BỘ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="00FC6324" w:rsidRPr="002D4CA5">
        <w:t>VẬN</w:t>
      </w:r>
      <w:r w:rsidR="00F64356" w:rsidRPr="002D4CA5">
        <w:t xml:space="preserve"> </w:t>
      </w:r>
      <w:r w:rsidR="00FC6324" w:rsidRPr="002D4CA5">
        <w:t>TẢI</w:t>
      </w:r>
      <w:r w:rsidR="00F64356" w:rsidRPr="002D4CA5">
        <w:t xml:space="preserve"> </w:t>
      </w:r>
      <w:r w:rsidR="00FC6324" w:rsidRPr="002D4CA5">
        <w:t>-</w:t>
      </w:r>
      <w:r w:rsidR="00F64356" w:rsidRPr="002D4CA5">
        <w:t xml:space="preserve"> </w:t>
      </w:r>
      <w:r w:rsidR="00FC6324" w:rsidRPr="002D4CA5">
        <w:t>CỤC</w:t>
      </w:r>
      <w:r w:rsidR="00F64356" w:rsidRPr="002D4CA5">
        <w:t xml:space="preserve"> </w:t>
      </w:r>
      <w:r w:rsidR="00FC6324" w:rsidRPr="002D4CA5">
        <w:t>ĐĂNG</w:t>
      </w:r>
      <w:r w:rsidR="00F64356" w:rsidRPr="002D4CA5">
        <w:t xml:space="preserve"> </w:t>
      </w:r>
      <w:r w:rsidR="00FC6324" w:rsidRPr="002D4CA5">
        <w:t>KIỂM</w:t>
      </w:r>
      <w:r w:rsidR="00F64356" w:rsidRPr="002D4CA5">
        <w:t xml:space="preserve"> </w:t>
      </w:r>
      <w:r w:rsidR="00FC6324" w:rsidRPr="002D4CA5">
        <w:t>VIỆT</w:t>
      </w:r>
      <w:r w:rsidR="00F64356" w:rsidRPr="002D4CA5">
        <w:t xml:space="preserve"> </w:t>
      </w:r>
      <w:r w:rsidR="00FC6324" w:rsidRPr="002D4CA5">
        <w:t>NAM</w:t>
      </w:r>
      <w:r w:rsidRPr="002D4CA5">
        <w:t>”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đen;</w:t>
      </w:r>
    </w:p>
    <w:p w14:paraId="01A04ADA" w14:textId="77777777" w:rsidR="00146B41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="00946A70" w:rsidRPr="002D4CA5">
        <w:t>Phần</w:t>
      </w:r>
      <w:r w:rsidR="00F64356" w:rsidRPr="002D4CA5">
        <w:t xml:space="preserve"> </w:t>
      </w:r>
      <w:r w:rsidRPr="002D4CA5">
        <w:t>trong</w:t>
      </w:r>
      <w:r w:rsidR="00F64356" w:rsidRPr="002D4CA5">
        <w:t xml:space="preserve"> </w:t>
      </w:r>
      <w:r w:rsidRPr="002D4CA5">
        <w:t>hình</w:t>
      </w:r>
      <w:r w:rsidR="00F64356" w:rsidRPr="002D4CA5">
        <w:t xml:space="preserve"> </w:t>
      </w:r>
      <w:r w:rsidRPr="002D4CA5">
        <w:t>bầu</w:t>
      </w:r>
      <w:r w:rsidR="00F64356" w:rsidRPr="002D4CA5">
        <w:t xml:space="preserve"> </w:t>
      </w:r>
      <w:r w:rsidRPr="002D4CA5">
        <w:t>dục:</w:t>
      </w:r>
      <w:r w:rsidR="00F64356" w:rsidRPr="002D4CA5">
        <w:t xml:space="preserve"> </w:t>
      </w:r>
      <w:r w:rsidRPr="002D4CA5">
        <w:t>vân</w:t>
      </w:r>
      <w:r w:rsidR="00F64356" w:rsidRPr="002D4CA5">
        <w:t xml:space="preserve"> </w:t>
      </w:r>
      <w:r w:rsidRPr="002D4CA5">
        <w:t>nền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tím</w:t>
      </w:r>
      <w:r w:rsidR="00F64356" w:rsidRPr="002D4CA5">
        <w:t xml:space="preserve"> </w:t>
      </w:r>
      <w:r w:rsidRPr="002D4CA5">
        <w:t>hồng</w:t>
      </w:r>
      <w:r w:rsidR="00F64356" w:rsidRPr="002D4CA5">
        <w:t xml:space="preserve"> </w:t>
      </w:r>
      <w:r w:rsidRPr="002D4CA5">
        <w:t>(c</w:t>
      </w:r>
      <w:r w:rsidR="00FC6324" w:rsidRPr="002D4CA5">
        <w:t>ó</w:t>
      </w:r>
      <w:r w:rsidR="00F64356" w:rsidRPr="002D4CA5">
        <w:t xml:space="preserve"> </w:t>
      </w:r>
      <w:r w:rsidRPr="002D4CA5">
        <w:t>logo</w:t>
      </w:r>
      <w:r w:rsidR="00F64356" w:rsidRPr="002D4CA5">
        <w:t xml:space="preserve"> </w:t>
      </w:r>
      <w:r w:rsidRPr="002D4CA5">
        <w:t>phân</w:t>
      </w:r>
      <w:r w:rsidR="00F64356" w:rsidRPr="002D4CA5">
        <w:t xml:space="preserve"> </w:t>
      </w:r>
      <w:r w:rsidRPr="002D4CA5">
        <w:t>biệt);</w:t>
      </w:r>
    </w:p>
    <w:p w14:paraId="7D6434E7" w14:textId="77777777" w:rsidR="00FC6324" w:rsidRPr="002D4CA5" w:rsidRDefault="00146B41" w:rsidP="00F9280F">
      <w:pPr>
        <w:spacing w:before="120"/>
      </w:pPr>
      <w:r w:rsidRPr="002D4CA5">
        <w:t>+</w:t>
      </w:r>
      <w:r w:rsidR="00F64356" w:rsidRPr="002D4CA5">
        <w:t xml:space="preserve"> </w:t>
      </w:r>
      <w:r w:rsidRPr="002D4CA5">
        <w:t>Dòng</w:t>
      </w:r>
      <w:r w:rsidR="00F64356" w:rsidRPr="002D4CA5">
        <w:t xml:space="preserve"> </w:t>
      </w:r>
      <w:r w:rsidRPr="002D4CA5">
        <w:t>chữ</w:t>
      </w:r>
      <w:r w:rsidR="00F64356" w:rsidRPr="002D4CA5">
        <w:t xml:space="preserve"> </w:t>
      </w:r>
      <w:r w:rsidRPr="002D4CA5">
        <w:t>“</w:t>
      </w:r>
      <w:r w:rsidR="00FC6324" w:rsidRPr="002D4CA5">
        <w:t>AN</w:t>
      </w:r>
      <w:r w:rsidR="00F64356" w:rsidRPr="002D4CA5">
        <w:t xml:space="preserve"> </w:t>
      </w:r>
      <w:r w:rsidR="00FC6324" w:rsidRPr="002D4CA5">
        <w:t>TOÀN</w:t>
      </w:r>
      <w:r w:rsidR="00F64356" w:rsidRPr="002D4CA5">
        <w:t xml:space="preserve"> </w:t>
      </w:r>
      <w:r w:rsidR="00FC6324" w:rsidRPr="002D4CA5">
        <w:t>KỸ</w:t>
      </w:r>
      <w:r w:rsidR="00F64356" w:rsidRPr="002D4CA5">
        <w:t xml:space="preserve"> </w:t>
      </w:r>
      <w:r w:rsidR="00FC6324" w:rsidRPr="002D4CA5">
        <w:t>THUẬT</w:t>
      </w:r>
      <w:r w:rsidR="00F64356" w:rsidRPr="002D4CA5">
        <w:t xml:space="preserve"> </w:t>
      </w:r>
      <w:r w:rsidR="00FC6324" w:rsidRPr="002D4CA5">
        <w:t>-</w:t>
      </w:r>
      <w:r w:rsidR="00F64356" w:rsidRPr="002D4CA5">
        <w:t xml:space="preserve"> </w:t>
      </w:r>
      <w:r w:rsidR="00FC6324" w:rsidRPr="002D4CA5">
        <w:t>BẢO</w:t>
      </w:r>
      <w:r w:rsidR="00F64356" w:rsidRPr="002D4CA5">
        <w:t xml:space="preserve"> </w:t>
      </w:r>
      <w:r w:rsidR="00FC6324" w:rsidRPr="002D4CA5">
        <w:t>VỆ</w:t>
      </w:r>
      <w:r w:rsidR="00F64356" w:rsidRPr="002D4CA5">
        <w:t xml:space="preserve"> </w:t>
      </w:r>
      <w:r w:rsidR="00FC6324" w:rsidRPr="002D4CA5">
        <w:t>MÔI</w:t>
      </w:r>
      <w:r w:rsidR="00F64356" w:rsidRPr="002D4CA5">
        <w:t xml:space="preserve"> </w:t>
      </w:r>
      <w:r w:rsidR="00FC6324" w:rsidRPr="002D4CA5">
        <w:t>TRƯỜNG</w:t>
      </w:r>
      <w:r w:rsidRPr="002D4CA5">
        <w:t>”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đen,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in</w:t>
      </w:r>
      <w:r w:rsidR="00F64356" w:rsidRPr="002D4CA5">
        <w:t xml:space="preserve"> </w:t>
      </w:r>
      <w:r w:rsidRPr="002D4CA5">
        <w:t>màu</w:t>
      </w:r>
      <w:r w:rsidR="00F64356" w:rsidRPr="002D4CA5">
        <w:t xml:space="preserve"> </w:t>
      </w:r>
      <w:r w:rsidRPr="002D4CA5">
        <w:t>đỏ.</w:t>
      </w:r>
    </w:p>
    <w:p w14:paraId="084E8C77" w14:textId="77777777" w:rsidR="00FC6324" w:rsidRPr="002D4CA5" w:rsidRDefault="00FC6324" w:rsidP="00F9280F">
      <w:pPr>
        <w:spacing w:before="120"/>
      </w:pPr>
    </w:p>
    <w:p w14:paraId="486F6AB3" w14:textId="77777777" w:rsidR="00FC6324" w:rsidRPr="002D4CA5" w:rsidRDefault="00A875D1" w:rsidP="00F9280F">
      <w:pPr>
        <w:spacing w:before="120"/>
        <w:jc w:val="center"/>
        <w:rPr>
          <w:b/>
          <w:sz w:val="24"/>
        </w:rPr>
      </w:pPr>
      <w:bookmarkStart w:id="109" w:name="chuong_pl_8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V</w:t>
      </w:r>
      <w:bookmarkEnd w:id="109"/>
    </w:p>
    <w:p w14:paraId="755D3B14" w14:textId="77777777" w:rsidR="00FC6324" w:rsidRPr="002D4CA5" w:rsidRDefault="00A875D1" w:rsidP="00F9280F">
      <w:pPr>
        <w:spacing w:before="120"/>
        <w:jc w:val="center"/>
      </w:pPr>
      <w:bookmarkStart w:id="110" w:name="chuong_pl_8_name"/>
      <w:r w:rsidRPr="002D4CA5">
        <w:t>MẪU</w:t>
      </w:r>
      <w:r w:rsidR="00BA1528" w:rsidRPr="002D4CA5">
        <w:t xml:space="preserve"> ĐỀ NGHỊ CUNG CẤP PHÔI GIẤY CHỨNG NHẬN KIỂM ĐỊNH, TEM KIỂM ĐỊNH</w:t>
      </w:r>
      <w:bookmarkEnd w:id="110"/>
      <w:r w:rsidR="00B402C7" w:rsidRPr="002D4CA5">
        <w:br/>
      </w:r>
      <w:r w:rsidR="00FC6324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166</w:t>
      </w:r>
      <w:r w:rsidR="002D4CA5" w:rsidRPr="002D4CA5">
        <w:rPr>
          <w:i/>
        </w:rPr>
        <w:t>/</w:t>
      </w:r>
      <w:r w:rsidR="00FC6324" w:rsidRPr="002D4CA5">
        <w:rPr>
          <w:i/>
        </w:rPr>
        <w:t>2024</w:t>
      </w:r>
      <w:r w:rsidR="002D4CA5" w:rsidRPr="002D4CA5">
        <w:rPr>
          <w:i/>
        </w:rPr>
        <w:t>/</w:t>
      </w:r>
      <w:r w:rsidR="00FC6324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FC6324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FC6324" w:rsidRPr="002D4CA5" w14:paraId="103086DC" w14:textId="77777777" w:rsidTr="006E4CDE">
        <w:tc>
          <w:tcPr>
            <w:tcW w:w="3348" w:type="dxa"/>
            <w:shd w:val="clear" w:color="auto" w:fill="auto"/>
          </w:tcPr>
          <w:p w14:paraId="14B0573E" w14:textId="77777777" w:rsidR="00FC6324" w:rsidRPr="002D4CA5" w:rsidRDefault="00FC6324" w:rsidP="006E4CDE">
            <w:pPr>
              <w:spacing w:before="120"/>
              <w:jc w:val="center"/>
              <w:rPr>
                <w:b/>
              </w:rPr>
            </w:pPr>
            <w:r w:rsidRPr="002D4CA5">
              <w:t>........................</w:t>
            </w:r>
            <w:r w:rsidRPr="002D4CA5">
              <w:rPr>
                <w:vertAlign w:val="superscript"/>
              </w:rPr>
              <w:t>1</w:t>
            </w:r>
            <w:r w:rsidRPr="002D4CA5">
              <w:br/>
              <w:t>...</w:t>
            </w:r>
            <w:r w:rsidRPr="002D4CA5">
              <w:rPr>
                <w:vertAlign w:val="superscript"/>
              </w:rPr>
              <w:t>2</w:t>
            </w:r>
            <w:r w:rsidRPr="002D4CA5">
              <w:t>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4C0FAB6E" w14:textId="77777777" w:rsidR="00FC6324" w:rsidRPr="002D4CA5" w:rsidRDefault="00FC6324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FC6324" w:rsidRPr="002D4CA5" w14:paraId="7E2E2C78" w14:textId="77777777" w:rsidTr="006E4CDE">
        <w:tc>
          <w:tcPr>
            <w:tcW w:w="3348" w:type="dxa"/>
            <w:shd w:val="clear" w:color="auto" w:fill="auto"/>
          </w:tcPr>
          <w:p w14:paraId="30B26EFA" w14:textId="77777777" w:rsidR="00FC6324" w:rsidRPr="002D4CA5" w:rsidRDefault="00FC6324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</w:t>
            </w:r>
            <w:r w:rsidR="002D4CA5" w:rsidRPr="002D4CA5">
              <w:t>/</w:t>
            </w:r>
            <w:r w:rsidRPr="002D4CA5">
              <w:t>...</w:t>
            </w:r>
          </w:p>
        </w:tc>
        <w:tc>
          <w:tcPr>
            <w:tcW w:w="5508" w:type="dxa"/>
            <w:shd w:val="clear" w:color="auto" w:fill="auto"/>
          </w:tcPr>
          <w:p w14:paraId="48584A7B" w14:textId="77777777" w:rsidR="00FC6324" w:rsidRPr="002D4CA5" w:rsidRDefault="00FC6324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3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4C6CE4FD" w14:textId="77777777" w:rsidR="00FC6324" w:rsidRPr="002D4CA5" w:rsidRDefault="00FC6324" w:rsidP="00F9280F">
      <w:pPr>
        <w:spacing w:before="120"/>
      </w:pPr>
    </w:p>
    <w:p w14:paraId="08999F3F" w14:textId="77777777" w:rsidR="00146B41" w:rsidRPr="002D4CA5" w:rsidRDefault="00FC6324" w:rsidP="00F9280F">
      <w:pPr>
        <w:spacing w:before="120"/>
        <w:jc w:val="center"/>
        <w:rPr>
          <w:b/>
        </w:rPr>
      </w:pPr>
      <w:r w:rsidRPr="002D4CA5">
        <w:rPr>
          <w:b/>
        </w:rPr>
        <w:t>ĐỀ</w:t>
      </w:r>
      <w:r w:rsidR="00F64356" w:rsidRPr="002D4CA5">
        <w:rPr>
          <w:b/>
        </w:rPr>
        <w:t xml:space="preserve"> </w:t>
      </w:r>
      <w:r w:rsidRPr="002D4CA5">
        <w:rPr>
          <w:b/>
        </w:rPr>
        <w:t>NGHỊ</w:t>
      </w:r>
      <w:r w:rsidR="00F64356" w:rsidRPr="002D4CA5">
        <w:rPr>
          <w:b/>
        </w:rPr>
        <w:t xml:space="preserve"> </w:t>
      </w:r>
      <w:r w:rsidRPr="002D4CA5">
        <w:rPr>
          <w:b/>
        </w:rPr>
        <w:t>CUNG</w:t>
      </w:r>
      <w:r w:rsidR="00F64356" w:rsidRPr="002D4CA5">
        <w:rPr>
          <w:b/>
        </w:rPr>
        <w:t xml:space="preserve"> </w:t>
      </w:r>
      <w:r w:rsidRPr="002D4CA5">
        <w:rPr>
          <w:b/>
        </w:rPr>
        <w:t>CẤP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087EE57E" w14:textId="77777777" w:rsidR="00146B41" w:rsidRPr="002D4CA5" w:rsidRDefault="00146B41" w:rsidP="00F9280F">
      <w:pPr>
        <w:spacing w:before="120"/>
        <w:jc w:val="center"/>
      </w:pPr>
      <w:r w:rsidRPr="002D4CA5">
        <w:t>□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quý</w:t>
      </w:r>
      <w:r w:rsidR="00F64356" w:rsidRPr="002D4CA5">
        <w:t xml:space="preserve">                                   </w:t>
      </w:r>
      <w:r w:rsidRPr="002D4CA5">
        <w:t>□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bổ</w:t>
      </w:r>
      <w:r w:rsidR="00F64356" w:rsidRPr="002D4CA5">
        <w:t xml:space="preserve"> </w:t>
      </w:r>
      <w:r w:rsidRPr="002D4CA5">
        <w:t>sung</w:t>
      </w:r>
    </w:p>
    <w:p w14:paraId="0736CFB2" w14:textId="77777777" w:rsidR="00146B41" w:rsidRPr="002D4CA5" w:rsidRDefault="00146B41" w:rsidP="00F9280F">
      <w:pPr>
        <w:spacing w:before="120"/>
        <w:jc w:val="center"/>
      </w:pPr>
      <w:r w:rsidRPr="002D4CA5">
        <w:t>Kính</w:t>
      </w:r>
      <w:r w:rsidR="00F64356" w:rsidRPr="002D4CA5">
        <w:t xml:space="preserve"> </w:t>
      </w:r>
      <w:r w:rsidRPr="002D4CA5">
        <w:t>gửi: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</w:p>
    <w:p w14:paraId="5CCA86A0" w14:textId="77777777" w:rsidR="00146B41" w:rsidRPr="002D4CA5" w:rsidRDefault="00146B41" w:rsidP="00F9280F">
      <w:pPr>
        <w:spacing w:before="120"/>
      </w:pP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="004D477C" w:rsidRPr="002D4CA5">
        <w:t>kiểm</w:t>
      </w:r>
      <w:r w:rsidR="00F64356" w:rsidRPr="002D4CA5">
        <w:t xml:space="preserve"> </w:t>
      </w:r>
      <w:r w:rsidR="00FC6324" w:rsidRPr="002D4CA5">
        <w:t>...............................</w:t>
      </w:r>
      <w:r w:rsidR="00F64356" w:rsidRPr="002D4CA5">
        <w:t xml:space="preserve"> </w:t>
      </w:r>
      <w:r w:rsidRPr="002D4CA5">
        <w:t>đề</w:t>
      </w:r>
      <w:r w:rsidR="00F64356" w:rsidRPr="002D4CA5">
        <w:t xml:space="preserve"> </w:t>
      </w:r>
      <w:r w:rsidRPr="002D4CA5">
        <w:t>nghị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cung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lượng</w:t>
      </w:r>
      <w:r w:rsidR="00F64356" w:rsidRPr="002D4CA5">
        <w:t xml:space="preserve"> </w:t>
      </w:r>
      <w:r w:rsidRPr="002D4CA5">
        <w:t>cụ</w:t>
      </w:r>
      <w:r w:rsidR="00F64356" w:rsidRPr="002D4CA5">
        <w:t xml:space="preserve"> </w:t>
      </w:r>
      <w:r w:rsidRPr="002D4CA5">
        <w:t>thể</w:t>
      </w:r>
      <w:r w:rsidR="00F64356" w:rsidRPr="002D4CA5">
        <w:t xml:space="preserve"> </w:t>
      </w:r>
      <w:r w:rsidRPr="002D4CA5">
        <w:t>như</w:t>
      </w:r>
      <w:r w:rsidR="00F64356" w:rsidRPr="002D4CA5">
        <w:t xml:space="preserve"> </w:t>
      </w:r>
      <w:r w:rsidRPr="002D4CA5">
        <w:t>sau: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4722"/>
        <w:gridCol w:w="1115"/>
        <w:gridCol w:w="2544"/>
      </w:tblGrid>
      <w:tr w:rsidR="00146B41" w:rsidRPr="002D4CA5" w14:paraId="74B6F7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609B935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lastRenderedPageBreak/>
              <w:t>TT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4B709466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Loại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phôi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38F9E971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140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bottom"/>
          </w:tcPr>
          <w:p w14:paraId="667D6C77" w14:textId="77777777" w:rsidR="00146B41" w:rsidRPr="002D4CA5" w:rsidRDefault="00146B41" w:rsidP="00F9280F">
            <w:pPr>
              <w:spacing w:before="120"/>
              <w:jc w:val="center"/>
              <w:rPr>
                <w:b/>
                <w:vertAlign w:val="superscript"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  <w:r w:rsidR="00FC6324" w:rsidRPr="002D4CA5">
              <w:rPr>
                <w:b/>
                <w:vertAlign w:val="superscript"/>
              </w:rPr>
              <w:t>4</w:t>
            </w:r>
          </w:p>
        </w:tc>
      </w:tr>
      <w:tr w:rsidR="00146B41" w:rsidRPr="002D4CA5" w14:paraId="42DE60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2A534CF8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58BC8D59" w14:textId="77777777" w:rsidR="00146B41" w:rsidRPr="002D4CA5" w:rsidRDefault="00146B41" w:rsidP="00F9280F">
            <w:pPr>
              <w:spacing w:before="120"/>
            </w:pPr>
            <w:r w:rsidRPr="002D4CA5">
              <w:t>Phôi</w:t>
            </w:r>
            <w:r w:rsidR="00F64356" w:rsidRPr="002D4CA5">
              <w:t xml:space="preserve"> </w:t>
            </w:r>
            <w:r w:rsidRPr="002D4CA5">
              <w:t>giấy</w:t>
            </w:r>
            <w:r w:rsidR="00F64356" w:rsidRPr="002D4CA5">
              <w:t xml:space="preserve"> </w:t>
            </w:r>
            <w:r w:rsidRPr="002D4CA5">
              <w:t>chứng</w:t>
            </w:r>
            <w:r w:rsidR="00F64356" w:rsidRPr="002D4CA5">
              <w:t xml:space="preserve"> </w:t>
            </w:r>
            <w:r w:rsidRPr="002D4CA5">
              <w:t>nhận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định,</w:t>
            </w:r>
            <w:r w:rsidR="00F64356" w:rsidRPr="002D4CA5">
              <w:t xml:space="preserve"> </w:t>
            </w:r>
            <w:r w:rsidRPr="002D4CA5">
              <w:t>tem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</w:t>
            </w:r>
            <w:r w:rsidR="00F64356" w:rsidRPr="002D4CA5">
              <w:t xml:space="preserve"> </w:t>
            </w:r>
            <w:r w:rsidRPr="002D4CA5">
              <w:t>dùng</w:t>
            </w:r>
            <w:r w:rsidR="00F64356" w:rsidRPr="002D4CA5">
              <w:t xml:space="preserve"> </w:t>
            </w:r>
            <w:r w:rsidRPr="002D4CA5">
              <w:t>cho</w:t>
            </w:r>
            <w:r w:rsidR="00F64356" w:rsidRPr="002D4CA5">
              <w:t xml:space="preserve"> </w:t>
            </w:r>
            <w:r w:rsidRPr="002D4CA5">
              <w:t>xe</w:t>
            </w:r>
            <w:r w:rsidR="00F64356" w:rsidRPr="002D4CA5">
              <w:t xml:space="preserve"> </w:t>
            </w:r>
            <w:r w:rsidRPr="002D4CA5">
              <w:t>cơ</w:t>
            </w:r>
            <w:r w:rsidR="00F64356" w:rsidRPr="002D4CA5">
              <w:t xml:space="preserve"> </w:t>
            </w:r>
            <w:r w:rsidRPr="002D4CA5">
              <w:t>giới</w:t>
            </w:r>
            <w:r w:rsidR="00F64356" w:rsidRPr="002D4CA5">
              <w:t xml:space="preserve"> </w:t>
            </w:r>
            <w:r w:rsidRPr="002D4CA5">
              <w:t>(sử</w:t>
            </w:r>
            <w:r w:rsidR="00F64356" w:rsidRPr="002D4CA5">
              <w:t xml:space="preserve"> </w:t>
            </w:r>
            <w:r w:rsidRPr="002D4CA5">
              <w:t>dụng</w:t>
            </w:r>
            <w:r w:rsidR="00F64356" w:rsidRPr="002D4CA5">
              <w:t xml:space="preserve"> </w:t>
            </w:r>
            <w:r w:rsidRPr="002D4CA5">
              <w:t>năng</w:t>
            </w:r>
            <w:r w:rsidR="00F64356" w:rsidRPr="002D4CA5">
              <w:t xml:space="preserve"> </w:t>
            </w:r>
            <w:r w:rsidRPr="002D4CA5">
              <w:t>lượng</w:t>
            </w:r>
            <w:r w:rsidR="00F64356" w:rsidRPr="002D4CA5">
              <w:t xml:space="preserve"> </w:t>
            </w:r>
            <w:r w:rsidRPr="002D4CA5">
              <w:t>sạch,</w:t>
            </w:r>
            <w:r w:rsidR="00F64356" w:rsidRPr="002D4CA5">
              <w:t xml:space="preserve"> </w:t>
            </w:r>
            <w:r w:rsidRPr="002D4CA5">
              <w:t>năng</w:t>
            </w:r>
            <w:r w:rsidR="00F64356" w:rsidRPr="002D4CA5">
              <w:t xml:space="preserve"> </w:t>
            </w:r>
            <w:r w:rsidRPr="002D4CA5">
              <w:t>lượng</w:t>
            </w:r>
            <w:r w:rsidR="00F64356" w:rsidRPr="002D4CA5">
              <w:t xml:space="preserve"> </w:t>
            </w:r>
            <w:r w:rsidRPr="002D4CA5">
              <w:t>xanh,</w:t>
            </w:r>
            <w:r w:rsidR="00F64356" w:rsidRPr="002D4CA5">
              <w:t xml:space="preserve"> </w:t>
            </w:r>
            <w:r w:rsidRPr="002D4CA5">
              <w:t>thân</w:t>
            </w:r>
            <w:r w:rsidR="00F64356" w:rsidRPr="002D4CA5">
              <w:t xml:space="preserve"> </w:t>
            </w:r>
            <w:r w:rsidRPr="002D4CA5">
              <w:t>thiện</w:t>
            </w:r>
            <w:r w:rsidR="00F64356" w:rsidRPr="002D4CA5">
              <w:t xml:space="preserve"> </w:t>
            </w:r>
            <w:r w:rsidRPr="002D4CA5">
              <w:t>môi</w:t>
            </w:r>
            <w:r w:rsidR="00F64356" w:rsidRPr="002D4CA5">
              <w:t xml:space="preserve"> </w:t>
            </w:r>
            <w:r w:rsidRPr="002D4CA5">
              <w:t>trường)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54878591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40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6E1BFDA4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54B563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683B664E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49D0B878" w14:textId="77777777" w:rsidR="00146B41" w:rsidRPr="002D4CA5" w:rsidRDefault="00146B41" w:rsidP="00F9280F">
            <w:pPr>
              <w:spacing w:before="120"/>
            </w:pPr>
            <w:r w:rsidRPr="002D4CA5">
              <w:t>Phôi</w:t>
            </w:r>
            <w:r w:rsidR="00F64356" w:rsidRPr="002D4CA5">
              <w:t xml:space="preserve"> </w:t>
            </w:r>
            <w:r w:rsidRPr="002D4CA5">
              <w:t>giấy</w:t>
            </w:r>
            <w:r w:rsidR="00F64356" w:rsidRPr="002D4CA5">
              <w:t xml:space="preserve"> </w:t>
            </w:r>
            <w:r w:rsidRPr="002D4CA5">
              <w:t>chứng</w:t>
            </w:r>
            <w:r w:rsidR="00F64356" w:rsidRPr="002D4CA5">
              <w:t xml:space="preserve"> </w:t>
            </w:r>
            <w:r w:rsidRPr="002D4CA5">
              <w:t>nhận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định,</w:t>
            </w:r>
            <w:r w:rsidR="00F64356" w:rsidRPr="002D4CA5">
              <w:t xml:space="preserve"> </w:t>
            </w:r>
            <w:r w:rsidRPr="002D4CA5">
              <w:t>tem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</w:t>
            </w:r>
            <w:r w:rsidR="00F64356" w:rsidRPr="002D4CA5">
              <w:t xml:space="preserve"> </w:t>
            </w:r>
            <w:r w:rsidRPr="002D4CA5">
              <w:t>dùng</w:t>
            </w:r>
            <w:r w:rsidR="00F64356" w:rsidRPr="002D4CA5">
              <w:t xml:space="preserve"> </w:t>
            </w:r>
            <w:r w:rsidRPr="002D4CA5">
              <w:t>cho</w:t>
            </w:r>
            <w:r w:rsidR="00F64356" w:rsidRPr="002D4CA5">
              <w:t xml:space="preserve"> </w:t>
            </w:r>
            <w:r w:rsidRPr="002D4CA5">
              <w:t>xe</w:t>
            </w:r>
            <w:r w:rsidR="00F64356" w:rsidRPr="002D4CA5">
              <w:t xml:space="preserve"> </w:t>
            </w:r>
            <w:r w:rsidRPr="002D4CA5">
              <w:t>cơ</w:t>
            </w:r>
            <w:r w:rsidR="00F64356" w:rsidRPr="002D4CA5">
              <w:t xml:space="preserve"> </w:t>
            </w:r>
            <w:r w:rsidRPr="002D4CA5">
              <w:t>giới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6741B047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40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5E148815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39AC53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4DC53E79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22FA8758" w14:textId="77777777" w:rsidR="00146B41" w:rsidRPr="002D4CA5" w:rsidRDefault="00146B41" w:rsidP="00F9280F">
            <w:pPr>
              <w:spacing w:before="120"/>
            </w:pPr>
            <w:r w:rsidRPr="002D4CA5">
              <w:t>Phôi</w:t>
            </w:r>
            <w:r w:rsidR="00F64356" w:rsidRPr="002D4CA5">
              <w:t xml:space="preserve"> </w:t>
            </w:r>
            <w:r w:rsidRPr="002D4CA5">
              <w:t>giấy</w:t>
            </w:r>
            <w:r w:rsidR="00F64356" w:rsidRPr="002D4CA5">
              <w:t xml:space="preserve"> </w:t>
            </w:r>
            <w:r w:rsidRPr="002D4CA5">
              <w:t>chứng</w:t>
            </w:r>
            <w:r w:rsidR="00F64356" w:rsidRPr="002D4CA5">
              <w:t xml:space="preserve"> </w:t>
            </w:r>
            <w:r w:rsidRPr="002D4CA5">
              <w:t>nhận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định,</w:t>
            </w:r>
            <w:r w:rsidR="00F64356" w:rsidRPr="002D4CA5">
              <w:t xml:space="preserve"> </w:t>
            </w:r>
            <w:r w:rsidRPr="002D4CA5">
              <w:t>tem</w:t>
            </w:r>
            <w:r w:rsidR="00F64356" w:rsidRPr="002D4CA5">
              <w:t xml:space="preserve"> </w:t>
            </w:r>
            <w:r w:rsidRPr="002D4CA5">
              <w:t>kiểm</w:t>
            </w:r>
            <w:r w:rsidR="00F64356" w:rsidRPr="002D4CA5">
              <w:t xml:space="preserve"> </w:t>
            </w:r>
            <w:r w:rsidRPr="002D4CA5">
              <w:t>định</w:t>
            </w:r>
            <w:r w:rsidR="00F64356" w:rsidRPr="002D4CA5">
              <w:t xml:space="preserve"> </w:t>
            </w:r>
            <w:r w:rsidRPr="002D4CA5">
              <w:t>dùng</w:t>
            </w:r>
            <w:r w:rsidR="00F64356" w:rsidRPr="002D4CA5">
              <w:t xml:space="preserve"> </w:t>
            </w:r>
            <w:r w:rsidRPr="002D4CA5">
              <w:t>cho</w:t>
            </w:r>
            <w:r w:rsidR="00F64356" w:rsidRPr="002D4CA5">
              <w:t xml:space="preserve"> </w:t>
            </w:r>
            <w:r w:rsidRPr="002D4CA5">
              <w:t>xe</w:t>
            </w:r>
            <w:r w:rsidR="00F64356" w:rsidRPr="002D4CA5">
              <w:t xml:space="preserve"> </w:t>
            </w:r>
            <w:r w:rsidRPr="002D4CA5">
              <w:t>máy</w:t>
            </w:r>
            <w:r w:rsidR="00F64356" w:rsidRPr="002D4CA5">
              <w:t xml:space="preserve"> </w:t>
            </w:r>
            <w:r w:rsidRPr="002D4CA5">
              <w:t>chuyên</w:t>
            </w:r>
            <w:r w:rsidR="00F64356" w:rsidRPr="002D4CA5">
              <w:t xml:space="preserve"> </w:t>
            </w:r>
            <w:r w:rsidRPr="002D4CA5">
              <w:t>dùng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0026F737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40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71E6ADF4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228279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14:paraId="230FA9F0" w14:textId="77777777" w:rsidR="00146B41" w:rsidRPr="002D4CA5" w:rsidRDefault="007F4EF1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2AF72D1D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678A6B9A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4EEA62" w14:textId="77777777" w:rsidR="00146B41" w:rsidRPr="002D4CA5" w:rsidRDefault="00146B41" w:rsidP="00F9280F">
            <w:pPr>
              <w:spacing w:before="120"/>
            </w:pPr>
          </w:p>
        </w:tc>
      </w:tr>
    </w:tbl>
    <w:p w14:paraId="02801E82" w14:textId="77777777" w:rsidR="007F4EF1" w:rsidRPr="002D4CA5" w:rsidRDefault="007F4EF1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7F4EF1" w:rsidRPr="002D4CA5" w14:paraId="681A7A1F" w14:textId="77777777" w:rsidTr="006E4CDE">
        <w:tc>
          <w:tcPr>
            <w:tcW w:w="2500" w:type="pct"/>
            <w:shd w:val="clear" w:color="auto" w:fill="auto"/>
          </w:tcPr>
          <w:p w14:paraId="081F039F" w14:textId="77777777" w:rsidR="007F4EF1" w:rsidRPr="002D4CA5" w:rsidRDefault="007F4EF1" w:rsidP="006E4CDE">
            <w:pPr>
              <w:spacing w:before="120"/>
              <w:jc w:val="center"/>
            </w:pPr>
          </w:p>
        </w:tc>
        <w:tc>
          <w:tcPr>
            <w:tcW w:w="2500" w:type="pct"/>
            <w:shd w:val="clear" w:color="auto" w:fill="auto"/>
          </w:tcPr>
          <w:p w14:paraId="28DAAC8E" w14:textId="77777777" w:rsidR="007F4EF1" w:rsidRPr="002D4CA5" w:rsidRDefault="007F4EF1" w:rsidP="006E4CDE">
            <w:pPr>
              <w:spacing w:before="120"/>
              <w:jc w:val="center"/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</w:t>
            </w:r>
            <w:r w:rsidR="00441ED1" w:rsidRPr="002D4CA5">
              <w:rPr>
                <w:b/>
              </w:rPr>
              <w:t>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5ACBF135" w14:textId="77777777" w:rsidR="007F4EF1" w:rsidRPr="002D4CA5" w:rsidRDefault="007F4EF1" w:rsidP="00F9280F">
      <w:pPr>
        <w:spacing w:before="120"/>
      </w:pPr>
      <w:r w:rsidRPr="002D4CA5">
        <w:t>________________________</w:t>
      </w:r>
      <w:r w:rsidR="001A41E5" w:rsidRPr="002D4CA5">
        <w:t>__</w:t>
      </w:r>
    </w:p>
    <w:p w14:paraId="5CF15CAA" w14:textId="77777777" w:rsidR="007F4EF1" w:rsidRPr="002D4CA5" w:rsidRDefault="007F4EF1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327CBA81" w14:textId="77777777" w:rsidR="007F4EF1" w:rsidRPr="002D4CA5" w:rsidRDefault="00EF28D9" w:rsidP="00F9280F">
      <w:pPr>
        <w:pStyle w:val="Ghichcuitrang0"/>
        <w:shd w:val="clear" w:color="auto" w:fill="auto"/>
        <w:tabs>
          <w:tab w:val="left" w:pos="97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1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ab/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quan,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tổ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chức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ch</w:t>
      </w:r>
      <w:r w:rsidR="00BE2C4B" w:rsidRPr="002D4CA5">
        <w:rPr>
          <w:rStyle w:val="Ghichcuitrang"/>
          <w:rFonts w:ascii="Arial" w:hAnsi="Arial" w:cs="Arial"/>
          <w:color w:val="000000"/>
          <w:lang w:eastAsia="vi-VN"/>
        </w:rPr>
        <w:t>ủ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quản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tr</w:t>
      </w:r>
      <w:r w:rsidR="00BE2C4B" w:rsidRPr="002D4CA5">
        <w:rPr>
          <w:rStyle w:val="Ghichcuitrang"/>
          <w:rFonts w:ascii="Arial" w:hAnsi="Arial" w:cs="Arial"/>
          <w:color w:val="000000"/>
          <w:lang w:eastAsia="vi-VN"/>
        </w:rPr>
        <w:t>ự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tiếp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(nếu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="007F4EF1" w:rsidRPr="002D4CA5">
        <w:rPr>
          <w:rStyle w:val="Ghichcuitrang"/>
          <w:rFonts w:ascii="Arial" w:hAnsi="Arial" w:cs="Arial"/>
          <w:color w:val="000000"/>
          <w:lang w:eastAsia="vi-VN"/>
        </w:rPr>
        <w:t>có).</w:t>
      </w:r>
    </w:p>
    <w:p w14:paraId="760BAB0C" w14:textId="77777777" w:rsidR="007F4EF1" w:rsidRPr="002D4CA5" w:rsidRDefault="007F4EF1" w:rsidP="00F9280F">
      <w:pPr>
        <w:pStyle w:val="Ghichcuitrang0"/>
        <w:shd w:val="clear" w:color="auto" w:fill="auto"/>
        <w:tabs>
          <w:tab w:val="left" w:pos="115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2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ab/>
        <w:t>Tên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cơ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s</w:t>
      </w:r>
      <w:r w:rsidR="00BE2C4B" w:rsidRPr="002D4CA5">
        <w:rPr>
          <w:rStyle w:val="Ghichcuitrang"/>
          <w:rFonts w:ascii="Arial" w:hAnsi="Arial" w:cs="Arial"/>
          <w:color w:val="000000"/>
          <w:lang w:eastAsia="vi-VN"/>
        </w:rPr>
        <w:t>ở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đăng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kiểm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thực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hiện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thông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báo.</w:t>
      </w:r>
    </w:p>
    <w:p w14:paraId="38ADD070" w14:textId="77777777" w:rsidR="007F4EF1" w:rsidRPr="002D4CA5" w:rsidRDefault="007F4EF1" w:rsidP="00F9280F">
      <w:pPr>
        <w:pStyle w:val="Ghichcuitrang0"/>
        <w:shd w:val="clear" w:color="auto" w:fill="auto"/>
        <w:tabs>
          <w:tab w:val="left" w:pos="119"/>
        </w:tabs>
        <w:spacing w:before="120" w:line="240" w:lineRule="auto"/>
        <w:rPr>
          <w:rFonts w:ascii="Arial" w:hAnsi="Arial" w:cs="Arial"/>
        </w:rPr>
      </w:pPr>
      <w:r w:rsidRPr="002D4CA5">
        <w:rPr>
          <w:rStyle w:val="Ghichcuitrang"/>
          <w:rFonts w:ascii="Arial" w:hAnsi="Arial" w:cs="Arial"/>
          <w:color w:val="000000"/>
          <w:vertAlign w:val="superscript"/>
          <w:lang w:eastAsia="vi-VN"/>
        </w:rPr>
        <w:t>3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ab/>
        <w:t>Địa</w:t>
      </w:r>
      <w:r w:rsidR="00F64356" w:rsidRPr="002D4CA5">
        <w:rPr>
          <w:rStyle w:val="Ghichcuitrang"/>
          <w:rFonts w:ascii="Arial" w:hAnsi="Arial" w:cs="Arial"/>
          <w:color w:val="000000"/>
          <w:lang w:eastAsia="vi-VN"/>
        </w:rPr>
        <w:t xml:space="preserve"> </w:t>
      </w:r>
      <w:r w:rsidRPr="002D4CA5">
        <w:rPr>
          <w:rStyle w:val="Ghichcuitrang"/>
          <w:rFonts w:ascii="Arial" w:hAnsi="Arial" w:cs="Arial"/>
          <w:color w:val="000000"/>
          <w:lang w:eastAsia="vi-VN"/>
        </w:rPr>
        <w:t>danh.</w:t>
      </w:r>
    </w:p>
    <w:p w14:paraId="7F2233DF" w14:textId="77777777" w:rsidR="00146B41" w:rsidRPr="002D4CA5" w:rsidRDefault="007F4EF1" w:rsidP="00F9280F">
      <w:pPr>
        <w:spacing w:before="120"/>
      </w:pPr>
      <w:r w:rsidRPr="002D4CA5">
        <w:rPr>
          <w:rStyle w:val="Ghichcuitrang"/>
          <w:color w:val="000000"/>
          <w:vertAlign w:val="superscript"/>
          <w:lang w:eastAsia="vi-VN"/>
        </w:rPr>
        <w:t>4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Ghi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các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nội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dung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cần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thiết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về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việc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cấp,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nhận</w:t>
      </w:r>
      <w:r w:rsidR="00F64356" w:rsidRPr="002D4CA5">
        <w:rPr>
          <w:rStyle w:val="Ghichcuitrang"/>
          <w:color w:val="000000"/>
          <w:lang w:eastAsia="vi-VN"/>
        </w:rPr>
        <w:t xml:space="preserve"> </w:t>
      </w:r>
      <w:r w:rsidRPr="002D4CA5">
        <w:rPr>
          <w:rStyle w:val="Ghichcuitrang"/>
          <w:color w:val="000000"/>
          <w:lang w:eastAsia="vi-VN"/>
        </w:rPr>
        <w:t>phôi.</w:t>
      </w:r>
    </w:p>
    <w:p w14:paraId="5E2CF463" w14:textId="77777777" w:rsidR="00BE2C4B" w:rsidRPr="002D4CA5" w:rsidRDefault="00BE2C4B" w:rsidP="00F9280F">
      <w:pPr>
        <w:spacing w:before="120"/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BE2C4B" w:rsidRPr="002D4CA5" w14:paraId="614304B4" w14:textId="77777777" w:rsidTr="006E4CDE">
        <w:tc>
          <w:tcPr>
            <w:tcW w:w="3348" w:type="dxa"/>
            <w:shd w:val="clear" w:color="auto" w:fill="auto"/>
          </w:tcPr>
          <w:p w14:paraId="7DA855E6" w14:textId="77777777" w:rsidR="00BE2C4B" w:rsidRPr="002D4CA5" w:rsidRDefault="00BE2C4B" w:rsidP="006E4CDE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KIỂM:</w:t>
            </w:r>
            <w:r w:rsidRPr="002D4CA5">
              <w:t>.................</w:t>
            </w:r>
            <w:r w:rsidRPr="002D4CA5">
              <w:br/>
            </w:r>
            <w:r w:rsidRPr="002D4CA5">
              <w:rPr>
                <w:b/>
              </w:rPr>
              <w:t>-------</w:t>
            </w:r>
          </w:p>
        </w:tc>
        <w:tc>
          <w:tcPr>
            <w:tcW w:w="5508" w:type="dxa"/>
            <w:shd w:val="clear" w:color="auto" w:fill="auto"/>
          </w:tcPr>
          <w:p w14:paraId="3DF453E3" w14:textId="77777777" w:rsidR="00BE2C4B" w:rsidRPr="002D4CA5" w:rsidRDefault="00BE2C4B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</w:tbl>
    <w:p w14:paraId="6318540A" w14:textId="77777777" w:rsidR="00BE2C4B" w:rsidRPr="002D4CA5" w:rsidRDefault="00BE2C4B" w:rsidP="00F9280F">
      <w:pPr>
        <w:spacing w:before="120"/>
      </w:pPr>
    </w:p>
    <w:p w14:paraId="375CFDFE" w14:textId="77777777" w:rsidR="00146B41" w:rsidRPr="002D4CA5" w:rsidRDefault="00BE2C4B" w:rsidP="00F9280F">
      <w:pPr>
        <w:spacing w:before="120"/>
        <w:jc w:val="center"/>
        <w:rPr>
          <w:i/>
        </w:rPr>
      </w:pPr>
      <w:r w:rsidRPr="002D4CA5">
        <w:rPr>
          <w:b/>
        </w:rPr>
        <w:t>BÁO</w:t>
      </w:r>
      <w:r w:rsidR="00F64356" w:rsidRPr="002D4CA5">
        <w:rPr>
          <w:b/>
        </w:rPr>
        <w:t xml:space="preserve"> </w:t>
      </w:r>
      <w:r w:rsidRPr="002D4CA5">
        <w:rPr>
          <w:b/>
        </w:rPr>
        <w:t>CÁO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KÊ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  <w:r w:rsidR="002576C1" w:rsidRPr="002D4CA5">
        <w:rPr>
          <w:b/>
        </w:rPr>
        <w:br/>
      </w:r>
      <w:r w:rsidR="00146B41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văn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bản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đề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</w:t>
      </w:r>
      <w:r w:rsidRPr="002D4CA5">
        <w:rPr>
          <w:i/>
        </w:rPr>
        <w:t>ố</w:t>
      </w:r>
      <w:r w:rsidR="00F64356" w:rsidRPr="002D4CA5">
        <w:rPr>
          <w:i/>
        </w:rPr>
        <w:t xml:space="preserve"> </w:t>
      </w:r>
      <w:r w:rsidRPr="002D4CA5">
        <w:rPr>
          <w:i/>
        </w:rPr>
        <w:t>.....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Pr="002D4CA5">
        <w:rPr>
          <w:i/>
        </w:rPr>
        <w:t>....................</w:t>
      </w:r>
      <w:r w:rsidR="00146B41" w:rsidRPr="002D4CA5">
        <w:rPr>
          <w:i/>
        </w:rPr>
        <w:t>)</w:t>
      </w:r>
      <w:r w:rsidR="002576C1" w:rsidRPr="002D4CA5">
        <w:rPr>
          <w:i/>
        </w:rPr>
        <w:br/>
      </w:r>
      <w:r w:rsidR="00146B41" w:rsidRPr="002D4CA5">
        <w:rPr>
          <w:i/>
        </w:rPr>
        <w:t>(Từ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...</w:t>
      </w:r>
      <w:r w:rsidR="002D4CA5" w:rsidRPr="002D4CA5">
        <w:rPr>
          <w:i/>
        </w:rPr>
        <w:t>/</w:t>
      </w:r>
      <w:r w:rsidR="00146B41" w:rsidRPr="002D4CA5">
        <w:rPr>
          <w:i/>
        </w:rPr>
        <w:t>...</w:t>
      </w:r>
      <w:r w:rsidR="002D4CA5" w:rsidRPr="002D4CA5">
        <w:rPr>
          <w:i/>
        </w:rPr>
        <w:t>/</w:t>
      </w:r>
      <w:r w:rsidR="00146B41" w:rsidRPr="002D4CA5">
        <w:rPr>
          <w:i/>
        </w:rPr>
        <w:t>...đến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hết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...</w:t>
      </w:r>
      <w:r w:rsidR="002D4CA5" w:rsidRPr="002D4CA5">
        <w:rPr>
          <w:i/>
        </w:rPr>
        <w:t>/</w:t>
      </w:r>
      <w:r w:rsidR="00146B41" w:rsidRPr="002D4CA5">
        <w:rPr>
          <w:i/>
        </w:rPr>
        <w:t>...</w:t>
      </w:r>
      <w:r w:rsidR="002D4CA5" w:rsidRPr="002D4CA5">
        <w:rPr>
          <w:i/>
        </w:rPr>
        <w:t>/</w:t>
      </w:r>
      <w:r w:rsidR="00146B41" w:rsidRPr="002D4CA5">
        <w:rPr>
          <w:i/>
        </w:rPr>
        <w:t>...</w:t>
      </w:r>
      <w:r w:rsidRPr="002D4CA5">
        <w:rPr>
          <w:i/>
          <w:vertAlign w:val="superscript"/>
        </w:rPr>
        <w:t>1</w:t>
      </w:r>
      <w:r w:rsidR="00146B41" w:rsidRPr="002D4CA5">
        <w:rPr>
          <w:i/>
        </w:rPr>
        <w:t>)</w:t>
      </w:r>
    </w:p>
    <w:p w14:paraId="0588C481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I.</w:t>
      </w:r>
      <w:r w:rsidR="00F64356" w:rsidRPr="002D4CA5">
        <w:rPr>
          <w:b/>
        </w:rPr>
        <w:t xml:space="preserve"> </w:t>
      </w:r>
      <w:r w:rsidRPr="002D4CA5">
        <w:rPr>
          <w:b/>
        </w:rPr>
        <w:t>KI</w:t>
      </w:r>
      <w:r w:rsidR="002576C1" w:rsidRPr="002D4CA5">
        <w:rPr>
          <w:b/>
        </w:rPr>
        <w:t>Ể</w:t>
      </w:r>
      <w:r w:rsidRPr="002D4CA5">
        <w:rPr>
          <w:b/>
        </w:rPr>
        <w:t>M</w:t>
      </w:r>
      <w:r w:rsidR="00F64356" w:rsidRPr="002D4CA5">
        <w:rPr>
          <w:b/>
        </w:rPr>
        <w:t xml:space="preserve"> </w:t>
      </w:r>
      <w:r w:rsidRPr="002D4CA5">
        <w:rPr>
          <w:b/>
        </w:rPr>
        <w:t>KÊ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</w:p>
    <w:tbl>
      <w:tblPr>
        <w:tblW w:w="5000" w:type="pct"/>
        <w:tblBorders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"/>
        <w:gridCol w:w="1163"/>
        <w:gridCol w:w="597"/>
        <w:gridCol w:w="297"/>
        <w:gridCol w:w="388"/>
        <w:gridCol w:w="597"/>
        <w:gridCol w:w="404"/>
        <w:gridCol w:w="506"/>
        <w:gridCol w:w="499"/>
        <w:gridCol w:w="597"/>
        <w:gridCol w:w="337"/>
        <w:gridCol w:w="388"/>
        <w:gridCol w:w="597"/>
        <w:gridCol w:w="597"/>
        <w:gridCol w:w="597"/>
        <w:gridCol w:w="597"/>
        <w:gridCol w:w="277"/>
        <w:gridCol w:w="388"/>
      </w:tblGrid>
      <w:tr w:rsidR="00146B41" w:rsidRPr="002D4CA5" w14:paraId="719278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AE74A6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661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1F0EF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Danh</w:t>
            </w:r>
            <w:r w:rsidR="00F64356" w:rsidRPr="002D4CA5">
              <w:rPr>
                <w:b/>
              </w:rPr>
              <w:t xml:space="preserve"> </w:t>
            </w:r>
            <w:r w:rsidR="00946A70" w:rsidRPr="002D4CA5">
              <w:rPr>
                <w:b/>
              </w:rPr>
              <w:t>mục</w:t>
            </w:r>
          </w:p>
        </w:tc>
        <w:tc>
          <w:tcPr>
            <w:tcW w:w="1832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8DEBC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có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trong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kỳ</w:t>
            </w:r>
          </w:p>
        </w:tc>
        <w:tc>
          <w:tcPr>
            <w:tcW w:w="1672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F9B072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sử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dụng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trong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kỳ</w:t>
            </w:r>
          </w:p>
        </w:tc>
        <w:tc>
          <w:tcPr>
            <w:tcW w:w="688" w:type="pct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E8FE2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tồn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cuối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kỳ</w:t>
            </w:r>
          </w:p>
        </w:tc>
      </w:tr>
      <w:tr w:rsidR="002576C1" w:rsidRPr="002D4CA5" w14:paraId="4AE5FE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206885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661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567CF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71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054150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Tồn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cũ</w:t>
            </w:r>
          </w:p>
        </w:tc>
        <w:tc>
          <w:tcPr>
            <w:tcW w:w="85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76045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mới</w:t>
            </w:r>
          </w:p>
        </w:tc>
        <w:tc>
          <w:tcPr>
            <w:tcW w:w="269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25187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Tổng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cộng</w:t>
            </w:r>
          </w:p>
        </w:tc>
        <w:tc>
          <w:tcPr>
            <w:tcW w:w="73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28B8E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sử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dụng</w:t>
            </w:r>
          </w:p>
        </w:tc>
        <w:tc>
          <w:tcPr>
            <w:tcW w:w="94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49E1F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Trong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đó</w:t>
            </w:r>
          </w:p>
        </w:tc>
        <w:tc>
          <w:tcPr>
            <w:tcW w:w="313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66F749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154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D96C60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</w:t>
            </w:r>
            <w:r w:rsidR="002576C1" w:rsidRPr="002D4CA5">
              <w:rPr>
                <w:b/>
              </w:rPr>
              <w:t>ố</w:t>
            </w:r>
          </w:p>
        </w:tc>
        <w:tc>
          <w:tcPr>
            <w:tcW w:w="220" w:type="pct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F615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</w:t>
            </w:r>
            <w:r w:rsidR="002576C1" w:rsidRPr="002D4CA5">
              <w:rPr>
                <w:b/>
              </w:rPr>
              <w:t>ố</w:t>
            </w:r>
          </w:p>
        </w:tc>
      </w:tr>
      <w:tr w:rsidR="002576C1" w:rsidRPr="002D4CA5" w14:paraId="4D3D26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6161AB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661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ECCFE9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F101F9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17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E58F9E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C351EE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2ACD68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24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170698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29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64B9B4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269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C3508FB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A64FCF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20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50B51B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409EC8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182D8E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hỏng</w:t>
            </w: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9884B2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mất</w:t>
            </w:r>
          </w:p>
        </w:tc>
        <w:tc>
          <w:tcPr>
            <w:tcW w:w="3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D27478E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cấp</w:t>
            </w:r>
          </w:p>
        </w:tc>
        <w:tc>
          <w:tcPr>
            <w:tcW w:w="313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F0D07A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4" w:type="pct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F7AB382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220" w:type="pct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55E3D" w14:textId="77777777" w:rsidR="002576C1" w:rsidRPr="002D4CA5" w:rsidRDefault="002576C1" w:rsidP="00F9280F">
            <w:pPr>
              <w:spacing w:before="120"/>
              <w:jc w:val="center"/>
              <w:rPr>
                <w:b/>
              </w:rPr>
            </w:pPr>
          </w:p>
        </w:tc>
      </w:tr>
      <w:tr w:rsidR="002576C1" w:rsidRPr="002D4CA5" w14:paraId="65FB7A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DEB620D" w14:textId="77777777" w:rsidR="002576C1" w:rsidRPr="002D4CA5" w:rsidRDefault="002576C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6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A1D65D1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4D7B548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17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524109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8959A63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509093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4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3C72241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9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7A030F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6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D4426B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204F942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0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DB3285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B2DCE1E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7491868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3A40DF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D784DA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1070DE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15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C6CE0A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2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B23DD" w14:textId="77777777" w:rsidR="002576C1" w:rsidRPr="002D4CA5" w:rsidRDefault="002576C1" w:rsidP="00F9280F">
            <w:pPr>
              <w:spacing w:before="120"/>
              <w:jc w:val="center"/>
            </w:pPr>
          </w:p>
        </w:tc>
      </w:tr>
      <w:tr w:rsidR="002576C1" w:rsidRPr="002D4CA5" w14:paraId="01CD5F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B9E0AD2" w14:textId="77777777" w:rsidR="002576C1" w:rsidRPr="002D4CA5" w:rsidRDefault="002576C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6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122188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9D595D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17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7A2178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62ECE2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267059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4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B0BC6E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9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39A758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6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D5CBF7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AFE72EA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0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8B269D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554A4D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21029B7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1D1EBC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30D030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AF9C9F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15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8188222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2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554A6" w14:textId="77777777" w:rsidR="002576C1" w:rsidRPr="002D4CA5" w:rsidRDefault="002576C1" w:rsidP="00F9280F">
            <w:pPr>
              <w:spacing w:before="120"/>
              <w:jc w:val="center"/>
            </w:pPr>
          </w:p>
        </w:tc>
      </w:tr>
      <w:tr w:rsidR="002576C1" w:rsidRPr="002D4CA5" w14:paraId="35D925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DA92D" w14:textId="77777777" w:rsidR="002576C1" w:rsidRPr="002D4CA5" w:rsidRDefault="002576C1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6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AFF7F1" w14:textId="77777777" w:rsidR="002576C1" w:rsidRPr="002D4CA5" w:rsidRDefault="002576C1" w:rsidP="00F9280F">
            <w:pPr>
              <w:spacing w:before="120"/>
            </w:pPr>
            <w:r w:rsidRPr="002D4CA5">
              <w:t>...</w:t>
            </w: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C7CC2A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17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8F04B84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8DBBED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6F5D0C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4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51690F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9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E3813CE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6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5C97E2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33B9D5A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0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10873F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2157FA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38CE5D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5196A3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0CB552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3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594D6EB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15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A05BDD5" w14:textId="77777777" w:rsidR="002576C1" w:rsidRPr="002D4CA5" w:rsidRDefault="002576C1" w:rsidP="00F9280F">
            <w:pPr>
              <w:spacing w:before="120"/>
              <w:jc w:val="center"/>
            </w:pPr>
          </w:p>
        </w:tc>
        <w:tc>
          <w:tcPr>
            <w:tcW w:w="22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03A4C" w14:textId="77777777" w:rsidR="002576C1" w:rsidRPr="002D4CA5" w:rsidRDefault="002576C1" w:rsidP="00F9280F">
            <w:pPr>
              <w:spacing w:before="120"/>
              <w:jc w:val="center"/>
            </w:pPr>
          </w:p>
        </w:tc>
      </w:tr>
    </w:tbl>
    <w:p w14:paraId="6685C89C" w14:textId="77777777" w:rsidR="00146B41" w:rsidRPr="002D4CA5" w:rsidRDefault="002576C1" w:rsidP="00F9280F">
      <w:pPr>
        <w:spacing w:before="120"/>
        <w:rPr>
          <w:b/>
        </w:rPr>
      </w:pPr>
      <w:r w:rsidRPr="002D4CA5">
        <w:rPr>
          <w:b/>
        </w:rPr>
        <w:t>II.</w:t>
      </w:r>
      <w:r w:rsidR="00F64356" w:rsidRPr="002D4CA5">
        <w:rPr>
          <w:b/>
        </w:rPr>
        <w:t xml:space="preserve"> </w:t>
      </w:r>
      <w:r w:rsidRPr="002D4CA5">
        <w:rPr>
          <w:b/>
        </w:rPr>
        <w:t>THỐNG</w:t>
      </w:r>
      <w:r w:rsidR="00F64356" w:rsidRPr="002D4CA5">
        <w:rPr>
          <w:b/>
        </w:rPr>
        <w:t xml:space="preserve"> </w:t>
      </w:r>
      <w:r w:rsidRPr="002D4CA5">
        <w:rPr>
          <w:b/>
        </w:rPr>
        <w:t>KÊ</w:t>
      </w:r>
      <w:r w:rsidR="00F64356" w:rsidRPr="002D4CA5">
        <w:rPr>
          <w:b/>
        </w:rPr>
        <w:t xml:space="preserve"> </w:t>
      </w:r>
      <w:r w:rsidRPr="002D4CA5">
        <w:rPr>
          <w:b/>
        </w:rPr>
        <w:t>CHI</w:t>
      </w:r>
      <w:r w:rsidR="00F64356" w:rsidRPr="002D4CA5">
        <w:rPr>
          <w:b/>
        </w:rPr>
        <w:t xml:space="preserve"> </w:t>
      </w:r>
      <w:r w:rsidRPr="002D4CA5">
        <w:rPr>
          <w:b/>
        </w:rPr>
        <w:t>TIẾT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HỎNG,</w:t>
      </w:r>
      <w:r w:rsidR="00F64356" w:rsidRPr="002D4CA5">
        <w:rPr>
          <w:b/>
        </w:rPr>
        <w:t xml:space="preserve"> </w:t>
      </w:r>
      <w:r w:rsidRPr="002D4CA5">
        <w:rPr>
          <w:b/>
        </w:rPr>
        <w:t>MẤT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0"/>
        <w:gridCol w:w="4882"/>
        <w:gridCol w:w="2472"/>
        <w:gridCol w:w="1117"/>
      </w:tblGrid>
      <w:tr w:rsidR="00146B41" w:rsidRPr="002D4CA5" w14:paraId="221D64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6" w:type="pct"/>
            <w:shd w:val="clear" w:color="auto" w:fill="auto"/>
            <w:vAlign w:val="bottom"/>
          </w:tcPr>
          <w:p w14:paraId="356E062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2688" w:type="pct"/>
            <w:shd w:val="clear" w:color="auto" w:fill="auto"/>
            <w:vAlign w:val="bottom"/>
          </w:tcPr>
          <w:p w14:paraId="58EFCFB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Danh</w:t>
            </w:r>
            <w:r w:rsidR="00F64356" w:rsidRPr="002D4CA5">
              <w:rPr>
                <w:b/>
              </w:rPr>
              <w:t xml:space="preserve"> </w:t>
            </w:r>
            <w:r w:rsidR="00946A70" w:rsidRPr="002D4CA5">
              <w:rPr>
                <w:b/>
              </w:rPr>
              <w:t>mục</w:t>
            </w:r>
          </w:p>
        </w:tc>
        <w:tc>
          <w:tcPr>
            <w:tcW w:w="1361" w:type="pct"/>
            <w:shd w:val="clear" w:color="auto" w:fill="auto"/>
            <w:vAlign w:val="bottom"/>
          </w:tcPr>
          <w:p w14:paraId="030000B0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seri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hỏng,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mất</w:t>
            </w:r>
          </w:p>
        </w:tc>
        <w:tc>
          <w:tcPr>
            <w:tcW w:w="615" w:type="pct"/>
            <w:shd w:val="clear" w:color="auto" w:fill="auto"/>
            <w:vAlign w:val="bottom"/>
          </w:tcPr>
          <w:p w14:paraId="322720A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6BB72F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6" w:type="pct"/>
            <w:shd w:val="clear" w:color="auto" w:fill="auto"/>
            <w:vAlign w:val="bottom"/>
          </w:tcPr>
          <w:p w14:paraId="5C9D5AC0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2688" w:type="pct"/>
            <w:shd w:val="clear" w:color="auto" w:fill="auto"/>
          </w:tcPr>
          <w:p w14:paraId="1BAF58DC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361" w:type="pct"/>
            <w:shd w:val="clear" w:color="auto" w:fill="auto"/>
            <w:vAlign w:val="center"/>
          </w:tcPr>
          <w:p w14:paraId="30F0B2FC" w14:textId="77777777" w:rsidR="00146B41" w:rsidRPr="002D4CA5" w:rsidRDefault="00146B41" w:rsidP="00F9280F">
            <w:pPr>
              <w:spacing w:before="120"/>
            </w:pPr>
            <w:r w:rsidRPr="002D4CA5">
              <w:t>Hỏng:</w:t>
            </w:r>
            <w:r w:rsidR="00F64356" w:rsidRPr="002D4CA5">
              <w:t xml:space="preserve"> </w:t>
            </w:r>
            <w:r w:rsidRPr="002D4CA5">
              <w:t>....</w:t>
            </w:r>
            <w:r w:rsidR="00F64356" w:rsidRPr="002D4CA5">
              <w:t xml:space="preserve"> </w:t>
            </w:r>
            <w:r w:rsidRPr="002D4CA5">
              <w:t>Mất:</w:t>
            </w:r>
            <w:r w:rsidR="00F64356" w:rsidRPr="002D4CA5">
              <w:t xml:space="preserve"> </w:t>
            </w:r>
            <w:r w:rsidRPr="002D4CA5">
              <w:t>..</w:t>
            </w:r>
          </w:p>
        </w:tc>
        <w:tc>
          <w:tcPr>
            <w:tcW w:w="615" w:type="pct"/>
            <w:shd w:val="clear" w:color="auto" w:fill="auto"/>
          </w:tcPr>
          <w:p w14:paraId="1D0F36D4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141FD8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6" w:type="pct"/>
            <w:shd w:val="clear" w:color="auto" w:fill="auto"/>
            <w:vAlign w:val="bottom"/>
          </w:tcPr>
          <w:p w14:paraId="6D9B46C4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2688" w:type="pct"/>
            <w:shd w:val="clear" w:color="auto" w:fill="auto"/>
          </w:tcPr>
          <w:p w14:paraId="78F6BBB8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361" w:type="pct"/>
            <w:shd w:val="clear" w:color="auto" w:fill="auto"/>
            <w:vAlign w:val="center"/>
          </w:tcPr>
          <w:p w14:paraId="2C8C7F0D" w14:textId="77777777" w:rsidR="00146B41" w:rsidRPr="002D4CA5" w:rsidRDefault="00146B41" w:rsidP="00F9280F">
            <w:pPr>
              <w:spacing w:before="120"/>
            </w:pPr>
            <w:r w:rsidRPr="002D4CA5">
              <w:t>Hỏng:</w:t>
            </w:r>
            <w:r w:rsidR="00F64356" w:rsidRPr="002D4CA5">
              <w:t xml:space="preserve"> </w:t>
            </w:r>
            <w:r w:rsidRPr="002D4CA5">
              <w:t>....</w:t>
            </w:r>
            <w:r w:rsidR="00F64356" w:rsidRPr="002D4CA5">
              <w:t xml:space="preserve"> </w:t>
            </w:r>
            <w:r w:rsidRPr="002D4CA5">
              <w:t>Mất:</w:t>
            </w:r>
            <w:r w:rsidR="00F64356" w:rsidRPr="002D4CA5">
              <w:t xml:space="preserve"> </w:t>
            </w:r>
            <w:r w:rsidRPr="002D4CA5">
              <w:t>..</w:t>
            </w:r>
          </w:p>
        </w:tc>
        <w:tc>
          <w:tcPr>
            <w:tcW w:w="615" w:type="pct"/>
            <w:shd w:val="clear" w:color="auto" w:fill="auto"/>
          </w:tcPr>
          <w:p w14:paraId="24F2DD48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103A47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6" w:type="pct"/>
            <w:shd w:val="clear" w:color="auto" w:fill="auto"/>
            <w:vAlign w:val="bottom"/>
          </w:tcPr>
          <w:p w14:paraId="24C3079E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2688" w:type="pct"/>
            <w:shd w:val="clear" w:color="auto" w:fill="auto"/>
          </w:tcPr>
          <w:p w14:paraId="6907F7EF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361" w:type="pct"/>
            <w:shd w:val="clear" w:color="auto" w:fill="auto"/>
          </w:tcPr>
          <w:p w14:paraId="71BF8D39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615" w:type="pct"/>
            <w:shd w:val="clear" w:color="auto" w:fill="auto"/>
          </w:tcPr>
          <w:p w14:paraId="5C99B825" w14:textId="77777777" w:rsidR="00146B41" w:rsidRPr="002D4CA5" w:rsidRDefault="00146B41" w:rsidP="00F9280F">
            <w:pPr>
              <w:spacing w:before="120"/>
            </w:pPr>
          </w:p>
        </w:tc>
      </w:tr>
    </w:tbl>
    <w:p w14:paraId="26E032B9" w14:textId="77777777" w:rsidR="002576C1" w:rsidRPr="002D4CA5" w:rsidRDefault="002576C1" w:rsidP="00F9280F">
      <w:pPr>
        <w:spacing w:before="120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2576C1" w:rsidRPr="002D4CA5" w14:paraId="7B7E1623" w14:textId="77777777" w:rsidTr="006E4CDE">
        <w:tc>
          <w:tcPr>
            <w:tcW w:w="4428" w:type="dxa"/>
            <w:shd w:val="clear" w:color="auto" w:fill="auto"/>
          </w:tcPr>
          <w:p w14:paraId="0206BB1A" w14:textId="77777777" w:rsidR="002576C1" w:rsidRPr="002D4CA5" w:rsidRDefault="002576C1" w:rsidP="006E4CDE">
            <w:pPr>
              <w:spacing w:before="120"/>
              <w:jc w:val="center"/>
            </w:pPr>
          </w:p>
        </w:tc>
        <w:tc>
          <w:tcPr>
            <w:tcW w:w="4428" w:type="dxa"/>
            <w:shd w:val="clear" w:color="auto" w:fill="auto"/>
          </w:tcPr>
          <w:p w14:paraId="57448A65" w14:textId="77777777" w:rsidR="002576C1" w:rsidRPr="002D4CA5" w:rsidRDefault="002576C1" w:rsidP="006E4CDE">
            <w:pPr>
              <w:spacing w:before="120"/>
              <w:jc w:val="center"/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2F243E91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1C811246" w14:textId="77777777" w:rsidR="00F93D64" w:rsidRPr="002D4CA5" w:rsidRDefault="00F93D64" w:rsidP="00F9280F">
      <w:pPr>
        <w:spacing w:before="120"/>
        <w:rPr>
          <w:rStyle w:val="Ghichcuitrang2"/>
          <w:b/>
          <w:iCs w:val="0"/>
          <w:color w:val="000000"/>
          <w:lang w:eastAsia="vi-VN"/>
        </w:rPr>
      </w:pPr>
      <w:r w:rsidRPr="002D4CA5">
        <w:rPr>
          <w:rStyle w:val="Ghichcuitrang2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b/>
          <w:iCs w:val="0"/>
          <w:color w:val="000000"/>
          <w:lang w:eastAsia="vi-VN"/>
        </w:rPr>
        <w:t>ghi:</w:t>
      </w:r>
    </w:p>
    <w:p w14:paraId="1EA6D9DA" w14:textId="77777777" w:rsidR="00F93D64" w:rsidRPr="002D4CA5" w:rsidRDefault="00F93D64" w:rsidP="00F9280F">
      <w:pPr>
        <w:spacing w:before="120"/>
        <w:rPr>
          <w:rStyle w:val="Ghichcuitrang2"/>
          <w:i w:val="0"/>
          <w:iCs w:val="0"/>
          <w:color w:val="000000"/>
          <w:lang w:eastAsia="vi-VN"/>
        </w:rPr>
      </w:pPr>
      <w:r w:rsidRPr="002D4CA5">
        <w:rPr>
          <w:rStyle w:val="Ghichcuitrang2"/>
          <w:i w:val="0"/>
          <w:iCs w:val="0"/>
          <w:color w:val="000000"/>
          <w:vertAlign w:val="superscript"/>
          <w:lang w:eastAsia="vi-VN"/>
        </w:rPr>
        <w:t>1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Thời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gian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chốt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số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liệu: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Từ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tiếp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theo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của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kỳ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báo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cáo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trước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đến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trước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01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của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lập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đề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nghị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cấp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(Ví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dụ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đề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nghị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cấp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phôi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giấy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chứng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nhận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kiểm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định,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tem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kiểm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định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kỳ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trước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là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lastRenderedPageBreak/>
        <w:t>15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9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2024,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kỳ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="002E1E1E" w:rsidRPr="002D4CA5">
        <w:rPr>
          <w:rStyle w:val="Ghichcuitrang2"/>
          <w:i w:val="0"/>
          <w:iCs w:val="0"/>
          <w:color w:val="000000"/>
          <w:lang w:eastAsia="vi-VN"/>
        </w:rPr>
        <w:t>này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là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17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12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2024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thì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thời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gian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chốt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số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liệu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báo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cáo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kiểm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kê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từ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15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9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2024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đến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ngày</w:t>
      </w:r>
      <w:r w:rsidR="00F64356" w:rsidRPr="002D4CA5">
        <w:rPr>
          <w:rStyle w:val="Ghichcuitrang2"/>
          <w:i w:val="0"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i w:val="0"/>
          <w:iCs w:val="0"/>
          <w:color w:val="000000"/>
          <w:lang w:eastAsia="vi-VN"/>
        </w:rPr>
        <w:t>16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12</w:t>
      </w:r>
      <w:r w:rsidR="002D4CA5" w:rsidRPr="002D4CA5">
        <w:rPr>
          <w:rStyle w:val="Ghichcuitrang2"/>
          <w:i w:val="0"/>
          <w:iCs w:val="0"/>
          <w:color w:val="000000"/>
          <w:lang w:eastAsia="vi-VN"/>
        </w:rPr>
        <w:t>/</w:t>
      </w:r>
      <w:r w:rsidRPr="002D4CA5">
        <w:rPr>
          <w:rStyle w:val="Ghichcuitrang2"/>
          <w:i w:val="0"/>
          <w:iCs w:val="0"/>
          <w:color w:val="000000"/>
          <w:lang w:eastAsia="vi-VN"/>
        </w:rPr>
        <w:t>2024)</w:t>
      </w:r>
    </w:p>
    <w:p w14:paraId="0200528C" w14:textId="77777777" w:rsidR="0015641D" w:rsidRPr="002D4CA5" w:rsidRDefault="0015641D" w:rsidP="00F9280F">
      <w:pPr>
        <w:spacing w:before="120"/>
      </w:pPr>
    </w:p>
    <w:p w14:paraId="616B69DF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11" w:name="chuong_pl_9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VI</w:t>
      </w:r>
      <w:bookmarkEnd w:id="111"/>
    </w:p>
    <w:p w14:paraId="70C985E0" w14:textId="77777777" w:rsidR="00146B41" w:rsidRPr="002D4CA5" w:rsidRDefault="00A875D1" w:rsidP="00F9280F">
      <w:pPr>
        <w:spacing w:before="120"/>
        <w:jc w:val="center"/>
      </w:pPr>
      <w:bookmarkStart w:id="112" w:name="chuong_pl_9_name"/>
      <w:r w:rsidRPr="002D4CA5">
        <w:t>MẪU</w:t>
      </w:r>
      <w:r w:rsidR="00BA1528" w:rsidRPr="002D4CA5">
        <w:t xml:space="preserve"> THÔNG BÁO CẤP PHÔI GIẤY CHỨNG NHẬN KIỂM ĐỊNH, TEM KIỂM ĐỊNH</w:t>
      </w:r>
      <w:bookmarkEnd w:id="112"/>
      <w:r w:rsidR="0015641D" w:rsidRPr="002D4CA5">
        <w:br/>
      </w:r>
      <w:r w:rsidR="0015641D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166</w:t>
      </w:r>
      <w:r w:rsidR="002D4CA5" w:rsidRPr="002D4CA5">
        <w:rPr>
          <w:i/>
        </w:rPr>
        <w:t>/</w:t>
      </w:r>
      <w:r w:rsidR="0015641D" w:rsidRPr="002D4CA5">
        <w:rPr>
          <w:i/>
        </w:rPr>
        <w:t>2024</w:t>
      </w:r>
      <w:r w:rsidR="002D4CA5" w:rsidRPr="002D4CA5">
        <w:rPr>
          <w:i/>
        </w:rPr>
        <w:t>/</w:t>
      </w:r>
      <w:r w:rsidR="0015641D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15641D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563272" w:rsidRPr="002D4CA5" w14:paraId="6B6DA512" w14:textId="77777777" w:rsidTr="006E4CDE">
        <w:tc>
          <w:tcPr>
            <w:tcW w:w="3348" w:type="dxa"/>
            <w:shd w:val="clear" w:color="auto" w:fill="auto"/>
          </w:tcPr>
          <w:p w14:paraId="7E21C880" w14:textId="77777777" w:rsidR="00563272" w:rsidRPr="002D4CA5" w:rsidRDefault="004D2467" w:rsidP="006E4CDE">
            <w:pPr>
              <w:spacing w:before="120"/>
              <w:jc w:val="center"/>
              <w:rPr>
                <w:b/>
              </w:rPr>
            </w:pPr>
            <w:r w:rsidRPr="002D4CA5">
              <w:t>BỘ</w:t>
            </w:r>
            <w:r w:rsidR="00F64356" w:rsidRPr="002D4CA5">
              <w:t xml:space="preserve"> </w:t>
            </w:r>
            <w:r w:rsidRPr="002D4CA5">
              <w:t>GIAO</w:t>
            </w:r>
            <w:r w:rsidR="00F64356" w:rsidRPr="002D4CA5">
              <w:t xml:space="preserve"> </w:t>
            </w:r>
            <w:r w:rsidRPr="002D4CA5">
              <w:t>THÔNG</w:t>
            </w:r>
            <w:r w:rsidR="00F64356" w:rsidRPr="002D4CA5">
              <w:t xml:space="preserve"> </w:t>
            </w:r>
            <w:r w:rsidRPr="002D4CA5">
              <w:t>VẬN</w:t>
            </w:r>
            <w:r w:rsidR="00F64356" w:rsidRPr="002D4CA5">
              <w:t xml:space="preserve"> </w:t>
            </w:r>
            <w:r w:rsidRPr="002D4CA5">
              <w:t>TẢI</w:t>
            </w:r>
            <w:r w:rsidRPr="002D4CA5">
              <w:br/>
            </w:r>
            <w:r w:rsidRPr="002D4CA5">
              <w:rPr>
                <w:b/>
              </w:rPr>
              <w:t>CỤC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="00563272"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7115C684" w14:textId="77777777" w:rsidR="00563272" w:rsidRPr="002D4CA5" w:rsidRDefault="00563272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563272" w:rsidRPr="002D4CA5" w14:paraId="26EAE5EA" w14:textId="77777777" w:rsidTr="006E4CDE">
        <w:tc>
          <w:tcPr>
            <w:tcW w:w="3348" w:type="dxa"/>
            <w:shd w:val="clear" w:color="auto" w:fill="auto"/>
          </w:tcPr>
          <w:p w14:paraId="68628BC3" w14:textId="77777777" w:rsidR="00563272" w:rsidRPr="002D4CA5" w:rsidRDefault="00563272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...............</w:t>
            </w:r>
          </w:p>
        </w:tc>
        <w:tc>
          <w:tcPr>
            <w:tcW w:w="5508" w:type="dxa"/>
            <w:shd w:val="clear" w:color="auto" w:fill="auto"/>
          </w:tcPr>
          <w:p w14:paraId="2798AB28" w14:textId="77777777" w:rsidR="00563272" w:rsidRPr="002D4CA5" w:rsidRDefault="00563272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.......,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1C830752" w14:textId="77777777" w:rsidR="00F9443F" w:rsidRPr="002D4CA5" w:rsidRDefault="00F9443F" w:rsidP="00F9280F">
      <w:pPr>
        <w:spacing w:before="120"/>
      </w:pPr>
    </w:p>
    <w:p w14:paraId="69BC88F0" w14:textId="77777777" w:rsidR="00146B41" w:rsidRPr="002D4CA5" w:rsidRDefault="005470C5" w:rsidP="00F9280F">
      <w:pPr>
        <w:spacing w:before="120"/>
        <w:jc w:val="center"/>
        <w:rPr>
          <w:b/>
        </w:rPr>
      </w:pPr>
      <w:r w:rsidRPr="002D4CA5">
        <w:rPr>
          <w:b/>
        </w:rPr>
        <w:t>THÔNG</w:t>
      </w:r>
      <w:r w:rsidR="00F64356" w:rsidRPr="002D4CA5">
        <w:rPr>
          <w:b/>
        </w:rPr>
        <w:t xml:space="preserve"> </w:t>
      </w:r>
      <w:r w:rsidRPr="002D4CA5">
        <w:rPr>
          <w:b/>
        </w:rPr>
        <w:t>BÁO</w:t>
      </w:r>
      <w:r w:rsidR="00F64356" w:rsidRPr="002D4CA5">
        <w:rPr>
          <w:b/>
        </w:rPr>
        <w:t xml:space="preserve"> </w:t>
      </w:r>
      <w:r w:rsidRPr="002D4CA5">
        <w:rPr>
          <w:b/>
        </w:rPr>
        <w:t>CẤP</w:t>
      </w:r>
      <w:r w:rsidR="00F64356" w:rsidRPr="002D4CA5">
        <w:rPr>
          <w:b/>
        </w:rPr>
        <w:t xml:space="preserve"> </w:t>
      </w:r>
      <w:r w:rsidRPr="002D4CA5">
        <w:rPr>
          <w:b/>
        </w:rPr>
        <w:t>CẤP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Pr="002D4CA5">
        <w:rPr>
          <w:b/>
        </w:rPr>
        <w:br/>
      </w:r>
      <w:r w:rsidR="00441ED1"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="00441ED1" w:rsidRPr="002D4CA5">
        <w:rPr>
          <w:b/>
        </w:rPr>
        <w:t>ĐỊNH</w:t>
      </w:r>
    </w:p>
    <w:p w14:paraId="00DE4937" w14:textId="77777777" w:rsidR="00146B41" w:rsidRPr="002D4CA5" w:rsidRDefault="00146B41" w:rsidP="00F9280F">
      <w:pPr>
        <w:spacing w:before="120"/>
        <w:jc w:val="center"/>
      </w:pPr>
      <w:r w:rsidRPr="002D4CA5">
        <w:t>Kính</w:t>
      </w:r>
      <w:r w:rsidR="00F64356" w:rsidRPr="002D4CA5">
        <w:t xml:space="preserve"> </w:t>
      </w:r>
      <w:r w:rsidRPr="002D4CA5">
        <w:t>gửi: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F9443F" w:rsidRPr="002D4CA5">
        <w:t>................................</w:t>
      </w:r>
    </w:p>
    <w:p w14:paraId="6AAB7747" w14:textId="77777777" w:rsidR="00146B41" w:rsidRPr="002D4CA5" w:rsidRDefault="00146B41" w:rsidP="00F9280F">
      <w:pPr>
        <w:spacing w:before="120"/>
        <w:rPr>
          <w:i/>
        </w:rPr>
      </w:pPr>
      <w:r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Pr="002D4CA5">
        <w:rPr>
          <w:i/>
        </w:rPr>
        <w:t>phủ</w:t>
      </w:r>
      <w:r w:rsidR="00F64356" w:rsidRPr="002D4CA5">
        <w:rPr>
          <w:i/>
        </w:rPr>
        <w:t xml:space="preserve"> </w:t>
      </w:r>
      <w:r w:rsidRPr="002D4CA5">
        <w:rPr>
          <w:i/>
        </w:rPr>
        <w:t>quy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về</w:t>
      </w:r>
      <w:r w:rsidR="00F64356" w:rsidRPr="002D4CA5">
        <w:rPr>
          <w:i/>
        </w:rPr>
        <w:t xml:space="preserve"> </w:t>
      </w:r>
      <w:r w:rsidR="002E1E1E" w:rsidRPr="002D4CA5">
        <w:rPr>
          <w:i/>
        </w:rPr>
        <w:t>điều</w:t>
      </w:r>
      <w:r w:rsidR="00F64356" w:rsidRPr="002D4CA5">
        <w:rPr>
          <w:i/>
        </w:rPr>
        <w:t xml:space="preserve"> </w:t>
      </w:r>
      <w:r w:rsidRPr="002D4CA5">
        <w:rPr>
          <w:i/>
        </w:rPr>
        <w:t>kiện</w:t>
      </w:r>
      <w:r w:rsidR="00F64356" w:rsidRPr="002D4CA5">
        <w:rPr>
          <w:i/>
        </w:rPr>
        <w:t xml:space="preserve"> </w:t>
      </w:r>
      <w:r w:rsidRPr="002D4CA5">
        <w:rPr>
          <w:i/>
        </w:rPr>
        <w:t>kinh</w:t>
      </w:r>
      <w:r w:rsidR="00F64356" w:rsidRPr="002D4CA5">
        <w:rPr>
          <w:i/>
        </w:rPr>
        <w:t xml:space="preserve"> </w:t>
      </w:r>
      <w:r w:rsidRPr="002D4CA5">
        <w:rPr>
          <w:i/>
        </w:rPr>
        <w:t>doanh</w:t>
      </w:r>
      <w:r w:rsidR="00F64356" w:rsidRPr="002D4CA5">
        <w:rPr>
          <w:i/>
        </w:rPr>
        <w:t xml:space="preserve"> </w:t>
      </w:r>
      <w:r w:rsidRPr="002D4CA5">
        <w:rPr>
          <w:i/>
        </w:rPr>
        <w:t>dịch</w:t>
      </w:r>
      <w:r w:rsidR="00F64356" w:rsidRPr="002D4CA5">
        <w:rPr>
          <w:i/>
        </w:rPr>
        <w:t xml:space="preserve"> </w:t>
      </w:r>
      <w:r w:rsidRPr="002D4CA5">
        <w:rPr>
          <w:i/>
        </w:rPr>
        <w:t>vụ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kiểm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xe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giới;</w:t>
      </w:r>
      <w:r w:rsidR="00F64356" w:rsidRPr="002D4CA5">
        <w:rPr>
          <w:i/>
        </w:rPr>
        <w:t xml:space="preserve"> </w:t>
      </w:r>
      <w:r w:rsidRPr="002D4CA5">
        <w:rPr>
          <w:i/>
        </w:rPr>
        <w:t>tổ</w:t>
      </w:r>
      <w:r w:rsidR="00F64356" w:rsidRPr="002D4CA5">
        <w:rPr>
          <w:i/>
        </w:rPr>
        <w:t xml:space="preserve"> </w:t>
      </w:r>
      <w:r w:rsidRPr="002D4CA5">
        <w:rPr>
          <w:i/>
        </w:rPr>
        <w:t>chức,</w:t>
      </w:r>
      <w:r w:rsidR="00F64356" w:rsidRPr="002D4CA5">
        <w:rPr>
          <w:i/>
        </w:rPr>
        <w:t xml:space="preserve"> </w:t>
      </w:r>
      <w:r w:rsidRPr="002D4CA5">
        <w:rPr>
          <w:i/>
        </w:rPr>
        <w:t>hoạt</w:t>
      </w:r>
      <w:r w:rsidR="00F64356" w:rsidRPr="002D4CA5">
        <w:rPr>
          <w:i/>
        </w:rPr>
        <w:t xml:space="preserve"> </w:t>
      </w:r>
      <w:r w:rsidRPr="002D4CA5">
        <w:rPr>
          <w:i/>
        </w:rPr>
        <w:t>động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sở</w:t>
      </w:r>
      <w:r w:rsidR="00F64356" w:rsidRPr="002D4CA5">
        <w:rPr>
          <w:i/>
        </w:rPr>
        <w:t xml:space="preserve"> </w:t>
      </w:r>
      <w:r w:rsidRPr="002D4CA5">
        <w:rPr>
          <w:i/>
        </w:rPr>
        <w:t>đăng</w:t>
      </w:r>
      <w:r w:rsidR="00F64356" w:rsidRPr="002D4CA5">
        <w:rPr>
          <w:i/>
        </w:rPr>
        <w:t xml:space="preserve"> </w:t>
      </w:r>
      <w:r w:rsidR="004D477C" w:rsidRPr="002D4CA5">
        <w:rPr>
          <w:i/>
        </w:rPr>
        <w:t>kiểm</w:t>
      </w:r>
      <w:r w:rsidRPr="002D4CA5">
        <w:rPr>
          <w:i/>
        </w:rPr>
        <w:t>;</w:t>
      </w:r>
      <w:r w:rsidR="00F64356" w:rsidRPr="002D4CA5">
        <w:rPr>
          <w:i/>
        </w:rPr>
        <w:t xml:space="preserve"> </w:t>
      </w:r>
      <w:r w:rsidRPr="002D4CA5">
        <w:rPr>
          <w:i/>
        </w:rPr>
        <w:t>niên</w:t>
      </w:r>
      <w:r w:rsidR="00F64356" w:rsidRPr="002D4CA5">
        <w:rPr>
          <w:i/>
        </w:rPr>
        <w:t xml:space="preserve"> </w:t>
      </w:r>
      <w:r w:rsidRPr="002D4CA5">
        <w:rPr>
          <w:i/>
        </w:rPr>
        <w:t>hạn</w:t>
      </w:r>
      <w:r w:rsidR="00F64356" w:rsidRPr="002D4CA5">
        <w:rPr>
          <w:i/>
        </w:rPr>
        <w:t xml:space="preserve"> </w:t>
      </w:r>
      <w:r w:rsidRPr="002D4CA5">
        <w:rPr>
          <w:i/>
        </w:rPr>
        <w:t>sử</w:t>
      </w:r>
      <w:r w:rsidR="00F64356" w:rsidRPr="002D4CA5">
        <w:rPr>
          <w:i/>
        </w:rPr>
        <w:t xml:space="preserve"> </w:t>
      </w:r>
      <w:r w:rsidRPr="002D4CA5">
        <w:rPr>
          <w:i/>
        </w:rPr>
        <w:t>dụng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xe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giới;</w:t>
      </w:r>
    </w:p>
    <w:p w14:paraId="4F0BD6C1" w14:textId="77777777" w:rsidR="00146B41" w:rsidRPr="002D4CA5" w:rsidRDefault="00146B41" w:rsidP="00F9280F">
      <w:pPr>
        <w:spacing w:before="120"/>
        <w:rPr>
          <w:i/>
        </w:rPr>
      </w:pPr>
      <w:r w:rsidRPr="002D4CA5">
        <w:rPr>
          <w:i/>
        </w:rPr>
        <w:t>Căn</w:t>
      </w:r>
      <w:r w:rsidR="00F64356" w:rsidRPr="002D4CA5">
        <w:rPr>
          <w:i/>
        </w:rPr>
        <w:t xml:space="preserve"> </w:t>
      </w:r>
      <w:r w:rsidRPr="002D4CA5">
        <w:rPr>
          <w:i/>
        </w:rPr>
        <w:t>cứ</w:t>
      </w:r>
      <w:r w:rsidR="00F64356" w:rsidRPr="002D4CA5">
        <w:rPr>
          <w:i/>
        </w:rPr>
        <w:t xml:space="preserve"> </w:t>
      </w:r>
      <w:r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Pr="002D4CA5">
        <w:rPr>
          <w:i/>
        </w:rPr>
        <w:t>s</w:t>
      </w:r>
      <w:r w:rsidR="00DC0B64" w:rsidRPr="002D4CA5">
        <w:rPr>
          <w:i/>
        </w:rPr>
        <w:t>ố</w:t>
      </w:r>
      <w:r w:rsidR="00F64356" w:rsidRPr="002D4CA5">
        <w:rPr>
          <w:i/>
        </w:rPr>
        <w:t xml:space="preserve"> </w:t>
      </w:r>
      <w:r w:rsidRPr="002D4CA5">
        <w:rPr>
          <w:i/>
        </w:rPr>
        <w:t>lượng</w:t>
      </w:r>
      <w:r w:rsidR="00F64356" w:rsidRPr="002D4CA5">
        <w:rPr>
          <w:i/>
        </w:rPr>
        <w:t xml:space="preserve"> </w:t>
      </w:r>
      <w:r w:rsidRPr="002D4CA5">
        <w:rPr>
          <w:i/>
        </w:rPr>
        <w:t>phôi</w:t>
      </w:r>
      <w:r w:rsidR="00F64356" w:rsidRPr="002D4CA5">
        <w:rPr>
          <w:i/>
        </w:rPr>
        <w:t xml:space="preserve"> </w:t>
      </w:r>
      <w:r w:rsidRPr="002D4CA5">
        <w:rPr>
          <w:i/>
        </w:rPr>
        <w:t>phôi</w:t>
      </w:r>
      <w:r w:rsidR="00F64356" w:rsidRPr="002D4CA5">
        <w:rPr>
          <w:i/>
        </w:rPr>
        <w:t xml:space="preserve"> </w:t>
      </w:r>
      <w:r w:rsidRPr="002D4CA5">
        <w:rPr>
          <w:i/>
        </w:rPr>
        <w:t>giấy</w:t>
      </w:r>
      <w:r w:rsidR="00F64356" w:rsidRPr="002D4CA5">
        <w:rPr>
          <w:i/>
        </w:rPr>
        <w:t xml:space="preserve"> </w:t>
      </w:r>
      <w:r w:rsidRPr="002D4CA5">
        <w:rPr>
          <w:i/>
        </w:rPr>
        <w:t>chứng</w:t>
      </w:r>
      <w:r w:rsidR="00F64356" w:rsidRPr="002D4CA5">
        <w:rPr>
          <w:i/>
        </w:rPr>
        <w:t xml:space="preserve"> </w:t>
      </w:r>
      <w:r w:rsidRPr="002D4CA5">
        <w:rPr>
          <w:i/>
        </w:rPr>
        <w:t>nhận</w:t>
      </w:r>
      <w:r w:rsidR="00F64356" w:rsidRPr="002D4CA5">
        <w:rPr>
          <w:i/>
        </w:rPr>
        <w:t xml:space="preserve"> </w:t>
      </w:r>
      <w:r w:rsidRPr="002D4CA5">
        <w:rPr>
          <w:i/>
        </w:rPr>
        <w:t>kiểm</w:t>
      </w:r>
      <w:r w:rsidR="00F64356" w:rsidRPr="002D4CA5">
        <w:rPr>
          <w:i/>
        </w:rPr>
        <w:t xml:space="preserve"> </w:t>
      </w:r>
      <w:r w:rsidRPr="002D4CA5">
        <w:rPr>
          <w:i/>
        </w:rPr>
        <w:t>định,</w:t>
      </w:r>
      <w:r w:rsidR="00F64356" w:rsidRPr="002D4CA5">
        <w:rPr>
          <w:i/>
        </w:rPr>
        <w:t xml:space="preserve"> </w:t>
      </w:r>
      <w:r w:rsidRPr="002D4CA5">
        <w:rPr>
          <w:i/>
        </w:rPr>
        <w:t>tem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kiểm</w:t>
      </w:r>
      <w:r w:rsidR="00F64356" w:rsidRPr="002D4CA5">
        <w:rPr>
          <w:i/>
        </w:rPr>
        <w:t xml:space="preserve"> </w:t>
      </w:r>
      <w:r w:rsidR="00E22D23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Pr="002D4CA5">
        <w:rPr>
          <w:i/>
        </w:rPr>
        <w:t>t</w:t>
      </w:r>
      <w:r w:rsidR="00F9443F" w:rsidRPr="002D4CA5">
        <w:rPr>
          <w:i/>
        </w:rPr>
        <w:t>ồ</w:t>
      </w:r>
      <w:r w:rsidRPr="002D4CA5">
        <w:rPr>
          <w:i/>
        </w:rPr>
        <w:t>n</w:t>
      </w:r>
      <w:r w:rsidR="00F64356" w:rsidRPr="002D4CA5">
        <w:rPr>
          <w:i/>
        </w:rPr>
        <w:t xml:space="preserve"> </w:t>
      </w:r>
      <w:r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Pr="002D4CA5">
        <w:rPr>
          <w:i/>
        </w:rPr>
        <w:t>cơ</w:t>
      </w:r>
      <w:r w:rsidR="00F64356" w:rsidRPr="002D4CA5">
        <w:rPr>
          <w:i/>
        </w:rPr>
        <w:t xml:space="preserve"> </w:t>
      </w:r>
      <w:r w:rsidRPr="002D4CA5">
        <w:rPr>
          <w:i/>
        </w:rPr>
        <w:t>sở</w:t>
      </w:r>
      <w:r w:rsidR="00F64356" w:rsidRPr="002D4CA5">
        <w:rPr>
          <w:i/>
        </w:rPr>
        <w:t xml:space="preserve"> </w:t>
      </w:r>
      <w:r w:rsidR="004A3D02" w:rsidRPr="002D4CA5">
        <w:rPr>
          <w:i/>
        </w:rPr>
        <w:t>đăng</w:t>
      </w:r>
      <w:r w:rsidR="00F64356" w:rsidRPr="002D4CA5">
        <w:rPr>
          <w:i/>
        </w:rPr>
        <w:t xml:space="preserve"> </w:t>
      </w:r>
      <w:r w:rsidR="004A3D02" w:rsidRPr="002D4CA5">
        <w:rPr>
          <w:i/>
        </w:rPr>
        <w:t>kiểm</w:t>
      </w:r>
      <w:r w:rsidRPr="002D4CA5">
        <w:rPr>
          <w:i/>
        </w:rPr>
        <w:t>.</w:t>
      </w:r>
    </w:p>
    <w:p w14:paraId="143A8800" w14:textId="77777777" w:rsidR="00146B41" w:rsidRPr="002D4CA5" w:rsidRDefault="00146B41" w:rsidP="00F9280F">
      <w:pPr>
        <w:spacing w:before="120"/>
      </w:pP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báo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F9443F" w:rsidRPr="002D4CA5">
        <w:t>...................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="00211E64" w:rsidRPr="002D4CA5">
        <w:t>giấy</w:t>
      </w:r>
      <w:r w:rsidR="00F64356" w:rsidRPr="002D4CA5">
        <w:t xml:space="preserve"> </w:t>
      </w:r>
      <w:r w:rsidRPr="002D4CA5">
        <w:t>ch</w:t>
      </w:r>
      <w:r w:rsidR="00F9443F" w:rsidRPr="002D4CA5">
        <w:t>ứ</w:t>
      </w:r>
      <w:r w:rsidRPr="002D4CA5">
        <w:t>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Pr="002D4CA5">
        <w:t>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="00E22D23" w:rsidRPr="002D4CA5">
        <w:t>kiểm</w:t>
      </w:r>
      <w:r w:rsidR="00F64356" w:rsidRPr="002D4CA5">
        <w:t xml:space="preserve"> </w:t>
      </w:r>
      <w:r w:rsidR="00E22D23" w:rsidRPr="002D4CA5">
        <w:t>định</w:t>
      </w:r>
      <w:r w:rsidR="00F64356" w:rsidRPr="002D4CA5">
        <w:t xml:space="preserve"> </w:t>
      </w:r>
      <w:r w:rsidRPr="002D4CA5">
        <w:t>như</w:t>
      </w:r>
      <w:r w:rsidR="00F64356" w:rsidRPr="002D4CA5">
        <w:t xml:space="preserve"> </w:t>
      </w:r>
      <w:r w:rsidRPr="002D4CA5">
        <w:t>sau:</w:t>
      </w:r>
      <w:r w:rsidR="00F64356" w:rsidRPr="002D4CA5">
        <w:t xml:space="preserve"> 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2"/>
        <w:gridCol w:w="4395"/>
        <w:gridCol w:w="1698"/>
        <w:gridCol w:w="2276"/>
      </w:tblGrid>
      <w:tr w:rsidR="00146B41" w:rsidRPr="002D4CA5" w14:paraId="79D96A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24803255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6517A18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Loại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giấy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chứng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="005C2E6F"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="005C2E6F" w:rsidRPr="002D4CA5">
              <w:rPr>
                <w:b/>
              </w:rPr>
              <w:t>định</w:t>
            </w:r>
            <w:r w:rsidRPr="002D4CA5">
              <w:rPr>
                <w:b/>
              </w:rPr>
              <w:t>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tem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569D5A50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6D9EA2D3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40EADC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24E4B36B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1.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74C3C657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159CF9D5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42292E88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7F9CFF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0D0E13E7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2.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701E3F0F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536620DA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10073586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3D6B7F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14:paraId="450245E3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3.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033FE977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45EC1F18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0E71C3A6" w14:textId="77777777" w:rsidR="00146B41" w:rsidRPr="002D4CA5" w:rsidRDefault="00146B41" w:rsidP="00F9280F">
            <w:pPr>
              <w:spacing w:before="120"/>
            </w:pPr>
          </w:p>
        </w:tc>
      </w:tr>
      <w:tr w:rsidR="00146B41" w:rsidRPr="002D4CA5" w14:paraId="75A20C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5FFFE8E4" w14:textId="77777777" w:rsidR="00146B41" w:rsidRPr="002D4CA5" w:rsidRDefault="00FB41AF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779661F2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5F386910" w14:textId="77777777" w:rsidR="00146B41" w:rsidRPr="002D4CA5" w:rsidRDefault="00146B41" w:rsidP="00F9280F">
            <w:pPr>
              <w:spacing w:before="120"/>
            </w:pPr>
          </w:p>
        </w:tc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23773D" w14:textId="77777777" w:rsidR="00146B41" w:rsidRPr="002D4CA5" w:rsidRDefault="00146B41" w:rsidP="00F9280F">
            <w:pPr>
              <w:spacing w:before="120"/>
            </w:pPr>
          </w:p>
        </w:tc>
      </w:tr>
    </w:tbl>
    <w:p w14:paraId="64BD73E1" w14:textId="77777777" w:rsidR="00146B41" w:rsidRPr="002D4CA5" w:rsidRDefault="00146B41" w:rsidP="00F9280F">
      <w:pPr>
        <w:spacing w:before="120"/>
      </w:pP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="004D477C"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  <w:r w:rsidR="00F64356" w:rsidRPr="002D4CA5">
        <w:t xml:space="preserve"> </w:t>
      </w:r>
      <w:r w:rsidRPr="002D4CA5">
        <w:t>đề</w:t>
      </w:r>
      <w:r w:rsidR="00F64356" w:rsidRPr="002D4CA5">
        <w:t xml:space="preserve"> </w:t>
      </w:r>
      <w:r w:rsidRPr="002D4CA5">
        <w:t>nghị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FB41AF" w:rsidRPr="002D4CA5">
        <w:t>..............</w:t>
      </w:r>
      <w:r w:rsidR="00F64356" w:rsidRPr="002D4CA5">
        <w:t xml:space="preserve"> </w:t>
      </w:r>
      <w:r w:rsidRPr="002D4CA5">
        <w:t>thanh</w:t>
      </w:r>
      <w:r w:rsidR="00F64356" w:rsidRPr="002D4CA5">
        <w:t xml:space="preserve"> </w:t>
      </w:r>
      <w:r w:rsidRPr="002D4CA5">
        <w:t>toán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Phiếu</w:t>
      </w:r>
      <w:r w:rsidR="00F64356" w:rsidRPr="002D4CA5">
        <w:t xml:space="preserve"> </w:t>
      </w:r>
      <w:r w:rsidRPr="002D4CA5">
        <w:t>tính</w:t>
      </w:r>
      <w:r w:rsidR="00F64356" w:rsidRPr="002D4CA5">
        <w:t xml:space="preserve"> </w:t>
      </w:r>
      <w:r w:rsidRPr="002D4CA5">
        <w:t>tiền</w:t>
      </w:r>
      <w:r w:rsidR="00F64356" w:rsidRPr="002D4CA5">
        <w:t xml:space="preserve"> </w:t>
      </w:r>
      <w:r w:rsidRPr="002D4CA5">
        <w:t>phôi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rPr>
          <w:i/>
        </w:rPr>
        <w:t>(gửi</w:t>
      </w:r>
      <w:r w:rsidR="00F64356" w:rsidRPr="002D4CA5">
        <w:rPr>
          <w:i/>
        </w:rPr>
        <w:t xml:space="preserve"> </w:t>
      </w:r>
      <w:r w:rsidRPr="002D4CA5">
        <w:rPr>
          <w:i/>
        </w:rPr>
        <w:t>kèm</w:t>
      </w:r>
      <w:r w:rsidR="00F64356" w:rsidRPr="002D4CA5">
        <w:rPr>
          <w:i/>
        </w:rPr>
        <w:t xml:space="preserve"> </w:t>
      </w:r>
      <w:r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Pr="002D4CA5">
        <w:rPr>
          <w:i/>
        </w:rPr>
        <w:t>thông</w:t>
      </w:r>
      <w:r w:rsidR="00F64356" w:rsidRPr="002D4CA5">
        <w:rPr>
          <w:i/>
        </w:rPr>
        <w:t xml:space="preserve"> </w:t>
      </w:r>
      <w:r w:rsidRPr="002D4CA5">
        <w:rPr>
          <w:i/>
        </w:rPr>
        <w:t>báo</w:t>
      </w:r>
      <w:r w:rsidR="00F64356" w:rsidRPr="002D4CA5">
        <w:rPr>
          <w:i/>
        </w:rPr>
        <w:t xml:space="preserve"> </w:t>
      </w:r>
      <w:r w:rsidR="002E1E1E" w:rsidRPr="002D4CA5">
        <w:rPr>
          <w:i/>
        </w:rPr>
        <w:t>này</w:t>
      </w:r>
      <w:r w:rsidRPr="002D4CA5">
        <w:rPr>
          <w:i/>
        </w:rPr>
        <w:t>).</w:t>
      </w:r>
    </w:p>
    <w:p w14:paraId="53135D39" w14:textId="77777777" w:rsidR="00146B41" w:rsidRPr="002D4CA5" w:rsidRDefault="00146B41" w:rsidP="00F9280F">
      <w:pPr>
        <w:spacing w:before="120"/>
      </w:pPr>
      <w:r w:rsidRPr="002D4CA5">
        <w:t>Trân</w:t>
      </w:r>
      <w:r w:rsidR="00F64356" w:rsidRPr="002D4CA5">
        <w:t xml:space="preserve"> </w:t>
      </w:r>
      <w:r w:rsidRPr="002D4CA5">
        <w:t>trọng.</w:t>
      </w:r>
      <w:r w:rsidR="002D4CA5" w:rsidRPr="002D4CA5">
        <w:t>/</w:t>
      </w:r>
      <w:r w:rsidRPr="002D4CA5">
        <w:t>.</w:t>
      </w:r>
    </w:p>
    <w:p w14:paraId="28EC2F6C" w14:textId="77777777" w:rsidR="00FB41AF" w:rsidRPr="002D4CA5" w:rsidRDefault="00FB41AF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FB41AF" w:rsidRPr="002D4CA5" w14:paraId="13375468" w14:textId="77777777" w:rsidTr="006E4CDE">
        <w:tc>
          <w:tcPr>
            <w:tcW w:w="2500" w:type="pct"/>
            <w:shd w:val="clear" w:color="auto" w:fill="auto"/>
          </w:tcPr>
          <w:p w14:paraId="07E4024D" w14:textId="77777777" w:rsidR="00FB41AF" w:rsidRPr="002D4CA5" w:rsidRDefault="00FB41AF" w:rsidP="006E4CDE">
            <w:pPr>
              <w:spacing w:before="120"/>
            </w:pPr>
            <w:r w:rsidRPr="002D4CA5">
              <w:br/>
            </w:r>
            <w:r w:rsidRPr="002D4CA5">
              <w:rPr>
                <w:b/>
                <w:i/>
              </w:rPr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Như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trên;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Lưu: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VT.</w:t>
            </w:r>
          </w:p>
        </w:tc>
        <w:tc>
          <w:tcPr>
            <w:tcW w:w="2500" w:type="pct"/>
            <w:shd w:val="clear" w:color="auto" w:fill="auto"/>
          </w:tcPr>
          <w:p w14:paraId="51390310" w14:textId="77777777" w:rsidR="00FB41AF" w:rsidRPr="002D4CA5" w:rsidRDefault="00FB41AF" w:rsidP="006E4CDE">
            <w:pPr>
              <w:spacing w:before="120"/>
              <w:jc w:val="center"/>
              <w:rPr>
                <w:i/>
              </w:rPr>
            </w:pPr>
            <w:r w:rsidRPr="002D4CA5">
              <w:t>...............</w:t>
            </w:r>
            <w:r w:rsidRPr="002D4CA5">
              <w:rPr>
                <w:vertAlign w:val="superscript"/>
              </w:rPr>
              <w:t>1</w:t>
            </w:r>
            <w:r w:rsidRPr="002D4CA5">
              <w:t>.................</w:t>
            </w:r>
            <w:r w:rsidRPr="002D4CA5">
              <w:br/>
            </w:r>
            <w:r w:rsidRPr="002D4CA5">
              <w:rPr>
                <w:i/>
              </w:rPr>
              <w:t>(Ký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và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4CADDA38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44997846" w14:textId="77777777" w:rsidR="00FB41AF" w:rsidRPr="002D4CA5" w:rsidRDefault="00FB41AF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4EA7FEC7" w14:textId="77777777" w:rsidR="00FB41AF" w:rsidRPr="002D4CA5" w:rsidRDefault="00FB41AF" w:rsidP="00F9280F">
      <w:pPr>
        <w:spacing w:before="120"/>
      </w:pPr>
      <w:r w:rsidRPr="002D4CA5">
        <w:rPr>
          <w:rStyle w:val="Ghichcuitrang3"/>
          <w:color w:val="000000"/>
          <w:sz w:val="20"/>
          <w:szCs w:val="20"/>
          <w:vertAlign w:val="superscript"/>
          <w:lang w:eastAsia="vi-VN"/>
        </w:rPr>
        <w:footnoteRef/>
      </w:r>
      <w:r w:rsidR="00F64356" w:rsidRPr="002D4CA5">
        <w:rPr>
          <w:rStyle w:val="Ghichcuitrang3"/>
          <w:color w:val="00000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Lãnh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đạo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Cục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Việt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Nam</w:t>
      </w:r>
    </w:p>
    <w:p w14:paraId="1DE600F8" w14:textId="77777777" w:rsidR="00FB41AF" w:rsidRPr="002D4CA5" w:rsidRDefault="00FB41AF" w:rsidP="00F9280F">
      <w:pPr>
        <w:spacing w:before="120"/>
      </w:pPr>
    </w:p>
    <w:p w14:paraId="1BBFFA6B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13" w:name="chuong_pl_10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VII</w:t>
      </w:r>
      <w:bookmarkEnd w:id="113"/>
    </w:p>
    <w:p w14:paraId="2EF6A9EC" w14:textId="77777777" w:rsidR="00146B41" w:rsidRPr="002D4CA5" w:rsidRDefault="00A875D1" w:rsidP="00F9280F">
      <w:pPr>
        <w:spacing w:before="120"/>
        <w:jc w:val="center"/>
        <w:rPr>
          <w:i/>
        </w:rPr>
      </w:pPr>
      <w:bookmarkStart w:id="114" w:name="chuong_pl_10_name"/>
      <w:r w:rsidRPr="002D4CA5">
        <w:t>MẪU</w:t>
      </w:r>
      <w:r w:rsidR="00BA1528" w:rsidRPr="002D4CA5">
        <w:t xml:space="preserve"> SỔ THEO DÕI QUẢN LÝ NHẬP, CẤP PHÁT PHÔI GIẤY CHỨNG NHẬN KIỂM ĐỊNH, TEM KIỂM ĐỊNH</w:t>
      </w:r>
      <w:bookmarkEnd w:id="114"/>
      <w:r w:rsidR="00FB41AF" w:rsidRPr="002D4CA5">
        <w:br/>
      </w:r>
      <w:r w:rsidR="00FB41AF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FB41AF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FB41AF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FB41AF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FB41AF" w:rsidRPr="002D4CA5">
        <w:rPr>
          <w:i/>
        </w:rPr>
        <w:t>1</w:t>
      </w:r>
      <w:r w:rsidR="00146B41" w:rsidRPr="002D4CA5">
        <w:rPr>
          <w:i/>
        </w:rPr>
        <w:t>66</w:t>
      </w:r>
      <w:r w:rsidR="002D4CA5" w:rsidRPr="002D4CA5">
        <w:rPr>
          <w:i/>
        </w:rPr>
        <w:t>/</w:t>
      </w:r>
      <w:r w:rsidR="00146B41" w:rsidRPr="002D4CA5">
        <w:rPr>
          <w:i/>
        </w:rPr>
        <w:t>2024</w:t>
      </w:r>
      <w:r w:rsidR="002D4CA5" w:rsidRPr="002D4CA5">
        <w:rPr>
          <w:i/>
        </w:rPr>
        <w:t>/</w:t>
      </w:r>
      <w:r w:rsidR="00146B41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phủ)</w:t>
      </w:r>
    </w:p>
    <w:p w14:paraId="47E18E69" w14:textId="77777777" w:rsidR="00146B41" w:rsidRPr="002D4CA5" w:rsidRDefault="00FB41AF" w:rsidP="00F9280F">
      <w:pPr>
        <w:spacing w:before="120"/>
      </w:pPr>
      <w:r w:rsidRPr="002D4CA5">
        <w:rPr>
          <w:b/>
        </w:rPr>
        <w:t>CƠ</w:t>
      </w:r>
      <w:r w:rsidR="00F64356" w:rsidRPr="002D4CA5">
        <w:rPr>
          <w:b/>
        </w:rPr>
        <w:t xml:space="preserve"> </w:t>
      </w:r>
      <w:r w:rsidRPr="002D4CA5">
        <w:rPr>
          <w:b/>
        </w:rPr>
        <w:t>SỞ</w:t>
      </w:r>
      <w:r w:rsidR="00F64356" w:rsidRPr="002D4CA5">
        <w:rPr>
          <w:b/>
        </w:rPr>
        <w:t xml:space="preserve"> </w:t>
      </w:r>
      <w:r w:rsidRPr="002D4CA5">
        <w:rPr>
          <w:b/>
        </w:rPr>
        <w:t>ĐĂNG</w:t>
      </w:r>
      <w:r w:rsidR="00F64356" w:rsidRPr="002D4CA5">
        <w:rPr>
          <w:b/>
        </w:rPr>
        <w:t xml:space="preserve"> </w:t>
      </w:r>
      <w:r w:rsidRPr="002D4CA5">
        <w:rPr>
          <w:b/>
        </w:rPr>
        <w:t>KIỂM:</w:t>
      </w:r>
      <w:r w:rsidR="00F64356" w:rsidRPr="002D4CA5">
        <w:t xml:space="preserve"> </w:t>
      </w:r>
      <w:r w:rsidRPr="002D4CA5">
        <w:t>...................</w:t>
      </w:r>
    </w:p>
    <w:p w14:paraId="33213D85" w14:textId="77777777" w:rsidR="00146B41" w:rsidRPr="002D4CA5" w:rsidRDefault="00FB41AF" w:rsidP="00F9280F">
      <w:pPr>
        <w:spacing w:before="120"/>
        <w:jc w:val="center"/>
        <w:rPr>
          <w:b/>
        </w:rPr>
      </w:pPr>
      <w:r w:rsidRPr="002D4CA5">
        <w:rPr>
          <w:b/>
        </w:rPr>
        <w:t>SỔ</w:t>
      </w:r>
      <w:r w:rsidR="00F64356" w:rsidRPr="002D4CA5">
        <w:rPr>
          <w:b/>
        </w:rPr>
        <w:t xml:space="preserve"> </w:t>
      </w:r>
      <w:r w:rsidRPr="002D4CA5">
        <w:rPr>
          <w:b/>
        </w:rPr>
        <w:t>THEO</w:t>
      </w:r>
      <w:r w:rsidR="00F64356" w:rsidRPr="002D4CA5">
        <w:rPr>
          <w:b/>
        </w:rPr>
        <w:t xml:space="preserve"> </w:t>
      </w:r>
      <w:r w:rsidRPr="002D4CA5">
        <w:rPr>
          <w:b/>
        </w:rPr>
        <w:t>DÕI</w:t>
      </w:r>
      <w:r w:rsidR="00F64356" w:rsidRPr="002D4CA5">
        <w:rPr>
          <w:b/>
        </w:rPr>
        <w:t xml:space="preserve"> </w:t>
      </w:r>
      <w:r w:rsidRPr="002D4CA5">
        <w:rPr>
          <w:b/>
        </w:rPr>
        <w:t>QUẢN</w:t>
      </w:r>
      <w:r w:rsidR="00F64356" w:rsidRPr="002D4CA5">
        <w:rPr>
          <w:b/>
        </w:rPr>
        <w:t xml:space="preserve"> </w:t>
      </w:r>
      <w:r w:rsidRPr="002D4CA5">
        <w:rPr>
          <w:b/>
        </w:rPr>
        <w:t>LÝ</w:t>
      </w:r>
      <w:r w:rsidR="00F64356" w:rsidRPr="002D4CA5">
        <w:rPr>
          <w:b/>
        </w:rPr>
        <w:t xml:space="preserve"> </w:t>
      </w:r>
      <w:r w:rsidRPr="002D4CA5">
        <w:rPr>
          <w:b/>
        </w:rPr>
        <w:t>NHẬP,</w:t>
      </w:r>
      <w:r w:rsidR="00F64356" w:rsidRPr="002D4CA5">
        <w:rPr>
          <w:b/>
        </w:rPr>
        <w:t xml:space="preserve"> </w:t>
      </w:r>
      <w:r w:rsidRPr="002D4CA5">
        <w:rPr>
          <w:b/>
        </w:rPr>
        <w:t>CẤP</w:t>
      </w:r>
      <w:r w:rsidR="00F64356" w:rsidRPr="002D4CA5">
        <w:rPr>
          <w:b/>
        </w:rPr>
        <w:t xml:space="preserve"> </w:t>
      </w:r>
      <w:r w:rsidRPr="002D4CA5">
        <w:rPr>
          <w:b/>
        </w:rPr>
        <w:t>PHÁT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1D41D5F5" w14:textId="77777777" w:rsidR="00146B41" w:rsidRPr="002D4CA5" w:rsidRDefault="00146B41" w:rsidP="00F9280F">
      <w:pPr>
        <w:spacing w:before="120"/>
      </w:pPr>
      <w:r w:rsidRPr="002D4CA5">
        <w:t>Loại</w:t>
      </w:r>
      <w:r w:rsidR="00F64356" w:rsidRPr="002D4CA5">
        <w:t xml:space="preserve"> </w:t>
      </w:r>
      <w:r w:rsidRPr="002D4CA5">
        <w:t>phôi:</w:t>
      </w:r>
      <w:r w:rsidR="00F64356" w:rsidRPr="002D4CA5">
        <w:t xml:space="preserve"> </w:t>
      </w:r>
      <w:r w:rsidR="00FB41AF" w:rsidRPr="002D4CA5">
        <w:t>...............................</w:t>
      </w:r>
    </w:p>
    <w:tbl>
      <w:tblPr>
        <w:tblW w:w="5000" w:type="pct"/>
        <w:tblBorders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5"/>
        <w:gridCol w:w="754"/>
        <w:gridCol w:w="943"/>
        <w:gridCol w:w="752"/>
        <w:gridCol w:w="843"/>
        <w:gridCol w:w="1026"/>
        <w:gridCol w:w="914"/>
        <w:gridCol w:w="703"/>
        <w:gridCol w:w="648"/>
        <w:gridCol w:w="601"/>
        <w:gridCol w:w="717"/>
        <w:gridCol w:w="795"/>
      </w:tblGrid>
      <w:tr w:rsidR="00331459" w:rsidRPr="002D4CA5" w14:paraId="1E1FFC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B9EC27" w14:textId="77777777" w:rsidR="00331459" w:rsidRPr="002D4CA5" w:rsidRDefault="00331459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2377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A546F8" w14:textId="77777777" w:rsidR="00331459" w:rsidRPr="002D4CA5" w:rsidRDefault="00331459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phôi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giấy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chứng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tem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Cục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</w:p>
        </w:tc>
        <w:tc>
          <w:tcPr>
            <w:tcW w:w="2412" w:type="pct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077C7" w14:textId="77777777" w:rsidR="00331459" w:rsidRPr="002D4CA5" w:rsidRDefault="00331459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Cấp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phôi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giấy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chứng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tem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bộ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sử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dụng</w:t>
            </w:r>
          </w:p>
        </w:tc>
      </w:tr>
      <w:tr w:rsidR="00146B41" w:rsidRPr="002D4CA5" w14:paraId="6386EA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C23304B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41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D00998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Ngày</w:t>
            </w:r>
            <w:r w:rsidR="00754442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</w:p>
        </w:tc>
        <w:tc>
          <w:tcPr>
            <w:tcW w:w="51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0E48D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4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0D9C41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46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3020E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56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6B666F" w14:textId="77777777" w:rsidR="00146B41" w:rsidRPr="002D4CA5" w:rsidRDefault="00146B41" w:rsidP="00F9280F">
            <w:pPr>
              <w:spacing w:before="120"/>
              <w:jc w:val="center"/>
              <w:rPr>
                <w:i/>
              </w:rPr>
            </w:pPr>
            <w:r w:rsidRPr="002D4CA5">
              <w:rPr>
                <w:b/>
              </w:rPr>
              <w:t>Người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331459"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lastRenderedPageBreak/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  <w:tc>
          <w:tcPr>
            <w:tcW w:w="50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345775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lastRenderedPageBreak/>
              <w:t>Ngày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cấp</w:t>
            </w:r>
          </w:p>
        </w:tc>
        <w:tc>
          <w:tcPr>
            <w:tcW w:w="38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B00BF6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6BB375E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747FB6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số</w:t>
            </w:r>
          </w:p>
        </w:tc>
        <w:tc>
          <w:tcPr>
            <w:tcW w:w="39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844168" w14:textId="77777777" w:rsidR="00146B41" w:rsidRPr="002D4CA5" w:rsidRDefault="00146B41" w:rsidP="00F9280F">
            <w:pPr>
              <w:spacing w:before="120"/>
              <w:jc w:val="center"/>
              <w:rPr>
                <w:i/>
              </w:rPr>
            </w:pPr>
            <w:r w:rsidRPr="002D4CA5">
              <w:rPr>
                <w:b/>
              </w:rPr>
              <w:t>Người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giao</w:t>
            </w:r>
            <w:r w:rsidR="00331459" w:rsidRPr="002D4CA5"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lastRenderedPageBreak/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  <w:tc>
          <w:tcPr>
            <w:tcW w:w="43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E2C51" w14:textId="77777777" w:rsidR="00146B41" w:rsidRPr="002D4CA5" w:rsidRDefault="00146B41" w:rsidP="00F9280F">
            <w:pPr>
              <w:spacing w:before="120"/>
              <w:jc w:val="center"/>
              <w:rPr>
                <w:i/>
              </w:rPr>
            </w:pPr>
            <w:r w:rsidRPr="002D4CA5">
              <w:rPr>
                <w:b/>
              </w:rPr>
              <w:lastRenderedPageBreak/>
              <w:t>Người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331459" w:rsidRPr="002D4CA5"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lastRenderedPageBreak/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</w:tr>
      <w:tr w:rsidR="00146B41" w:rsidRPr="002D4CA5" w14:paraId="322BA1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ED903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1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C20C4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45D12F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AEA45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6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E47AE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6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4C823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0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52CEAB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8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7368F0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190F9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78528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9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03A94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3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15877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45D355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ECC59B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1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09982DE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1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C3E2E8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88BCD8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6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57AD6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6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A3EC3C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0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7AA8CE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8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4EBF186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9D94B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5E438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39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51B49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43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8D154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</w:tbl>
    <w:p w14:paraId="577ACBB2" w14:textId="77777777" w:rsidR="00146B41" w:rsidRPr="002D4CA5" w:rsidRDefault="00146B41" w:rsidP="00F9280F">
      <w:pPr>
        <w:spacing w:before="120"/>
        <w:jc w:val="right"/>
      </w:pPr>
      <w:r w:rsidRPr="002D4CA5">
        <w:t>Tờ</w:t>
      </w:r>
      <w:r w:rsidR="00F64356" w:rsidRPr="002D4CA5">
        <w:t xml:space="preserve"> </w:t>
      </w:r>
      <w:r w:rsidRPr="002D4CA5">
        <w:t>s</w:t>
      </w:r>
      <w:r w:rsidR="00331459" w:rsidRPr="002D4CA5">
        <w:t>ố</w:t>
      </w:r>
      <w:r w:rsidRPr="002D4CA5">
        <w:t>:</w:t>
      </w:r>
      <w:r w:rsidR="00331459" w:rsidRPr="002D4CA5">
        <w:t>..........................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331459" w:rsidRPr="002D4CA5" w14:paraId="41784724" w14:textId="77777777" w:rsidTr="006E4CDE">
        <w:tc>
          <w:tcPr>
            <w:tcW w:w="2500" w:type="pct"/>
            <w:shd w:val="clear" w:color="auto" w:fill="auto"/>
          </w:tcPr>
          <w:p w14:paraId="1CE55C22" w14:textId="77777777" w:rsidR="00331459" w:rsidRPr="002D4CA5" w:rsidRDefault="00331459" w:rsidP="006E4CDE">
            <w:pPr>
              <w:spacing w:before="120"/>
              <w:jc w:val="center"/>
            </w:pPr>
          </w:p>
        </w:tc>
        <w:tc>
          <w:tcPr>
            <w:tcW w:w="2500" w:type="pct"/>
            <w:shd w:val="clear" w:color="auto" w:fill="auto"/>
          </w:tcPr>
          <w:p w14:paraId="260C507B" w14:textId="77777777" w:rsidR="00331459" w:rsidRPr="002D4CA5" w:rsidRDefault="00331459" w:rsidP="006E4CDE">
            <w:pPr>
              <w:spacing w:before="120"/>
              <w:jc w:val="center"/>
            </w:pPr>
            <w:r w:rsidRPr="002D4CA5">
              <w:rPr>
                <w:b/>
              </w:rPr>
              <w:t>Người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</w:tr>
    </w:tbl>
    <w:p w14:paraId="3E4DFC5B" w14:textId="77777777" w:rsidR="00331459" w:rsidRPr="002D4CA5" w:rsidRDefault="00331459" w:rsidP="00F9280F">
      <w:pPr>
        <w:spacing w:before="120"/>
        <w:jc w:val="center"/>
      </w:pPr>
    </w:p>
    <w:p w14:paraId="50D70573" w14:textId="77777777" w:rsidR="00331459" w:rsidRPr="002D4CA5" w:rsidRDefault="00A875D1" w:rsidP="00F9280F">
      <w:pPr>
        <w:spacing w:before="120"/>
        <w:jc w:val="center"/>
        <w:rPr>
          <w:b/>
          <w:sz w:val="24"/>
        </w:rPr>
      </w:pPr>
      <w:bookmarkStart w:id="115" w:name="chuong_pl_11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VIII</w:t>
      </w:r>
      <w:bookmarkEnd w:id="115"/>
    </w:p>
    <w:p w14:paraId="63F8F72C" w14:textId="77777777" w:rsidR="00146B41" w:rsidRPr="002D4CA5" w:rsidRDefault="00A875D1" w:rsidP="00F9280F">
      <w:pPr>
        <w:spacing w:before="120"/>
        <w:jc w:val="center"/>
      </w:pPr>
      <w:bookmarkStart w:id="116" w:name="chuong_pl_11_name"/>
      <w:r w:rsidRPr="002D4CA5">
        <w:t>MẪU</w:t>
      </w:r>
      <w:r w:rsidR="00BA1528" w:rsidRPr="002D4CA5">
        <w:t xml:space="preserve"> ĐỀ NGHỊ KIỂM TRA, ĐÁNH GIÁ VIỆC QUẢN LÝ SỬ DỤNG PHÔI GIẤY CHỨNG NHẬN KIỂM ĐỊNH, TEM KIỂM ĐỊNH</w:t>
      </w:r>
      <w:bookmarkEnd w:id="116"/>
      <w:r w:rsidR="00347393" w:rsidRPr="002D4CA5">
        <w:br/>
      </w:r>
      <w:r w:rsidR="00347393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166</w:t>
      </w:r>
      <w:r w:rsidR="002D4CA5" w:rsidRPr="002D4CA5">
        <w:rPr>
          <w:i/>
        </w:rPr>
        <w:t>/</w:t>
      </w:r>
      <w:r w:rsidR="00347393" w:rsidRPr="002D4CA5">
        <w:rPr>
          <w:i/>
        </w:rPr>
        <w:t>2024</w:t>
      </w:r>
      <w:r w:rsidR="002D4CA5" w:rsidRPr="002D4CA5">
        <w:rPr>
          <w:i/>
        </w:rPr>
        <w:t>/</w:t>
      </w:r>
      <w:r w:rsidR="00347393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347393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347393" w:rsidRPr="002D4CA5" w14:paraId="13506980" w14:textId="77777777" w:rsidTr="006E4CDE">
        <w:tc>
          <w:tcPr>
            <w:tcW w:w="3348" w:type="dxa"/>
            <w:shd w:val="clear" w:color="auto" w:fill="auto"/>
          </w:tcPr>
          <w:p w14:paraId="612F507D" w14:textId="77777777" w:rsidR="00347393" w:rsidRPr="002D4CA5" w:rsidRDefault="00347393" w:rsidP="006E4CDE">
            <w:pPr>
              <w:spacing w:before="120"/>
              <w:jc w:val="center"/>
              <w:rPr>
                <w:b/>
              </w:rPr>
            </w:pPr>
            <w:r w:rsidRPr="002D4CA5">
              <w:t>........................</w:t>
            </w:r>
            <w:r w:rsidRPr="002D4CA5">
              <w:rPr>
                <w:vertAlign w:val="superscript"/>
              </w:rPr>
              <w:t>1</w:t>
            </w:r>
            <w:r w:rsidRPr="002D4CA5">
              <w:br/>
              <w:t>...</w:t>
            </w:r>
            <w:r w:rsidRPr="002D4CA5">
              <w:rPr>
                <w:vertAlign w:val="superscript"/>
              </w:rPr>
              <w:t>2</w:t>
            </w:r>
            <w:r w:rsidRPr="002D4CA5">
              <w:t>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6F2FAEC3" w14:textId="77777777" w:rsidR="00347393" w:rsidRPr="002D4CA5" w:rsidRDefault="00347393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347393" w:rsidRPr="002D4CA5" w14:paraId="11C839B4" w14:textId="77777777" w:rsidTr="006E4CDE">
        <w:tc>
          <w:tcPr>
            <w:tcW w:w="3348" w:type="dxa"/>
            <w:shd w:val="clear" w:color="auto" w:fill="auto"/>
          </w:tcPr>
          <w:p w14:paraId="0EEC1451" w14:textId="77777777" w:rsidR="00347393" w:rsidRPr="002D4CA5" w:rsidRDefault="00347393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</w:t>
            </w:r>
            <w:r w:rsidR="002D4CA5" w:rsidRPr="002D4CA5">
              <w:t>/</w:t>
            </w:r>
            <w:r w:rsidRPr="002D4CA5">
              <w:t>...</w:t>
            </w:r>
          </w:p>
        </w:tc>
        <w:tc>
          <w:tcPr>
            <w:tcW w:w="5508" w:type="dxa"/>
            <w:shd w:val="clear" w:color="auto" w:fill="auto"/>
          </w:tcPr>
          <w:p w14:paraId="11D41F7A" w14:textId="77777777" w:rsidR="00347393" w:rsidRPr="002D4CA5" w:rsidRDefault="00347393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3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495A7293" w14:textId="77777777" w:rsidR="00146B41" w:rsidRPr="002D4CA5" w:rsidRDefault="00146B41" w:rsidP="00F9280F">
      <w:pPr>
        <w:spacing w:before="120"/>
      </w:pPr>
    </w:p>
    <w:p w14:paraId="2DEA567B" w14:textId="77777777" w:rsidR="00146B41" w:rsidRPr="002D4CA5" w:rsidRDefault="00347393" w:rsidP="00F9280F">
      <w:pPr>
        <w:spacing w:before="120"/>
        <w:jc w:val="center"/>
        <w:rPr>
          <w:b/>
        </w:rPr>
      </w:pPr>
      <w:r w:rsidRPr="002D4CA5">
        <w:rPr>
          <w:b/>
        </w:rPr>
        <w:t>ĐỀ</w:t>
      </w:r>
      <w:r w:rsidR="00F64356" w:rsidRPr="002D4CA5">
        <w:rPr>
          <w:b/>
        </w:rPr>
        <w:t xml:space="preserve"> </w:t>
      </w:r>
      <w:r w:rsidRPr="002D4CA5">
        <w:rPr>
          <w:b/>
        </w:rPr>
        <w:t>NGHỊ</w:t>
      </w:r>
    </w:p>
    <w:p w14:paraId="120487CD" w14:textId="77777777" w:rsidR="00146B41" w:rsidRPr="002D4CA5" w:rsidRDefault="00347393" w:rsidP="00F9280F">
      <w:pPr>
        <w:spacing w:before="120"/>
        <w:jc w:val="center"/>
        <w:rPr>
          <w:b/>
        </w:rPr>
      </w:pP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TRA,</w:t>
      </w:r>
      <w:r w:rsidR="00F64356" w:rsidRPr="002D4CA5">
        <w:rPr>
          <w:b/>
        </w:rPr>
        <w:t xml:space="preserve"> </w:t>
      </w:r>
      <w:r w:rsidRPr="002D4CA5">
        <w:rPr>
          <w:b/>
        </w:rPr>
        <w:t>ĐÁNH</w:t>
      </w:r>
      <w:r w:rsidR="00F64356" w:rsidRPr="002D4CA5">
        <w:rPr>
          <w:b/>
        </w:rPr>
        <w:t xml:space="preserve"> </w:t>
      </w:r>
      <w:r w:rsidRPr="002D4CA5">
        <w:rPr>
          <w:b/>
        </w:rPr>
        <w:t>GIÁ</w:t>
      </w:r>
      <w:r w:rsidR="00F64356" w:rsidRPr="002D4CA5">
        <w:rPr>
          <w:b/>
        </w:rPr>
        <w:t xml:space="preserve"> </w:t>
      </w:r>
      <w:r w:rsidRPr="002D4CA5">
        <w:rPr>
          <w:b/>
        </w:rPr>
        <w:t>VIỆC</w:t>
      </w:r>
      <w:r w:rsidR="00F64356" w:rsidRPr="002D4CA5">
        <w:rPr>
          <w:b/>
        </w:rPr>
        <w:t xml:space="preserve"> </w:t>
      </w:r>
      <w:r w:rsidRPr="002D4CA5">
        <w:rPr>
          <w:b/>
        </w:rPr>
        <w:t>QUẢN</w:t>
      </w:r>
      <w:r w:rsidR="00F64356" w:rsidRPr="002D4CA5">
        <w:rPr>
          <w:b/>
        </w:rPr>
        <w:t xml:space="preserve"> </w:t>
      </w:r>
      <w:r w:rsidRPr="002D4CA5">
        <w:rPr>
          <w:b/>
        </w:rPr>
        <w:t>LÝ</w:t>
      </w:r>
      <w:r w:rsidR="00F64356" w:rsidRPr="002D4CA5">
        <w:rPr>
          <w:b/>
        </w:rPr>
        <w:t xml:space="preserve"> </w:t>
      </w:r>
      <w:r w:rsidRPr="002D4CA5">
        <w:rPr>
          <w:b/>
        </w:rPr>
        <w:t>SỬ</w:t>
      </w:r>
      <w:r w:rsidR="00F64356" w:rsidRPr="002D4CA5">
        <w:rPr>
          <w:b/>
        </w:rPr>
        <w:t xml:space="preserve"> </w:t>
      </w:r>
      <w:r w:rsidRPr="002D4CA5">
        <w:rPr>
          <w:b/>
        </w:rPr>
        <w:t>DỤNG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52DA7227" w14:textId="77777777" w:rsidR="00146B41" w:rsidRPr="002D4CA5" w:rsidRDefault="00146B41" w:rsidP="00F9280F">
      <w:pPr>
        <w:spacing w:before="120"/>
        <w:jc w:val="center"/>
      </w:pPr>
      <w:r w:rsidRPr="002D4CA5">
        <w:t>Kính</w:t>
      </w:r>
      <w:r w:rsidR="00F64356" w:rsidRPr="002D4CA5">
        <w:t xml:space="preserve"> </w:t>
      </w:r>
      <w:r w:rsidRPr="002D4CA5">
        <w:t>gửi: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tải...</w:t>
      </w:r>
      <w:r w:rsidR="00C521AD" w:rsidRPr="002D4CA5">
        <w:rPr>
          <w:vertAlign w:val="superscript"/>
        </w:rPr>
        <w:t>4</w:t>
      </w:r>
      <w:r w:rsidR="00C521AD" w:rsidRPr="002D4CA5">
        <w:t>.</w:t>
      </w:r>
      <w:r w:rsidRPr="002D4CA5">
        <w:t>..</w:t>
      </w:r>
    </w:p>
    <w:p w14:paraId="215A223A" w14:textId="77777777" w:rsidR="00146B41" w:rsidRPr="002D4CA5" w:rsidRDefault="00146B41" w:rsidP="00F9280F">
      <w:pPr>
        <w:spacing w:before="120"/>
      </w:pP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="00A67B0B" w:rsidRPr="002D4CA5">
        <w:t>đăng</w:t>
      </w:r>
      <w:r w:rsidR="00F64356" w:rsidRPr="002D4CA5">
        <w:t xml:space="preserve"> </w:t>
      </w:r>
      <w:r w:rsidR="00A67B0B" w:rsidRPr="002D4CA5">
        <w:t>kiểm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</w:t>
      </w:r>
      <w:r w:rsidR="00F64356" w:rsidRPr="002D4CA5">
        <w:t xml:space="preserve"> </w:t>
      </w:r>
      <w:r w:rsidRPr="002D4CA5">
        <w:t>...</w:t>
      </w:r>
      <w:r w:rsidR="00C521AD" w:rsidRPr="002D4CA5">
        <w:rPr>
          <w:vertAlign w:val="superscript"/>
        </w:rPr>
        <w:t>5</w:t>
      </w:r>
      <w:r w:rsidRPr="002D4CA5">
        <w:t>...</w:t>
      </w:r>
      <w:r w:rsidR="00F64356" w:rsidRPr="002D4CA5">
        <w:t xml:space="preserve"> </w:t>
      </w:r>
      <w:r w:rsidRPr="002D4CA5">
        <w:t>đề</w:t>
      </w:r>
      <w:r w:rsidR="00F64356" w:rsidRPr="002D4CA5">
        <w:t xml:space="preserve"> </w:t>
      </w:r>
      <w:r w:rsidRPr="002D4CA5">
        <w:t>nghị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Giao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vận</w:t>
      </w:r>
      <w:r w:rsidR="00F64356" w:rsidRPr="002D4CA5">
        <w:t xml:space="preserve"> </w:t>
      </w:r>
      <w:r w:rsidRPr="002D4CA5">
        <w:t>tải...</w:t>
      </w:r>
      <w:r w:rsidRPr="002D4CA5">
        <w:rPr>
          <w:vertAlign w:val="superscript"/>
        </w:rPr>
        <w:t>2</w:t>
      </w:r>
      <w:r w:rsidRPr="002D4CA5">
        <w:t>.,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</w:t>
      </w:r>
      <w:r w:rsidR="00C521AD" w:rsidRPr="002D4CA5">
        <w:t>,</w:t>
      </w:r>
      <w:r w:rsidR="00F64356" w:rsidRPr="002D4CA5">
        <w:t xml:space="preserve"> </w:t>
      </w:r>
      <w:r w:rsidRPr="002D4CA5">
        <w:t>đánh</w:t>
      </w:r>
      <w:r w:rsidR="00F64356" w:rsidRPr="002D4CA5">
        <w:t xml:space="preserve"> </w:t>
      </w:r>
      <w:r w:rsidRPr="002D4CA5">
        <w:t>giá</w:t>
      </w:r>
      <w:r w:rsidR="00F64356" w:rsidRPr="002D4CA5">
        <w:t xml:space="preserve"> </w:t>
      </w:r>
      <w:r w:rsidRPr="002D4CA5">
        <w:t>việc</w:t>
      </w:r>
      <w:r w:rsidR="00F64356" w:rsidRPr="002D4CA5">
        <w:t xml:space="preserve"> </w:t>
      </w:r>
      <w:r w:rsidRPr="002D4CA5">
        <w:t>quản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ngày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tháng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năm...</w:t>
      </w:r>
      <w:r w:rsidR="00C521AD" w:rsidRPr="002D4CA5">
        <w:rPr>
          <w:vertAlign w:val="superscript"/>
        </w:rPr>
        <w:t>6</w:t>
      </w:r>
      <w:r w:rsidR="00C521AD" w:rsidRPr="002D4CA5">
        <w:t>...</w:t>
      </w:r>
      <w:r w:rsidR="00F64356" w:rsidRPr="002D4CA5">
        <w:t xml:space="preserve"> </w:t>
      </w:r>
      <w:r w:rsidR="00C521AD" w:rsidRPr="002D4CA5">
        <w:t>đến</w:t>
      </w:r>
      <w:r w:rsidR="00F64356" w:rsidRPr="002D4CA5">
        <w:t xml:space="preserve"> </w:t>
      </w:r>
      <w:r w:rsidR="00C521AD" w:rsidRPr="002D4CA5">
        <w:t>ngày</w:t>
      </w:r>
      <w:r w:rsidR="00F64356" w:rsidRPr="002D4CA5">
        <w:t xml:space="preserve"> </w:t>
      </w:r>
      <w:r w:rsidR="00C521AD" w:rsidRPr="002D4CA5">
        <w:t>31</w:t>
      </w:r>
      <w:r w:rsidR="00F64356" w:rsidRPr="002D4CA5">
        <w:t xml:space="preserve"> </w:t>
      </w:r>
      <w:r w:rsidR="00C521AD" w:rsidRPr="002D4CA5">
        <w:t>tháng</w:t>
      </w:r>
      <w:r w:rsidR="00F64356" w:rsidRPr="002D4CA5">
        <w:t xml:space="preserve"> </w:t>
      </w:r>
      <w:r w:rsidR="00C521AD" w:rsidRPr="002D4CA5">
        <w:t>12</w:t>
      </w:r>
      <w:r w:rsidR="00F64356" w:rsidRPr="002D4CA5">
        <w:t xml:space="preserve"> </w:t>
      </w:r>
      <w:r w:rsidR="00C521AD" w:rsidRPr="002D4CA5">
        <w:t>năm...</w:t>
      </w:r>
      <w:r w:rsidR="00C521AD" w:rsidRPr="002D4CA5">
        <w:rPr>
          <w:vertAlign w:val="superscript"/>
        </w:rPr>
        <w:t>6</w:t>
      </w:r>
      <w:r w:rsidRPr="002D4CA5">
        <w:t>..</w:t>
      </w:r>
      <w:r w:rsidR="00C521AD" w:rsidRPr="002D4CA5">
        <w:t>.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thực</w:t>
      </w:r>
      <w:r w:rsidR="00F64356" w:rsidRPr="002D4CA5">
        <w:t xml:space="preserve"> </w:t>
      </w:r>
      <w:r w:rsidRPr="002D4CA5">
        <w:t>hiện</w:t>
      </w:r>
      <w:r w:rsidR="00F64356" w:rsidRPr="002D4CA5">
        <w:t xml:space="preserve"> </w:t>
      </w:r>
      <w:r w:rsidRPr="002D4CA5">
        <w:t>hủy</w:t>
      </w:r>
      <w:r w:rsidR="00F64356" w:rsidRPr="002D4CA5">
        <w:t xml:space="preserve"> </w:t>
      </w:r>
      <w:r w:rsidRPr="002D4CA5">
        <w:t>bỏ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bị</w:t>
      </w:r>
      <w:r w:rsidR="00F64356" w:rsidRPr="002D4CA5">
        <w:t xml:space="preserve"> </w:t>
      </w:r>
      <w:r w:rsidRPr="002D4CA5">
        <w:t>hỏng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cụ</w:t>
      </w:r>
      <w:r w:rsidR="00F64356" w:rsidRPr="002D4CA5">
        <w:t xml:space="preserve"> </w:t>
      </w:r>
      <w:r w:rsidRPr="002D4CA5">
        <w:t>thể</w:t>
      </w:r>
      <w:r w:rsidR="00F64356" w:rsidRPr="002D4CA5">
        <w:t xml:space="preserve"> </w:t>
      </w:r>
      <w:r w:rsidRPr="002D4CA5">
        <w:t>nh</w:t>
      </w:r>
      <w:r w:rsidR="006F2772" w:rsidRPr="002D4CA5">
        <w:t>ư</w:t>
      </w:r>
      <w:r w:rsidR="00F64356" w:rsidRPr="002D4CA5">
        <w:t xml:space="preserve"> </w:t>
      </w:r>
      <w:r w:rsidRPr="002D4CA5">
        <w:t>sau: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7"/>
        <w:gridCol w:w="2993"/>
        <w:gridCol w:w="1237"/>
        <w:gridCol w:w="1313"/>
        <w:gridCol w:w="1371"/>
        <w:gridCol w:w="1320"/>
      </w:tblGrid>
      <w:tr w:rsidR="00146B41" w:rsidRPr="002D4CA5" w14:paraId="0E1108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6" w:type="pct"/>
            <w:shd w:val="clear" w:color="auto" w:fill="auto"/>
            <w:vAlign w:val="center"/>
          </w:tcPr>
          <w:p w14:paraId="19DFDFAB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STT</w:t>
            </w:r>
          </w:p>
        </w:tc>
        <w:tc>
          <w:tcPr>
            <w:tcW w:w="1648" w:type="pct"/>
            <w:shd w:val="clear" w:color="auto" w:fill="auto"/>
            <w:vAlign w:val="bottom"/>
          </w:tcPr>
          <w:p w14:paraId="3C94595F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Phôi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giấy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chứng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tem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</w:p>
        </w:tc>
        <w:tc>
          <w:tcPr>
            <w:tcW w:w="681" w:type="pct"/>
            <w:shd w:val="clear" w:color="auto" w:fill="auto"/>
            <w:vAlign w:val="center"/>
          </w:tcPr>
          <w:p w14:paraId="2235587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="00C521AD" w:rsidRPr="002D4CA5">
              <w:rPr>
                <w:b/>
              </w:rPr>
              <w:t>lượng</w:t>
            </w:r>
          </w:p>
        </w:tc>
        <w:tc>
          <w:tcPr>
            <w:tcW w:w="723" w:type="pct"/>
            <w:shd w:val="clear" w:color="auto" w:fill="auto"/>
            <w:vAlign w:val="center"/>
          </w:tcPr>
          <w:p w14:paraId="738FCDF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seri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6EDD0C1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seri</w:t>
            </w:r>
          </w:p>
        </w:tc>
        <w:tc>
          <w:tcPr>
            <w:tcW w:w="727" w:type="pct"/>
            <w:shd w:val="clear" w:color="auto" w:fill="auto"/>
            <w:vAlign w:val="center"/>
          </w:tcPr>
          <w:p w14:paraId="3125B156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0B5AEC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6" w:type="pct"/>
            <w:shd w:val="clear" w:color="auto" w:fill="auto"/>
            <w:vAlign w:val="bottom"/>
          </w:tcPr>
          <w:p w14:paraId="3E71DCAA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1648" w:type="pct"/>
            <w:shd w:val="clear" w:color="auto" w:fill="auto"/>
            <w:vAlign w:val="center"/>
          </w:tcPr>
          <w:p w14:paraId="312B3735" w14:textId="77777777" w:rsidR="00146B41" w:rsidRPr="002D4CA5" w:rsidRDefault="00146B41" w:rsidP="00F9280F">
            <w:pPr>
              <w:spacing w:before="120"/>
            </w:pPr>
            <w:r w:rsidRPr="002D4CA5">
              <w:t>Nhận</w:t>
            </w:r>
            <w:r w:rsidR="00F64356" w:rsidRPr="002D4CA5">
              <w:t xml:space="preserve"> </w:t>
            </w:r>
            <w:r w:rsidRPr="002D4CA5">
              <w:t>mới</w:t>
            </w:r>
            <w:r w:rsidR="00F64356" w:rsidRPr="002D4CA5">
              <w:t xml:space="preserve"> </w:t>
            </w:r>
            <w:r w:rsidRPr="002D4CA5">
              <w:t>trong</w:t>
            </w:r>
            <w:r w:rsidR="00F64356" w:rsidRPr="002D4CA5">
              <w:t xml:space="preserve"> </w:t>
            </w:r>
            <w:r w:rsidRPr="002D4CA5">
              <w:t>năm...</w:t>
            </w:r>
          </w:p>
        </w:tc>
        <w:tc>
          <w:tcPr>
            <w:tcW w:w="681" w:type="pct"/>
            <w:shd w:val="clear" w:color="auto" w:fill="auto"/>
          </w:tcPr>
          <w:p w14:paraId="61F1B0B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</w:tcPr>
          <w:p w14:paraId="10161D4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55" w:type="pct"/>
            <w:shd w:val="clear" w:color="auto" w:fill="auto"/>
          </w:tcPr>
          <w:p w14:paraId="3B6CEAE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7" w:type="pct"/>
            <w:shd w:val="clear" w:color="auto" w:fill="auto"/>
          </w:tcPr>
          <w:p w14:paraId="5C7B9047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66C3F5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6" w:type="pct"/>
            <w:shd w:val="clear" w:color="auto" w:fill="auto"/>
            <w:vAlign w:val="bottom"/>
          </w:tcPr>
          <w:p w14:paraId="3A217CE3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1648" w:type="pct"/>
            <w:shd w:val="clear" w:color="auto" w:fill="auto"/>
            <w:vAlign w:val="center"/>
          </w:tcPr>
          <w:p w14:paraId="31C0F492" w14:textId="77777777" w:rsidR="00146B41" w:rsidRPr="002D4CA5" w:rsidRDefault="00146B41" w:rsidP="00F9280F">
            <w:pPr>
              <w:spacing w:before="120"/>
              <w:rPr>
                <w:vertAlign w:val="superscript"/>
              </w:rPr>
            </w:pPr>
            <w:r w:rsidRPr="002D4CA5">
              <w:t>Sử</w:t>
            </w:r>
            <w:r w:rsidR="00F64356" w:rsidRPr="002D4CA5">
              <w:t xml:space="preserve"> </w:t>
            </w:r>
            <w:r w:rsidRPr="002D4CA5">
              <w:t>dụng</w:t>
            </w:r>
            <w:r w:rsidR="00C521AD" w:rsidRPr="002D4CA5">
              <w:rPr>
                <w:vertAlign w:val="superscript"/>
              </w:rPr>
              <w:t>7</w:t>
            </w:r>
          </w:p>
        </w:tc>
        <w:tc>
          <w:tcPr>
            <w:tcW w:w="681" w:type="pct"/>
            <w:shd w:val="clear" w:color="auto" w:fill="auto"/>
          </w:tcPr>
          <w:p w14:paraId="5273524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</w:tcPr>
          <w:p w14:paraId="2D28C52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55" w:type="pct"/>
            <w:shd w:val="clear" w:color="auto" w:fill="auto"/>
          </w:tcPr>
          <w:p w14:paraId="101FAAE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7" w:type="pct"/>
            <w:shd w:val="clear" w:color="auto" w:fill="auto"/>
          </w:tcPr>
          <w:p w14:paraId="29EC3BEE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5F9539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6" w:type="pct"/>
            <w:shd w:val="clear" w:color="auto" w:fill="auto"/>
            <w:vAlign w:val="center"/>
          </w:tcPr>
          <w:p w14:paraId="06AA1F07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</w:t>
            </w:r>
          </w:p>
        </w:tc>
        <w:tc>
          <w:tcPr>
            <w:tcW w:w="1648" w:type="pct"/>
            <w:shd w:val="clear" w:color="auto" w:fill="auto"/>
            <w:vAlign w:val="center"/>
          </w:tcPr>
          <w:p w14:paraId="47750245" w14:textId="77777777" w:rsidR="00146B41" w:rsidRPr="002D4CA5" w:rsidRDefault="00146B41" w:rsidP="00F9280F">
            <w:pPr>
              <w:spacing w:before="120"/>
              <w:rPr>
                <w:vertAlign w:val="superscript"/>
              </w:rPr>
            </w:pPr>
            <w:r w:rsidRPr="002D4CA5">
              <w:t>H</w:t>
            </w:r>
            <w:r w:rsidR="006F2772" w:rsidRPr="002D4CA5">
              <w:t>ư</w:t>
            </w:r>
            <w:r w:rsidR="00F64356" w:rsidRPr="002D4CA5">
              <w:t xml:space="preserve"> </w:t>
            </w:r>
            <w:r w:rsidRPr="002D4CA5">
              <w:t>hỏng</w:t>
            </w:r>
            <w:r w:rsidR="00C521AD" w:rsidRPr="002D4CA5">
              <w:rPr>
                <w:vertAlign w:val="superscript"/>
              </w:rPr>
              <w:t>8</w:t>
            </w:r>
          </w:p>
        </w:tc>
        <w:tc>
          <w:tcPr>
            <w:tcW w:w="681" w:type="pct"/>
            <w:shd w:val="clear" w:color="auto" w:fill="auto"/>
          </w:tcPr>
          <w:p w14:paraId="6EE4E9C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  <w:vAlign w:val="center"/>
          </w:tcPr>
          <w:p w14:paraId="5EE979E4" w14:textId="77777777" w:rsidR="00146B41" w:rsidRPr="002D4CA5" w:rsidRDefault="002D4CA5" w:rsidP="00F9280F">
            <w:pPr>
              <w:spacing w:before="120"/>
              <w:jc w:val="center"/>
            </w:pPr>
            <w:r w:rsidRPr="002D4CA5"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3DF610BF" w14:textId="77777777" w:rsidR="00146B41" w:rsidRPr="002D4CA5" w:rsidRDefault="002D4CA5" w:rsidP="00F9280F">
            <w:pPr>
              <w:spacing w:before="120"/>
              <w:jc w:val="center"/>
            </w:pPr>
            <w:r w:rsidRPr="002D4CA5">
              <w:t>/</w:t>
            </w:r>
          </w:p>
        </w:tc>
        <w:tc>
          <w:tcPr>
            <w:tcW w:w="727" w:type="pct"/>
            <w:shd w:val="clear" w:color="auto" w:fill="auto"/>
          </w:tcPr>
          <w:p w14:paraId="23ED3EF6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34229E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6" w:type="pct"/>
            <w:shd w:val="clear" w:color="auto" w:fill="auto"/>
            <w:vAlign w:val="bottom"/>
          </w:tcPr>
          <w:p w14:paraId="7ACA3264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4</w:t>
            </w:r>
          </w:p>
        </w:tc>
        <w:tc>
          <w:tcPr>
            <w:tcW w:w="1648" w:type="pct"/>
            <w:shd w:val="clear" w:color="auto" w:fill="auto"/>
            <w:vAlign w:val="bottom"/>
          </w:tcPr>
          <w:p w14:paraId="39FC0DF4" w14:textId="77777777" w:rsidR="00146B41" w:rsidRPr="002D4CA5" w:rsidRDefault="00146B41" w:rsidP="00F9280F">
            <w:pPr>
              <w:spacing w:before="120"/>
            </w:pPr>
            <w:r w:rsidRPr="002D4CA5">
              <w:t>Tồn</w:t>
            </w:r>
            <w:r w:rsidR="00F64356" w:rsidRPr="002D4CA5">
              <w:t xml:space="preserve"> </w:t>
            </w:r>
            <w:r w:rsidRPr="002D4CA5">
              <w:t>trong</w:t>
            </w:r>
            <w:r w:rsidR="00F64356" w:rsidRPr="002D4CA5">
              <w:t xml:space="preserve"> </w:t>
            </w:r>
            <w:r w:rsidRPr="002D4CA5">
              <w:t>năm...</w:t>
            </w:r>
          </w:p>
        </w:tc>
        <w:tc>
          <w:tcPr>
            <w:tcW w:w="681" w:type="pct"/>
            <w:shd w:val="clear" w:color="auto" w:fill="auto"/>
          </w:tcPr>
          <w:p w14:paraId="15B02B9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</w:tcPr>
          <w:p w14:paraId="2284696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55" w:type="pct"/>
            <w:shd w:val="clear" w:color="auto" w:fill="auto"/>
          </w:tcPr>
          <w:p w14:paraId="4CCBE3A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7" w:type="pct"/>
            <w:shd w:val="clear" w:color="auto" w:fill="auto"/>
          </w:tcPr>
          <w:p w14:paraId="44E8DAE7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1772FF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6"/>
            <w:shd w:val="clear" w:color="auto" w:fill="auto"/>
            <w:vAlign w:val="bottom"/>
          </w:tcPr>
          <w:p w14:paraId="2F395BC6" w14:textId="77777777" w:rsidR="00146B41" w:rsidRPr="002D4CA5" w:rsidRDefault="00146B41" w:rsidP="00F9280F">
            <w:pPr>
              <w:spacing w:before="120"/>
            </w:pPr>
            <w:r w:rsidRPr="002D4CA5">
              <w:t>Số</w:t>
            </w:r>
            <w:r w:rsidR="00F64356" w:rsidRPr="002D4CA5">
              <w:t xml:space="preserve"> </w:t>
            </w:r>
            <w:r w:rsidRPr="002D4CA5">
              <w:t>seri</w:t>
            </w:r>
            <w:r w:rsidR="00F64356" w:rsidRPr="002D4CA5">
              <w:t xml:space="preserve"> </w:t>
            </w:r>
            <w:r w:rsidRPr="002D4CA5">
              <w:t>hỏng:</w:t>
            </w:r>
            <w:r w:rsidR="00F64356" w:rsidRPr="002D4CA5">
              <w:t xml:space="preserve"> </w:t>
            </w:r>
            <w:r w:rsidR="00C521AD" w:rsidRPr="002D4CA5">
              <w:t>.......................................................................................................................</w:t>
            </w:r>
          </w:p>
          <w:p w14:paraId="46827FF0" w14:textId="77777777" w:rsidR="00146B41" w:rsidRPr="002D4CA5" w:rsidRDefault="00146B41" w:rsidP="00F9280F">
            <w:pPr>
              <w:spacing w:before="120"/>
            </w:pPr>
            <w:r w:rsidRPr="002D4CA5">
              <w:t>Ghi</w:t>
            </w:r>
            <w:r w:rsidR="00F64356" w:rsidRPr="002D4CA5">
              <w:t xml:space="preserve"> </w:t>
            </w:r>
            <w:r w:rsidRPr="002D4CA5">
              <w:t>chú:</w:t>
            </w:r>
            <w:r w:rsidR="00F64356" w:rsidRPr="002D4CA5">
              <w:t xml:space="preserve"> </w:t>
            </w:r>
            <w:r w:rsidR="00C521AD" w:rsidRPr="002D4CA5">
              <w:t>..............................................................................................................................</w:t>
            </w:r>
          </w:p>
        </w:tc>
      </w:tr>
    </w:tbl>
    <w:p w14:paraId="31B4CEF2" w14:textId="77777777" w:rsidR="00146B41" w:rsidRPr="002D4CA5" w:rsidRDefault="00146B41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C521AD" w:rsidRPr="002D4CA5" w14:paraId="0D59B366" w14:textId="77777777" w:rsidTr="006E4CDE">
        <w:tc>
          <w:tcPr>
            <w:tcW w:w="2500" w:type="pct"/>
            <w:shd w:val="clear" w:color="auto" w:fill="auto"/>
          </w:tcPr>
          <w:p w14:paraId="0073F315" w14:textId="77777777" w:rsidR="00C521AD" w:rsidRPr="002D4CA5" w:rsidRDefault="00C521AD" w:rsidP="006E4CDE">
            <w:pPr>
              <w:spacing w:before="120"/>
              <w:jc w:val="center"/>
            </w:pPr>
          </w:p>
        </w:tc>
        <w:tc>
          <w:tcPr>
            <w:tcW w:w="2500" w:type="pct"/>
            <w:shd w:val="clear" w:color="auto" w:fill="auto"/>
          </w:tcPr>
          <w:p w14:paraId="7B4125F2" w14:textId="77777777" w:rsidR="00C521AD" w:rsidRPr="002D4CA5" w:rsidRDefault="00C521AD" w:rsidP="006E4CDE">
            <w:pPr>
              <w:spacing w:before="120"/>
              <w:jc w:val="center"/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45440015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5CC41007" w14:textId="77777777" w:rsidR="00657C9B" w:rsidRPr="002D4CA5" w:rsidRDefault="00657C9B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68A7B3AF" w14:textId="77777777" w:rsidR="00657C9B" w:rsidRPr="002D4CA5" w:rsidRDefault="00657C9B" w:rsidP="00F9280F">
      <w:pPr>
        <w:pStyle w:val="Ghichcuitrang30"/>
        <w:shd w:val="clear" w:color="auto" w:fill="auto"/>
        <w:tabs>
          <w:tab w:val="left" w:pos="104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footnoteRef/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quan,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tổ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chủ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</w:t>
      </w:r>
      <w:r w:rsidR="00020BF2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ả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trực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tiếp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(nếu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có).</w:t>
      </w:r>
    </w:p>
    <w:p w14:paraId="04A523EF" w14:textId="77777777" w:rsidR="00657C9B" w:rsidRPr="002D4CA5" w:rsidRDefault="00657C9B" w:rsidP="00F9280F">
      <w:pPr>
        <w:pStyle w:val="Ghichcuitrang30"/>
        <w:shd w:val="clear" w:color="auto" w:fill="auto"/>
        <w:tabs>
          <w:tab w:val="left" w:pos="115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2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</w:t>
      </w:r>
      <w:r w:rsidR="00020BF2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ở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thực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hiện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thông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báo.</w:t>
      </w:r>
    </w:p>
    <w:p w14:paraId="4E6035C1" w14:textId="77777777" w:rsidR="00657C9B" w:rsidRPr="002D4CA5" w:rsidRDefault="00657C9B" w:rsidP="00F9280F">
      <w:pPr>
        <w:pStyle w:val="Ghichcuitrang30"/>
        <w:shd w:val="clear" w:color="auto" w:fill="auto"/>
        <w:tabs>
          <w:tab w:val="left" w:pos="119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3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Địa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danh.</w:t>
      </w:r>
    </w:p>
    <w:p w14:paraId="5BFB1437" w14:textId="77777777" w:rsidR="00657C9B" w:rsidRPr="002D4CA5" w:rsidRDefault="00657C9B" w:rsidP="00F9280F">
      <w:pPr>
        <w:pStyle w:val="Ghichcuitrang30"/>
        <w:shd w:val="clear" w:color="auto" w:fill="auto"/>
        <w:tabs>
          <w:tab w:val="left" w:pos="122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4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địa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phương.</w:t>
      </w:r>
    </w:p>
    <w:p w14:paraId="4A43596C" w14:textId="77777777" w:rsidR="00657C9B" w:rsidRPr="002D4CA5" w:rsidRDefault="00657C9B" w:rsidP="00F9280F">
      <w:pPr>
        <w:pStyle w:val="Ghichcuitrang30"/>
        <w:shd w:val="clear" w:color="auto" w:fill="auto"/>
        <w:tabs>
          <w:tab w:val="left" w:pos="126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5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Mã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số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sở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kiểm.</w:t>
      </w:r>
    </w:p>
    <w:p w14:paraId="14CA5D1A" w14:textId="77777777" w:rsidR="00657C9B" w:rsidRPr="002D4CA5" w:rsidRDefault="00657C9B" w:rsidP="00F9280F">
      <w:pPr>
        <w:pStyle w:val="Ghichcuitrang30"/>
        <w:shd w:val="clear" w:color="auto" w:fill="auto"/>
        <w:tabs>
          <w:tab w:val="left" w:pos="119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6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Năm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sử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dụng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phôi.</w:t>
      </w:r>
    </w:p>
    <w:p w14:paraId="32627242" w14:textId="77777777" w:rsidR="00657C9B" w:rsidRPr="002D4CA5" w:rsidRDefault="00657C9B" w:rsidP="00F9280F">
      <w:pPr>
        <w:pStyle w:val="Ghichcuitrang30"/>
        <w:shd w:val="clear" w:color="auto" w:fill="auto"/>
        <w:spacing w:before="120" w:line="240" w:lineRule="auto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7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Không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bao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gồm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phôi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giấy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nhận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tem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hỏng.</w:t>
      </w:r>
    </w:p>
    <w:p w14:paraId="05C61038" w14:textId="77777777" w:rsidR="00C521AD" w:rsidRPr="002D4CA5" w:rsidRDefault="00657C9B" w:rsidP="00F9280F">
      <w:pPr>
        <w:spacing w:before="120"/>
      </w:pPr>
      <w:r w:rsidRPr="002D4CA5">
        <w:rPr>
          <w:rStyle w:val="Ghichcuitrang3"/>
          <w:color w:val="000000"/>
          <w:vertAlign w:val="superscript"/>
          <w:lang w:eastAsia="vi-VN"/>
        </w:rPr>
        <w:t>8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Chỉ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lang w:eastAsia="vi-VN"/>
        </w:rPr>
        <w:t>g</w:t>
      </w:r>
      <w:r w:rsidRPr="002D4CA5">
        <w:rPr>
          <w:rStyle w:val="Ghichcuitrang3"/>
          <w:color w:val="000000"/>
          <w:sz w:val="20"/>
          <w:szCs w:val="20"/>
          <w:lang w:eastAsia="vi-VN"/>
        </w:rPr>
        <w:t>hi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s</w:t>
      </w:r>
      <w:r w:rsidRPr="002D4CA5">
        <w:rPr>
          <w:rStyle w:val="Ghichcuitrang3"/>
          <w:color w:val="000000"/>
          <w:lang w:eastAsia="vi-VN"/>
        </w:rPr>
        <w:t>ố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lượng.</w:t>
      </w:r>
    </w:p>
    <w:p w14:paraId="1A68D756" w14:textId="77777777" w:rsidR="00C521AD" w:rsidRPr="002D4CA5" w:rsidRDefault="00C521AD" w:rsidP="00F9280F">
      <w:pPr>
        <w:spacing w:before="120"/>
      </w:pPr>
    </w:p>
    <w:p w14:paraId="4319D16A" w14:textId="77777777" w:rsidR="00020BF2" w:rsidRPr="002D4CA5" w:rsidRDefault="00A875D1" w:rsidP="00F9280F">
      <w:pPr>
        <w:spacing w:before="120"/>
        <w:jc w:val="center"/>
        <w:rPr>
          <w:b/>
          <w:sz w:val="24"/>
        </w:rPr>
      </w:pPr>
      <w:bookmarkStart w:id="117" w:name="chuong_pl_12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IX</w:t>
      </w:r>
      <w:bookmarkEnd w:id="117"/>
    </w:p>
    <w:p w14:paraId="50839ACF" w14:textId="77777777" w:rsidR="00020BF2" w:rsidRPr="002D4CA5" w:rsidRDefault="00A875D1" w:rsidP="00F9280F">
      <w:pPr>
        <w:spacing w:before="120"/>
        <w:jc w:val="center"/>
      </w:pPr>
      <w:bookmarkStart w:id="118" w:name="chuong_pl_12_name"/>
      <w:r w:rsidRPr="002D4CA5">
        <w:lastRenderedPageBreak/>
        <w:t>MẪU</w:t>
      </w:r>
      <w:r w:rsidR="00BA1528" w:rsidRPr="002D4CA5">
        <w:t xml:space="preserve"> BIÊN BẢN KIỂM TRA, ĐÁNH GIÁ VIỆC QUẢN LÝ SỬ DỤNG PHÔI GIẤY CHỨNG NHẬN KIỂM ĐỊNH, TEM KIỂM ĐỊNH</w:t>
      </w:r>
      <w:bookmarkEnd w:id="118"/>
      <w:r w:rsidR="00267194" w:rsidRPr="002D4CA5">
        <w:br/>
      </w:r>
      <w:r w:rsidR="00267194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166</w:t>
      </w:r>
      <w:r w:rsidR="002D4CA5" w:rsidRPr="002D4CA5">
        <w:rPr>
          <w:i/>
        </w:rPr>
        <w:t>/</w:t>
      </w:r>
      <w:r w:rsidR="00267194" w:rsidRPr="002D4CA5">
        <w:rPr>
          <w:i/>
        </w:rPr>
        <w:t>2024</w:t>
      </w:r>
      <w:r w:rsidR="002D4CA5" w:rsidRPr="002D4CA5">
        <w:rPr>
          <w:i/>
        </w:rPr>
        <w:t>/</w:t>
      </w:r>
      <w:r w:rsidR="00267194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267194" w:rsidRPr="002D4CA5">
        <w:rPr>
          <w:i/>
        </w:rPr>
        <w:t>phủ)</w:t>
      </w:r>
    </w:p>
    <w:p w14:paraId="63D6E617" w14:textId="77777777" w:rsidR="00146B41" w:rsidRPr="002D4CA5" w:rsidRDefault="00146B41" w:rsidP="00F9280F">
      <w:pPr>
        <w:spacing w:before="120"/>
        <w:jc w:val="center"/>
        <w:rPr>
          <w:b/>
        </w:rPr>
      </w:pPr>
      <w:r w:rsidRPr="002D4CA5">
        <w:rPr>
          <w:b/>
        </w:rPr>
        <w:t>CỘNG</w:t>
      </w:r>
      <w:r w:rsidR="00F64356" w:rsidRPr="002D4CA5">
        <w:rPr>
          <w:b/>
        </w:rPr>
        <w:t xml:space="preserve"> </w:t>
      </w:r>
      <w:r w:rsidRPr="002D4CA5">
        <w:rPr>
          <w:b/>
        </w:rPr>
        <w:t>HÒA</w:t>
      </w:r>
      <w:r w:rsidR="00F64356" w:rsidRPr="002D4CA5">
        <w:rPr>
          <w:b/>
        </w:rPr>
        <w:t xml:space="preserve"> </w:t>
      </w:r>
      <w:r w:rsidRPr="002D4CA5">
        <w:rPr>
          <w:b/>
        </w:rPr>
        <w:t>XÃ</w:t>
      </w:r>
      <w:r w:rsidR="00F64356" w:rsidRPr="002D4CA5">
        <w:rPr>
          <w:b/>
        </w:rPr>
        <w:t xml:space="preserve"> </w:t>
      </w:r>
      <w:r w:rsidRPr="002D4CA5">
        <w:rPr>
          <w:b/>
        </w:rPr>
        <w:t>HỘI</w:t>
      </w:r>
      <w:r w:rsidR="00F64356" w:rsidRPr="002D4CA5">
        <w:rPr>
          <w:b/>
        </w:rPr>
        <w:t xml:space="preserve"> </w:t>
      </w:r>
      <w:r w:rsidRPr="002D4CA5">
        <w:rPr>
          <w:b/>
        </w:rPr>
        <w:t>CHỦ</w:t>
      </w:r>
      <w:r w:rsidR="00F64356" w:rsidRPr="002D4CA5">
        <w:rPr>
          <w:b/>
        </w:rPr>
        <w:t xml:space="preserve"> </w:t>
      </w:r>
      <w:r w:rsidRPr="002D4CA5">
        <w:rPr>
          <w:b/>
        </w:rPr>
        <w:t>NGHĨA</w:t>
      </w:r>
      <w:r w:rsidR="00F64356" w:rsidRPr="002D4CA5">
        <w:rPr>
          <w:b/>
        </w:rPr>
        <w:t xml:space="preserve"> </w:t>
      </w:r>
      <w:r w:rsidRPr="002D4CA5">
        <w:rPr>
          <w:b/>
        </w:rPr>
        <w:t>VIỆT</w:t>
      </w:r>
      <w:r w:rsidR="00F64356" w:rsidRPr="002D4CA5">
        <w:rPr>
          <w:b/>
        </w:rPr>
        <w:t xml:space="preserve"> </w:t>
      </w:r>
      <w:r w:rsidRPr="002D4CA5">
        <w:rPr>
          <w:b/>
        </w:rPr>
        <w:t>NAM</w:t>
      </w:r>
      <w:r w:rsidR="00D21624" w:rsidRPr="002D4CA5">
        <w:rPr>
          <w:b/>
        </w:rPr>
        <w:br/>
      </w:r>
      <w:r w:rsidRPr="002D4CA5">
        <w:rPr>
          <w:b/>
        </w:rPr>
        <w:t>Độc</w:t>
      </w:r>
      <w:r w:rsidR="00F64356" w:rsidRPr="002D4CA5">
        <w:rPr>
          <w:b/>
        </w:rPr>
        <w:t xml:space="preserve"> </w:t>
      </w:r>
      <w:r w:rsidRPr="002D4CA5">
        <w:rPr>
          <w:b/>
        </w:rPr>
        <w:t>lập</w:t>
      </w:r>
      <w:r w:rsidR="00F64356" w:rsidRPr="002D4CA5">
        <w:rPr>
          <w:b/>
        </w:rPr>
        <w:t xml:space="preserve"> </w:t>
      </w:r>
      <w:r w:rsidRPr="002D4CA5">
        <w:rPr>
          <w:b/>
        </w:rPr>
        <w:t>-</w:t>
      </w:r>
      <w:r w:rsidR="00F64356" w:rsidRPr="002D4CA5">
        <w:rPr>
          <w:b/>
        </w:rPr>
        <w:t xml:space="preserve"> </w:t>
      </w:r>
      <w:r w:rsidRPr="002D4CA5">
        <w:rPr>
          <w:b/>
        </w:rPr>
        <w:t>Tự</w:t>
      </w:r>
      <w:r w:rsidR="00F64356" w:rsidRPr="002D4CA5">
        <w:rPr>
          <w:b/>
        </w:rPr>
        <w:t xml:space="preserve"> </w:t>
      </w:r>
      <w:r w:rsidRPr="002D4CA5">
        <w:rPr>
          <w:b/>
        </w:rPr>
        <w:t>do</w:t>
      </w:r>
      <w:r w:rsidR="00F64356" w:rsidRPr="002D4CA5">
        <w:rPr>
          <w:b/>
        </w:rPr>
        <w:t xml:space="preserve"> </w:t>
      </w:r>
      <w:r w:rsidRPr="002D4CA5">
        <w:rPr>
          <w:b/>
        </w:rPr>
        <w:t>-</w:t>
      </w:r>
      <w:r w:rsidR="00F64356" w:rsidRPr="002D4CA5">
        <w:rPr>
          <w:b/>
        </w:rPr>
        <w:t xml:space="preserve"> </w:t>
      </w:r>
      <w:r w:rsidRPr="002D4CA5">
        <w:rPr>
          <w:b/>
        </w:rPr>
        <w:t>Hạnh</w:t>
      </w:r>
      <w:r w:rsidR="00F64356" w:rsidRPr="002D4CA5">
        <w:rPr>
          <w:b/>
        </w:rPr>
        <w:t xml:space="preserve"> </w:t>
      </w:r>
      <w:r w:rsidRPr="002D4CA5">
        <w:rPr>
          <w:b/>
        </w:rPr>
        <w:t>phúc</w:t>
      </w:r>
      <w:r w:rsidR="00D21624" w:rsidRPr="002D4CA5">
        <w:rPr>
          <w:b/>
        </w:rPr>
        <w:br/>
        <w:t>---------------</w:t>
      </w:r>
    </w:p>
    <w:p w14:paraId="4645F9F7" w14:textId="77777777" w:rsidR="00146B41" w:rsidRPr="002D4CA5" w:rsidRDefault="00D21624" w:rsidP="00F9280F">
      <w:pPr>
        <w:spacing w:before="120"/>
        <w:jc w:val="center"/>
        <w:rPr>
          <w:b/>
        </w:rPr>
      </w:pPr>
      <w:r w:rsidRPr="002D4CA5">
        <w:rPr>
          <w:b/>
        </w:rPr>
        <w:t>BIÊN</w:t>
      </w:r>
      <w:r w:rsidR="00F64356" w:rsidRPr="002D4CA5">
        <w:rPr>
          <w:b/>
        </w:rPr>
        <w:t xml:space="preserve"> </w:t>
      </w:r>
      <w:r w:rsidRPr="002D4CA5">
        <w:rPr>
          <w:b/>
        </w:rPr>
        <w:t>BẢN</w:t>
      </w:r>
      <w:r w:rsidRPr="002D4CA5">
        <w:rPr>
          <w:b/>
        </w:rPr>
        <w:br/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TRA,</w:t>
      </w:r>
      <w:r w:rsidR="00F64356" w:rsidRPr="002D4CA5">
        <w:rPr>
          <w:b/>
        </w:rPr>
        <w:t xml:space="preserve"> </w:t>
      </w:r>
      <w:r w:rsidRPr="002D4CA5">
        <w:rPr>
          <w:b/>
        </w:rPr>
        <w:t>ĐÁNH</w:t>
      </w:r>
      <w:r w:rsidR="00F64356" w:rsidRPr="002D4CA5">
        <w:rPr>
          <w:b/>
        </w:rPr>
        <w:t xml:space="preserve"> </w:t>
      </w:r>
      <w:r w:rsidRPr="002D4CA5">
        <w:rPr>
          <w:b/>
        </w:rPr>
        <w:t>GIÁ</w:t>
      </w:r>
      <w:r w:rsidR="00F64356" w:rsidRPr="002D4CA5">
        <w:rPr>
          <w:b/>
        </w:rPr>
        <w:t xml:space="preserve"> </w:t>
      </w:r>
      <w:r w:rsidRPr="002D4CA5">
        <w:rPr>
          <w:b/>
        </w:rPr>
        <w:t>VIỆC</w:t>
      </w:r>
      <w:r w:rsidR="00F64356" w:rsidRPr="002D4CA5">
        <w:rPr>
          <w:b/>
        </w:rPr>
        <w:t xml:space="preserve"> </w:t>
      </w:r>
      <w:r w:rsidRPr="002D4CA5">
        <w:rPr>
          <w:b/>
        </w:rPr>
        <w:t>QUẢN</w:t>
      </w:r>
      <w:r w:rsidR="00F64356" w:rsidRPr="002D4CA5">
        <w:rPr>
          <w:b/>
        </w:rPr>
        <w:t xml:space="preserve"> </w:t>
      </w:r>
      <w:r w:rsidRPr="002D4CA5">
        <w:rPr>
          <w:b/>
        </w:rPr>
        <w:t>LÝ</w:t>
      </w:r>
      <w:r w:rsidR="00F64356" w:rsidRPr="002D4CA5">
        <w:rPr>
          <w:b/>
        </w:rPr>
        <w:t xml:space="preserve"> </w:t>
      </w:r>
      <w:r w:rsidRPr="002D4CA5">
        <w:rPr>
          <w:b/>
        </w:rPr>
        <w:t>SỬ</w:t>
      </w:r>
      <w:r w:rsidR="00F64356" w:rsidRPr="002D4CA5">
        <w:rPr>
          <w:b/>
        </w:rPr>
        <w:t xml:space="preserve"> </w:t>
      </w:r>
      <w:r w:rsidRPr="002D4CA5">
        <w:rPr>
          <w:b/>
        </w:rPr>
        <w:t>DỤNG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05934B01" w14:textId="77777777" w:rsidR="00146B41" w:rsidRPr="002D4CA5" w:rsidRDefault="00146B41" w:rsidP="00F9280F">
      <w:pPr>
        <w:spacing w:before="120"/>
      </w:pPr>
      <w:r w:rsidRPr="002D4CA5">
        <w:t>Ngày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tra:</w:t>
      </w:r>
      <w:r w:rsidR="00F64356" w:rsidRPr="002D4CA5">
        <w:t xml:space="preserve"> </w:t>
      </w:r>
      <w:r w:rsidR="00D21624" w:rsidRPr="002D4CA5">
        <w:t>........................................................................................................................</w:t>
      </w:r>
    </w:p>
    <w:p w14:paraId="7EB129C5" w14:textId="77777777" w:rsidR="00146B41" w:rsidRPr="002D4CA5" w:rsidRDefault="00146B41" w:rsidP="00F9280F">
      <w:pPr>
        <w:spacing w:before="120"/>
      </w:pPr>
      <w:r w:rsidRPr="002D4CA5">
        <w:t>Địa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tra:</w:t>
      </w:r>
      <w:r w:rsidR="00F64356" w:rsidRPr="002D4CA5">
        <w:t xml:space="preserve"> </w:t>
      </w:r>
      <w:r w:rsidR="00D21624" w:rsidRPr="002D4CA5">
        <w:t>..................................................................................................................</w:t>
      </w:r>
    </w:p>
    <w:p w14:paraId="6D9C648C" w14:textId="77777777" w:rsidR="00146B41" w:rsidRPr="002D4CA5" w:rsidRDefault="00146B41" w:rsidP="00F9280F">
      <w:pPr>
        <w:spacing w:before="120"/>
      </w:pP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đánh</w:t>
      </w:r>
      <w:r w:rsidR="00F64356" w:rsidRPr="002D4CA5">
        <w:t xml:space="preserve"> </w:t>
      </w:r>
      <w:r w:rsidRPr="002D4CA5">
        <w:t>giá</w:t>
      </w:r>
      <w:r w:rsidR="00F64356" w:rsidRPr="002D4CA5">
        <w:t xml:space="preserve"> </w:t>
      </w:r>
      <w:r w:rsidRPr="002D4CA5">
        <w:t>qu</w:t>
      </w:r>
      <w:r w:rsidR="00D21624" w:rsidRPr="002D4CA5">
        <w:t>ả</w:t>
      </w:r>
      <w:r w:rsidRPr="002D4CA5">
        <w:t>n</w:t>
      </w:r>
      <w:r w:rsidR="00F64356" w:rsidRPr="002D4CA5">
        <w:t xml:space="preserve"> </w:t>
      </w:r>
      <w:r w:rsidRPr="002D4CA5">
        <w:t>lý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từ</w:t>
      </w:r>
      <w:r w:rsidR="00F64356" w:rsidRPr="002D4CA5">
        <w:t xml:space="preserve"> </w:t>
      </w:r>
      <w:r w:rsidRPr="002D4CA5">
        <w:t>ngày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tháng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năm...</w:t>
      </w:r>
      <w:r w:rsidRPr="002D4CA5">
        <w:rPr>
          <w:vertAlign w:val="superscript"/>
        </w:rPr>
        <w:t>1</w:t>
      </w:r>
      <w:r w:rsidRPr="002D4CA5">
        <w:t>...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ngày</w:t>
      </w:r>
      <w:r w:rsidR="00F64356" w:rsidRPr="002D4CA5">
        <w:t xml:space="preserve"> </w:t>
      </w:r>
      <w:r w:rsidRPr="002D4CA5">
        <w:t>31</w:t>
      </w:r>
      <w:r w:rsidR="00F64356" w:rsidRPr="002D4CA5">
        <w:t xml:space="preserve"> </w:t>
      </w:r>
      <w:r w:rsidRPr="002D4CA5">
        <w:t>tháng</w:t>
      </w:r>
      <w:r w:rsidR="00F64356" w:rsidRPr="002D4CA5">
        <w:t xml:space="preserve"> </w:t>
      </w:r>
      <w:r w:rsidRPr="002D4CA5">
        <w:t>12</w:t>
      </w:r>
      <w:r w:rsidR="00F64356" w:rsidRPr="002D4CA5">
        <w:t xml:space="preserve"> </w:t>
      </w:r>
      <w:r w:rsidRPr="002D4CA5">
        <w:t>năm...</w:t>
      </w:r>
      <w:r w:rsidRPr="002D4CA5">
        <w:rPr>
          <w:vertAlign w:val="superscript"/>
        </w:rPr>
        <w:t>1</w:t>
      </w:r>
      <w:r w:rsidRPr="002D4CA5">
        <w:t>..</w:t>
      </w:r>
    </w:p>
    <w:p w14:paraId="23CA43F9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1.</w:t>
      </w:r>
      <w:r w:rsidR="00F64356" w:rsidRPr="002D4CA5">
        <w:rPr>
          <w:b/>
        </w:rPr>
        <w:t xml:space="preserve"> </w:t>
      </w:r>
      <w:r w:rsidRPr="002D4CA5">
        <w:rPr>
          <w:b/>
        </w:rPr>
        <w:t>Nội</w:t>
      </w:r>
      <w:r w:rsidR="00F64356" w:rsidRPr="002D4CA5">
        <w:rPr>
          <w:b/>
        </w:rPr>
        <w:t xml:space="preserve"> </w:t>
      </w:r>
      <w:r w:rsidRPr="002D4CA5">
        <w:rPr>
          <w:b/>
        </w:rPr>
        <w:t>dung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tra: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"/>
        <w:gridCol w:w="2737"/>
        <w:gridCol w:w="1388"/>
        <w:gridCol w:w="1313"/>
        <w:gridCol w:w="1373"/>
        <w:gridCol w:w="1415"/>
      </w:tblGrid>
      <w:tr w:rsidR="00146B41" w:rsidRPr="002D4CA5" w14:paraId="65F361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" w:type="pct"/>
            <w:shd w:val="clear" w:color="auto" w:fill="auto"/>
            <w:vAlign w:val="center"/>
          </w:tcPr>
          <w:p w14:paraId="219E7DB4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STT</w:t>
            </w:r>
          </w:p>
        </w:tc>
        <w:tc>
          <w:tcPr>
            <w:tcW w:w="1507" w:type="pct"/>
            <w:shd w:val="clear" w:color="auto" w:fill="auto"/>
            <w:vAlign w:val="center"/>
          </w:tcPr>
          <w:p w14:paraId="5849187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Giấy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chứng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nhận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tem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định</w:t>
            </w:r>
          </w:p>
        </w:tc>
        <w:tc>
          <w:tcPr>
            <w:tcW w:w="764" w:type="pct"/>
            <w:shd w:val="clear" w:color="auto" w:fill="auto"/>
            <w:vAlign w:val="center"/>
          </w:tcPr>
          <w:p w14:paraId="073D52C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lượng</w:t>
            </w:r>
          </w:p>
        </w:tc>
        <w:tc>
          <w:tcPr>
            <w:tcW w:w="723" w:type="pct"/>
            <w:shd w:val="clear" w:color="auto" w:fill="auto"/>
            <w:vAlign w:val="center"/>
          </w:tcPr>
          <w:p w14:paraId="569E185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Từ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seri</w:t>
            </w:r>
          </w:p>
        </w:tc>
        <w:tc>
          <w:tcPr>
            <w:tcW w:w="756" w:type="pct"/>
            <w:shd w:val="clear" w:color="auto" w:fill="auto"/>
            <w:vAlign w:val="center"/>
          </w:tcPr>
          <w:p w14:paraId="0A19100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Đ</w:t>
            </w:r>
            <w:r w:rsidR="00D21624" w:rsidRPr="002D4CA5">
              <w:rPr>
                <w:b/>
              </w:rPr>
              <w:t>ế</w:t>
            </w:r>
            <w:r w:rsidRPr="002D4CA5">
              <w:rPr>
                <w:b/>
              </w:rPr>
              <w:t>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seri</w:t>
            </w:r>
          </w:p>
        </w:tc>
        <w:tc>
          <w:tcPr>
            <w:tcW w:w="779" w:type="pct"/>
            <w:shd w:val="clear" w:color="auto" w:fill="auto"/>
            <w:vAlign w:val="center"/>
          </w:tcPr>
          <w:p w14:paraId="7E88ECDA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4CDF7F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" w:type="pct"/>
            <w:shd w:val="clear" w:color="auto" w:fill="auto"/>
            <w:vAlign w:val="center"/>
          </w:tcPr>
          <w:p w14:paraId="44E6D068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1507" w:type="pct"/>
            <w:shd w:val="clear" w:color="auto" w:fill="auto"/>
            <w:vAlign w:val="center"/>
          </w:tcPr>
          <w:p w14:paraId="65D5FECB" w14:textId="77777777" w:rsidR="00146B41" w:rsidRPr="002D4CA5" w:rsidRDefault="00146B41" w:rsidP="00F9280F">
            <w:pPr>
              <w:spacing w:before="120"/>
            </w:pPr>
            <w:r w:rsidRPr="002D4CA5">
              <w:t>Nhận</w:t>
            </w:r>
            <w:r w:rsidR="00F64356" w:rsidRPr="002D4CA5">
              <w:t xml:space="preserve"> </w:t>
            </w:r>
            <w:r w:rsidRPr="002D4CA5">
              <w:t>mới</w:t>
            </w:r>
            <w:r w:rsidR="00F64356" w:rsidRPr="002D4CA5">
              <w:t xml:space="preserve"> </w:t>
            </w:r>
            <w:r w:rsidRPr="002D4CA5">
              <w:t>trong</w:t>
            </w:r>
            <w:r w:rsidR="00F64356" w:rsidRPr="002D4CA5">
              <w:t xml:space="preserve"> </w:t>
            </w:r>
            <w:r w:rsidRPr="002D4CA5">
              <w:t>năm...</w:t>
            </w:r>
          </w:p>
        </w:tc>
        <w:tc>
          <w:tcPr>
            <w:tcW w:w="764" w:type="pct"/>
            <w:shd w:val="clear" w:color="auto" w:fill="auto"/>
            <w:vAlign w:val="center"/>
          </w:tcPr>
          <w:p w14:paraId="5D9CA9D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  <w:vAlign w:val="center"/>
          </w:tcPr>
          <w:p w14:paraId="5E2D16E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56" w:type="pct"/>
            <w:shd w:val="clear" w:color="auto" w:fill="auto"/>
            <w:vAlign w:val="center"/>
          </w:tcPr>
          <w:p w14:paraId="02D4FF7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79" w:type="pct"/>
            <w:shd w:val="clear" w:color="auto" w:fill="auto"/>
            <w:vAlign w:val="center"/>
          </w:tcPr>
          <w:p w14:paraId="4059B773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569865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" w:type="pct"/>
            <w:shd w:val="clear" w:color="auto" w:fill="auto"/>
            <w:vAlign w:val="center"/>
          </w:tcPr>
          <w:p w14:paraId="35210414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2</w:t>
            </w:r>
          </w:p>
        </w:tc>
        <w:tc>
          <w:tcPr>
            <w:tcW w:w="1507" w:type="pct"/>
            <w:shd w:val="clear" w:color="auto" w:fill="auto"/>
            <w:vAlign w:val="center"/>
          </w:tcPr>
          <w:p w14:paraId="4EA64097" w14:textId="77777777" w:rsidR="00146B41" w:rsidRPr="002D4CA5" w:rsidRDefault="00146B41" w:rsidP="00F9280F">
            <w:pPr>
              <w:spacing w:before="120"/>
              <w:rPr>
                <w:vertAlign w:val="superscript"/>
              </w:rPr>
            </w:pPr>
            <w:r w:rsidRPr="002D4CA5">
              <w:t>Sử</w:t>
            </w:r>
            <w:r w:rsidR="00F64356" w:rsidRPr="002D4CA5">
              <w:t xml:space="preserve"> </w:t>
            </w:r>
            <w:r w:rsidRPr="002D4CA5">
              <w:t>dụng</w:t>
            </w:r>
            <w:r w:rsidR="00D21624" w:rsidRPr="002D4CA5">
              <w:rPr>
                <w:vertAlign w:val="superscript"/>
              </w:rPr>
              <w:t>2</w:t>
            </w:r>
          </w:p>
        </w:tc>
        <w:tc>
          <w:tcPr>
            <w:tcW w:w="764" w:type="pct"/>
            <w:shd w:val="clear" w:color="auto" w:fill="auto"/>
            <w:vAlign w:val="center"/>
          </w:tcPr>
          <w:p w14:paraId="5B08CC1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  <w:vAlign w:val="center"/>
          </w:tcPr>
          <w:p w14:paraId="7B89F25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56" w:type="pct"/>
            <w:shd w:val="clear" w:color="auto" w:fill="auto"/>
            <w:vAlign w:val="center"/>
          </w:tcPr>
          <w:p w14:paraId="7622834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79" w:type="pct"/>
            <w:shd w:val="clear" w:color="auto" w:fill="auto"/>
            <w:vAlign w:val="center"/>
          </w:tcPr>
          <w:p w14:paraId="2512A032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7EC933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" w:type="pct"/>
            <w:shd w:val="clear" w:color="auto" w:fill="auto"/>
            <w:vAlign w:val="center"/>
          </w:tcPr>
          <w:p w14:paraId="2F7D6FDA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3</w:t>
            </w:r>
          </w:p>
        </w:tc>
        <w:tc>
          <w:tcPr>
            <w:tcW w:w="1507" w:type="pct"/>
            <w:shd w:val="clear" w:color="auto" w:fill="auto"/>
            <w:vAlign w:val="center"/>
          </w:tcPr>
          <w:p w14:paraId="7A38C18D" w14:textId="77777777" w:rsidR="00146B41" w:rsidRPr="002D4CA5" w:rsidRDefault="00146B41" w:rsidP="00F9280F">
            <w:pPr>
              <w:spacing w:before="120"/>
              <w:rPr>
                <w:vertAlign w:val="superscript"/>
              </w:rPr>
            </w:pPr>
            <w:r w:rsidRPr="002D4CA5">
              <w:t>Hư</w:t>
            </w:r>
            <w:r w:rsidR="00F64356" w:rsidRPr="002D4CA5">
              <w:t xml:space="preserve"> </w:t>
            </w:r>
            <w:r w:rsidRPr="002D4CA5">
              <w:t>hỏng</w:t>
            </w:r>
            <w:r w:rsidR="00D21624" w:rsidRPr="002D4CA5">
              <w:rPr>
                <w:vertAlign w:val="superscript"/>
              </w:rPr>
              <w:t>3</w:t>
            </w:r>
          </w:p>
        </w:tc>
        <w:tc>
          <w:tcPr>
            <w:tcW w:w="764" w:type="pct"/>
            <w:shd w:val="clear" w:color="auto" w:fill="auto"/>
            <w:vAlign w:val="center"/>
          </w:tcPr>
          <w:p w14:paraId="6E6649B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  <w:vAlign w:val="center"/>
          </w:tcPr>
          <w:p w14:paraId="6527B9E4" w14:textId="77777777" w:rsidR="00146B41" w:rsidRPr="002D4CA5" w:rsidRDefault="002D4CA5" w:rsidP="00F9280F">
            <w:pPr>
              <w:spacing w:before="120"/>
              <w:jc w:val="center"/>
            </w:pPr>
            <w:r w:rsidRPr="002D4CA5">
              <w:t>/</w:t>
            </w:r>
          </w:p>
        </w:tc>
        <w:tc>
          <w:tcPr>
            <w:tcW w:w="756" w:type="pct"/>
            <w:shd w:val="clear" w:color="auto" w:fill="auto"/>
            <w:vAlign w:val="center"/>
          </w:tcPr>
          <w:p w14:paraId="40133EC3" w14:textId="77777777" w:rsidR="00146B41" w:rsidRPr="002D4CA5" w:rsidRDefault="002D4CA5" w:rsidP="00F9280F">
            <w:pPr>
              <w:spacing w:before="120"/>
              <w:jc w:val="center"/>
            </w:pPr>
            <w:r w:rsidRPr="002D4CA5">
              <w:t>/</w:t>
            </w:r>
          </w:p>
        </w:tc>
        <w:tc>
          <w:tcPr>
            <w:tcW w:w="779" w:type="pct"/>
            <w:shd w:val="clear" w:color="auto" w:fill="auto"/>
            <w:vAlign w:val="center"/>
          </w:tcPr>
          <w:p w14:paraId="3D5B9E00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742E31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" w:type="pct"/>
            <w:shd w:val="clear" w:color="auto" w:fill="auto"/>
            <w:vAlign w:val="center"/>
          </w:tcPr>
          <w:p w14:paraId="07D141BB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4</w:t>
            </w:r>
          </w:p>
        </w:tc>
        <w:tc>
          <w:tcPr>
            <w:tcW w:w="1507" w:type="pct"/>
            <w:shd w:val="clear" w:color="auto" w:fill="auto"/>
            <w:vAlign w:val="center"/>
          </w:tcPr>
          <w:p w14:paraId="01D36566" w14:textId="77777777" w:rsidR="00146B41" w:rsidRPr="002D4CA5" w:rsidRDefault="00146B41" w:rsidP="00F9280F">
            <w:pPr>
              <w:spacing w:before="120"/>
            </w:pPr>
            <w:r w:rsidRPr="002D4CA5">
              <w:t>Tồn</w:t>
            </w:r>
            <w:r w:rsidR="00F64356" w:rsidRPr="002D4CA5">
              <w:t xml:space="preserve"> </w:t>
            </w:r>
            <w:r w:rsidRPr="002D4CA5">
              <w:t>trong</w:t>
            </w:r>
            <w:r w:rsidR="00F64356" w:rsidRPr="002D4CA5">
              <w:t xml:space="preserve"> </w:t>
            </w:r>
            <w:r w:rsidRPr="002D4CA5">
              <w:t>năm...</w:t>
            </w:r>
          </w:p>
        </w:tc>
        <w:tc>
          <w:tcPr>
            <w:tcW w:w="764" w:type="pct"/>
            <w:shd w:val="clear" w:color="auto" w:fill="auto"/>
            <w:vAlign w:val="center"/>
          </w:tcPr>
          <w:p w14:paraId="25E5B1F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23" w:type="pct"/>
            <w:shd w:val="clear" w:color="auto" w:fill="auto"/>
            <w:vAlign w:val="center"/>
          </w:tcPr>
          <w:p w14:paraId="77E8A47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56" w:type="pct"/>
            <w:shd w:val="clear" w:color="auto" w:fill="auto"/>
            <w:vAlign w:val="center"/>
          </w:tcPr>
          <w:p w14:paraId="32F9B33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79" w:type="pct"/>
            <w:shd w:val="clear" w:color="auto" w:fill="auto"/>
            <w:vAlign w:val="center"/>
          </w:tcPr>
          <w:p w14:paraId="305CD398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D21624" w:rsidRPr="002D4CA5" w14:paraId="36FA5F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9"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2B397F88" w14:textId="77777777" w:rsidR="00D21624" w:rsidRPr="002D4CA5" w:rsidRDefault="00D21624" w:rsidP="00F9280F">
            <w:pPr>
              <w:spacing w:before="120"/>
            </w:pPr>
            <w:r w:rsidRPr="002D4CA5">
              <w:t>Số</w:t>
            </w:r>
            <w:r w:rsidR="00F64356" w:rsidRPr="002D4CA5">
              <w:t xml:space="preserve"> </w:t>
            </w:r>
            <w:r w:rsidRPr="002D4CA5">
              <w:t>seri</w:t>
            </w:r>
            <w:r w:rsidR="00F64356" w:rsidRPr="002D4CA5">
              <w:t xml:space="preserve"> </w:t>
            </w:r>
            <w:r w:rsidRPr="002D4CA5">
              <w:t>hỏng:</w:t>
            </w:r>
            <w:r w:rsidR="00F64356" w:rsidRPr="002D4CA5">
              <w:t xml:space="preserve"> </w:t>
            </w:r>
          </w:p>
          <w:p w14:paraId="57DE5A33" w14:textId="77777777" w:rsidR="00D21624" w:rsidRPr="002D4CA5" w:rsidRDefault="00D21624" w:rsidP="00F9280F">
            <w:pPr>
              <w:spacing w:before="120"/>
            </w:pPr>
            <w:r w:rsidRPr="002D4CA5">
              <w:t>...................................................................................................................................................</w:t>
            </w:r>
          </w:p>
          <w:p w14:paraId="08372F8C" w14:textId="77777777" w:rsidR="00D21624" w:rsidRPr="002D4CA5" w:rsidRDefault="00D21624" w:rsidP="00F9280F">
            <w:pPr>
              <w:spacing w:before="120"/>
            </w:pPr>
            <w:r w:rsidRPr="002D4CA5">
              <w:t>Ghi</w:t>
            </w:r>
            <w:r w:rsidR="00F64356" w:rsidRPr="002D4CA5">
              <w:t xml:space="preserve"> </w:t>
            </w:r>
            <w:r w:rsidRPr="002D4CA5">
              <w:t>chú:</w:t>
            </w:r>
          </w:p>
          <w:p w14:paraId="4827B93E" w14:textId="77777777" w:rsidR="00D21624" w:rsidRPr="002D4CA5" w:rsidRDefault="00D21624" w:rsidP="00F9280F">
            <w:pPr>
              <w:spacing w:before="120"/>
            </w:pPr>
            <w:r w:rsidRPr="002D4CA5">
              <w:t>...................................................................................................................................................</w:t>
            </w:r>
          </w:p>
        </w:tc>
      </w:tr>
    </w:tbl>
    <w:p w14:paraId="3E3D2B35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2.</w:t>
      </w:r>
      <w:r w:rsidR="00F64356" w:rsidRPr="002D4CA5">
        <w:rPr>
          <w:b/>
        </w:rPr>
        <w:t xml:space="preserve"> </w:t>
      </w:r>
      <w:r w:rsidRPr="002D4CA5">
        <w:rPr>
          <w:b/>
        </w:rPr>
        <w:t>Hủy</w:t>
      </w:r>
      <w:r w:rsidR="00F64356" w:rsidRPr="002D4CA5">
        <w:rPr>
          <w:b/>
        </w:rPr>
        <w:t xml:space="preserve"> </w:t>
      </w:r>
      <w:r w:rsidRPr="002D4CA5">
        <w:rPr>
          <w:b/>
        </w:rPr>
        <w:t>phôi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  <w:r w:rsidR="00F64356" w:rsidRPr="002D4CA5">
        <w:rPr>
          <w:b/>
        </w:rPr>
        <w:t xml:space="preserve"> </w:t>
      </w:r>
      <w:r w:rsidRPr="002D4CA5">
        <w:rPr>
          <w:b/>
        </w:rPr>
        <w:t>hỏng,</w:t>
      </w:r>
      <w:r w:rsidR="00F64356" w:rsidRPr="002D4CA5">
        <w:rPr>
          <w:b/>
        </w:rPr>
        <w:t xml:space="preserve"> </w:t>
      </w:r>
      <w:r w:rsidRPr="002D4CA5">
        <w:rPr>
          <w:b/>
        </w:rPr>
        <w:t>không</w:t>
      </w:r>
      <w:r w:rsidR="00F64356" w:rsidRPr="002D4CA5">
        <w:rPr>
          <w:b/>
        </w:rPr>
        <w:t xml:space="preserve"> </w:t>
      </w:r>
      <w:r w:rsidRPr="002D4CA5">
        <w:rPr>
          <w:b/>
        </w:rPr>
        <w:t>còn</w:t>
      </w:r>
      <w:r w:rsidR="00F64356" w:rsidRPr="002D4CA5">
        <w:rPr>
          <w:b/>
        </w:rPr>
        <w:t xml:space="preserve"> </w:t>
      </w:r>
      <w:r w:rsidRPr="002D4CA5">
        <w:rPr>
          <w:b/>
        </w:rPr>
        <w:t>giá</w:t>
      </w:r>
      <w:r w:rsidR="00F64356" w:rsidRPr="002D4CA5">
        <w:rPr>
          <w:b/>
        </w:rPr>
        <w:t xml:space="preserve"> </w:t>
      </w:r>
      <w:r w:rsidRPr="002D4CA5">
        <w:rPr>
          <w:b/>
        </w:rPr>
        <w:t>trị</w:t>
      </w:r>
      <w:r w:rsidR="00F64356" w:rsidRPr="002D4CA5">
        <w:rPr>
          <w:b/>
        </w:rPr>
        <w:t xml:space="preserve"> </w:t>
      </w:r>
      <w:r w:rsidRPr="002D4CA5">
        <w:rPr>
          <w:b/>
        </w:rPr>
        <w:t>sử</w:t>
      </w:r>
      <w:r w:rsidR="00F64356" w:rsidRPr="002D4CA5">
        <w:rPr>
          <w:b/>
        </w:rPr>
        <w:t xml:space="preserve"> </w:t>
      </w:r>
      <w:r w:rsidRPr="002D4CA5">
        <w:rPr>
          <w:b/>
        </w:rPr>
        <w:t>dụng:</w:t>
      </w:r>
    </w:p>
    <w:p w14:paraId="4BAF5C61" w14:textId="77777777" w:rsidR="00146B41" w:rsidRPr="002D4CA5" w:rsidRDefault="00D21624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hủy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hỏng</w:t>
      </w:r>
      <w:r w:rsidR="00F64356" w:rsidRPr="002D4CA5">
        <w:t xml:space="preserve"> </w:t>
      </w:r>
      <w:r w:rsidR="00146B41" w:rsidRPr="002D4CA5">
        <w:t>theo</w:t>
      </w:r>
      <w:r w:rsidR="00F64356" w:rsidRPr="002D4CA5">
        <w:t xml:space="preserve"> </w:t>
      </w:r>
      <w:r w:rsidR="00146B41" w:rsidRPr="002D4CA5">
        <w:t>bản</w:t>
      </w:r>
      <w:r w:rsidR="00F64356" w:rsidRPr="002D4CA5">
        <w:t xml:space="preserve"> </w:t>
      </w:r>
      <w:r w:rsidR="00146B41" w:rsidRPr="002D4CA5">
        <w:t>kê</w:t>
      </w:r>
      <w:r w:rsidR="00F64356" w:rsidRPr="002D4CA5">
        <w:t xml:space="preserve"> </w:t>
      </w:r>
      <w:r w:rsidR="00146B41" w:rsidRPr="002D4CA5">
        <w:t>tại</w:t>
      </w:r>
      <w:r w:rsidR="00F64356" w:rsidRPr="002D4CA5">
        <w:t xml:space="preserve"> </w:t>
      </w:r>
      <w:r w:rsidR="00946A70" w:rsidRPr="002D4CA5">
        <w:t>mục</w:t>
      </w:r>
      <w:r w:rsidR="00F64356" w:rsidRPr="002D4CA5">
        <w:t xml:space="preserve"> </w:t>
      </w:r>
      <w:r w:rsidR="00146B41" w:rsidRPr="002D4CA5">
        <w:t>1;</w:t>
      </w:r>
    </w:p>
    <w:p w14:paraId="2177E40F" w14:textId="77777777" w:rsidR="00146B41" w:rsidRPr="002D4CA5" w:rsidRDefault="00D21624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Hủy</w:t>
      </w:r>
      <w:r w:rsidR="00F64356" w:rsidRPr="002D4CA5">
        <w:t xml:space="preserve"> </w:t>
      </w:r>
      <w:r w:rsidR="00146B41" w:rsidRPr="002D4CA5">
        <w:t>phôi</w:t>
      </w:r>
      <w:r w:rsidR="00F64356" w:rsidRPr="002D4CA5">
        <w:t xml:space="preserve"> </w:t>
      </w:r>
      <w:r w:rsidR="00146B41" w:rsidRPr="002D4CA5">
        <w:t>giấy</w:t>
      </w:r>
      <w:r w:rsidR="00F64356" w:rsidRPr="002D4CA5">
        <w:t xml:space="preserve"> </w:t>
      </w:r>
      <w:r w:rsidR="00146B41" w:rsidRPr="002D4CA5">
        <w:t>chứng</w:t>
      </w:r>
      <w:r w:rsidR="00F64356" w:rsidRPr="002D4CA5">
        <w:t xml:space="preserve"> </w:t>
      </w:r>
      <w:r w:rsidR="00146B41" w:rsidRPr="002D4CA5">
        <w:t>nhận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định,</w:t>
      </w:r>
      <w:r w:rsidR="00F64356" w:rsidRPr="002D4CA5">
        <w:t xml:space="preserve"> </w:t>
      </w:r>
      <w:r w:rsidR="00146B41" w:rsidRPr="002D4CA5">
        <w:t>tem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không</w:t>
      </w:r>
      <w:r w:rsidR="00F64356" w:rsidRPr="002D4CA5">
        <w:t xml:space="preserve"> </w:t>
      </w:r>
      <w:r w:rsidR="00146B41" w:rsidRPr="002D4CA5">
        <w:t>còn</w:t>
      </w:r>
      <w:r w:rsidR="00F64356" w:rsidRPr="002D4CA5">
        <w:t xml:space="preserve"> </w:t>
      </w:r>
      <w:r w:rsidR="00146B41" w:rsidRPr="002D4CA5">
        <w:t>giá</w:t>
      </w:r>
      <w:r w:rsidR="00F64356" w:rsidRPr="002D4CA5">
        <w:t xml:space="preserve"> </w:t>
      </w:r>
      <w:r w:rsidR="00146B41" w:rsidRPr="002D4CA5">
        <w:t>trị</w:t>
      </w:r>
      <w:r w:rsidR="00F64356" w:rsidRPr="002D4CA5">
        <w:t xml:space="preserve"> </w:t>
      </w:r>
      <w:r w:rsidR="00146B41" w:rsidRPr="002D4CA5">
        <w:t>sử</w:t>
      </w:r>
      <w:r w:rsidR="00F64356" w:rsidRPr="002D4CA5">
        <w:t xml:space="preserve"> </w:t>
      </w:r>
      <w:r w:rsidR="00146B41" w:rsidRPr="002D4CA5">
        <w:t>dụng</w:t>
      </w:r>
      <w:r w:rsidR="00F64356" w:rsidRPr="002D4CA5">
        <w:t xml:space="preserve"> </w:t>
      </w:r>
      <w:r w:rsidR="00146B41" w:rsidRPr="002D4CA5">
        <w:t>bao</w:t>
      </w:r>
      <w:r w:rsidR="00F64356" w:rsidRPr="002D4CA5">
        <w:t xml:space="preserve"> </w:t>
      </w:r>
      <w:r w:rsidR="00146B41" w:rsidRPr="002D4CA5">
        <w:t>gồm:</w:t>
      </w:r>
      <w:r w:rsidR="00F64356" w:rsidRPr="002D4CA5">
        <w:t xml:space="preserve"> </w:t>
      </w:r>
    </w:p>
    <w:p w14:paraId="0F74DFBB" w14:textId="77777777" w:rsidR="00146B41" w:rsidRPr="002D4CA5" w:rsidRDefault="00D21624" w:rsidP="00F9280F">
      <w:pPr>
        <w:spacing w:before="120"/>
      </w:pPr>
      <w:r w:rsidRPr="002D4CA5">
        <w:t>..............................................................................................................................................</w:t>
      </w:r>
    </w:p>
    <w:p w14:paraId="11B7B8F7" w14:textId="77777777" w:rsidR="00146B41" w:rsidRPr="002D4CA5" w:rsidRDefault="00146B41" w:rsidP="00F9280F">
      <w:pPr>
        <w:spacing w:before="120"/>
        <w:rPr>
          <w:b/>
        </w:rPr>
      </w:pPr>
      <w:r w:rsidRPr="002D4CA5">
        <w:rPr>
          <w:b/>
        </w:rPr>
        <w:t>3.</w:t>
      </w:r>
      <w:r w:rsidR="00F64356" w:rsidRPr="002D4CA5">
        <w:rPr>
          <w:b/>
        </w:rPr>
        <w:t xml:space="preserve"> </w:t>
      </w:r>
      <w:r w:rsidRPr="002D4CA5">
        <w:rPr>
          <w:b/>
        </w:rPr>
        <w:t>Kiến</w:t>
      </w:r>
      <w:r w:rsidR="00F64356" w:rsidRPr="002D4CA5">
        <w:rPr>
          <w:b/>
        </w:rPr>
        <w:t xml:space="preserve"> </w:t>
      </w:r>
      <w:r w:rsidRPr="002D4CA5">
        <w:rPr>
          <w:b/>
        </w:rPr>
        <w:t>nghị</w:t>
      </w:r>
      <w:r w:rsidR="00F64356" w:rsidRPr="002D4CA5">
        <w:rPr>
          <w:b/>
        </w:rPr>
        <w:t xml:space="preserve"> </w:t>
      </w:r>
      <w:r w:rsidRPr="002D4CA5">
        <w:rPr>
          <w:b/>
        </w:rPr>
        <w:t>(nếu</w:t>
      </w:r>
      <w:r w:rsidR="00F64356" w:rsidRPr="002D4CA5">
        <w:rPr>
          <w:b/>
        </w:rPr>
        <w:t xml:space="preserve"> </w:t>
      </w:r>
      <w:r w:rsidRPr="002D4CA5">
        <w:rPr>
          <w:b/>
        </w:rPr>
        <w:t>có):</w:t>
      </w:r>
      <w:r w:rsidR="00F64356" w:rsidRPr="002D4CA5">
        <w:t xml:space="preserve"> </w:t>
      </w:r>
      <w:r w:rsidR="00D21624" w:rsidRPr="002D4CA5">
        <w:t>........................................................................................................</w:t>
      </w:r>
    </w:p>
    <w:p w14:paraId="503F9FC4" w14:textId="77777777" w:rsidR="00146B41" w:rsidRPr="002D4CA5" w:rsidRDefault="00146B41" w:rsidP="00F9280F">
      <w:pPr>
        <w:spacing w:before="120"/>
      </w:pPr>
      <w:r w:rsidRPr="002D4CA5">
        <w:t>Biên</w:t>
      </w:r>
      <w:r w:rsidR="00F64356" w:rsidRPr="002D4CA5">
        <w:t xml:space="preserve"> </w:t>
      </w:r>
      <w:r w:rsidRPr="002D4CA5">
        <w:t>bản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thông</w:t>
      </w:r>
      <w:r w:rsidR="00F64356" w:rsidRPr="002D4CA5">
        <w:t xml:space="preserve"> </w:t>
      </w:r>
      <w:r w:rsidRPr="002D4CA5">
        <w:t>qua</w:t>
      </w:r>
      <w:r w:rsidR="00F64356" w:rsidRPr="002D4CA5">
        <w:t xml:space="preserve"> </w:t>
      </w:r>
      <w:r w:rsidRPr="002D4CA5">
        <w:t>và</w:t>
      </w:r>
      <w:r w:rsidR="00F64356" w:rsidRPr="002D4CA5">
        <w:t xml:space="preserve"> </w:t>
      </w:r>
      <w:r w:rsidRPr="002D4CA5">
        <w:t>lập</w:t>
      </w:r>
      <w:r w:rsidR="00F64356" w:rsidRPr="002D4CA5">
        <w:t xml:space="preserve"> </w:t>
      </w:r>
      <w:r w:rsidRPr="002D4CA5">
        <w:t>thành</w:t>
      </w:r>
      <w:r w:rsidR="00F64356" w:rsidRPr="002D4CA5">
        <w:t xml:space="preserve"> </w:t>
      </w:r>
      <w:r w:rsidRPr="002D4CA5">
        <w:t>02</w:t>
      </w:r>
      <w:r w:rsidR="00F64356" w:rsidRPr="002D4CA5">
        <w:t xml:space="preserve"> </w:t>
      </w:r>
      <w:r w:rsidRPr="002D4CA5">
        <w:t>bản,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bản</w:t>
      </w:r>
      <w:r w:rsidR="00F64356" w:rsidRPr="002D4CA5">
        <w:t xml:space="preserve"> </w:t>
      </w:r>
      <w:r w:rsidRPr="002D4CA5">
        <w:t>lưu</w:t>
      </w:r>
      <w:r w:rsidR="00F64356" w:rsidRPr="002D4CA5">
        <w:t xml:space="preserve"> </w:t>
      </w:r>
      <w:r w:rsidRPr="002D4CA5">
        <w:t>tại</w:t>
      </w:r>
      <w:r w:rsidR="00F64356" w:rsidRPr="002D4CA5">
        <w:t xml:space="preserve"> </w:t>
      </w:r>
      <w:r w:rsidRPr="002D4CA5">
        <w:t>đơn</w:t>
      </w:r>
      <w:r w:rsidR="00F64356" w:rsidRPr="002D4CA5">
        <w:t xml:space="preserve"> </w:t>
      </w:r>
      <w:r w:rsidRPr="002D4CA5">
        <w:t>vị</w:t>
      </w:r>
      <w:r w:rsidR="00F64356" w:rsidRPr="002D4CA5">
        <w:t xml:space="preserve"> </w:t>
      </w:r>
      <w:r w:rsidR="004A3D02" w:rsidRPr="002D4CA5">
        <w:t>đăng</w:t>
      </w:r>
      <w:r w:rsidR="00F64356" w:rsidRPr="002D4CA5">
        <w:t xml:space="preserve"> </w:t>
      </w:r>
      <w:r w:rsidR="004A3D02" w:rsidRPr="002D4CA5">
        <w:t>kiểm</w:t>
      </w:r>
      <w:r w:rsidR="00D21624" w:rsidRPr="002D4CA5">
        <w:t>,</w:t>
      </w:r>
      <w:r w:rsidR="00F64356" w:rsidRPr="002D4CA5">
        <w:t xml:space="preserve"> </w:t>
      </w:r>
      <w:r w:rsidRPr="002D4CA5">
        <w:t>01</w:t>
      </w:r>
      <w:r w:rsidR="00F64356" w:rsidRPr="002D4CA5">
        <w:t xml:space="preserve"> </w:t>
      </w:r>
      <w:r w:rsidRPr="002D4CA5">
        <w:t>bản</w:t>
      </w:r>
      <w:r w:rsidR="00F64356" w:rsidRPr="002D4CA5">
        <w:t xml:space="preserve"> </w:t>
      </w:r>
      <w:r w:rsidRPr="002D4CA5">
        <w:t>gửi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quan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tra,</w:t>
      </w:r>
      <w:r w:rsidR="00F64356" w:rsidRPr="002D4CA5">
        <w:t xml:space="preserve"> </w:t>
      </w:r>
      <w:r w:rsidRPr="002D4CA5">
        <w:t>đánh</w:t>
      </w:r>
      <w:r w:rsidR="00F64356" w:rsidRPr="002D4CA5">
        <w:t xml:space="preserve"> </w:t>
      </w:r>
      <w:r w:rsidRPr="002D4CA5">
        <w:t>giá.</w:t>
      </w:r>
    </w:p>
    <w:p w14:paraId="33E0F959" w14:textId="77777777" w:rsidR="00D21624" w:rsidRPr="002D4CA5" w:rsidRDefault="00D21624" w:rsidP="00F9280F">
      <w:pPr>
        <w:spacing w:before="120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D21624" w:rsidRPr="002D4CA5" w14:paraId="68D07883" w14:textId="77777777" w:rsidTr="006E4CDE">
        <w:tc>
          <w:tcPr>
            <w:tcW w:w="4428" w:type="dxa"/>
            <w:shd w:val="clear" w:color="auto" w:fill="auto"/>
          </w:tcPr>
          <w:p w14:paraId="58CA8853" w14:textId="77777777" w:rsidR="00D21624" w:rsidRPr="002D4CA5" w:rsidRDefault="00D21624" w:rsidP="006E4CDE">
            <w:pPr>
              <w:spacing w:before="120"/>
              <w:jc w:val="center"/>
            </w:pP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và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  <w:r w:rsidR="00754442" w:rsidRPr="002D4CA5">
              <w:rPr>
                <w:i/>
              </w:rPr>
              <w:br/>
            </w:r>
          </w:p>
        </w:tc>
        <w:tc>
          <w:tcPr>
            <w:tcW w:w="4428" w:type="dxa"/>
            <w:shd w:val="clear" w:color="auto" w:fill="auto"/>
          </w:tcPr>
          <w:p w14:paraId="6CDCAC72" w14:textId="77777777" w:rsidR="00D21624" w:rsidRPr="002D4CA5" w:rsidRDefault="00D21624" w:rsidP="006E4CDE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Người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tra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</w:tr>
    </w:tbl>
    <w:p w14:paraId="20AC3766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09D5F68F" w14:textId="77777777" w:rsidR="007D41D4" w:rsidRPr="002D4CA5" w:rsidRDefault="007D41D4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70608FC2" w14:textId="77777777" w:rsidR="007D41D4" w:rsidRPr="002D4CA5" w:rsidRDefault="00754442" w:rsidP="00F9280F">
      <w:pPr>
        <w:pStyle w:val="Ghichcuitrang30"/>
        <w:shd w:val="clear" w:color="auto" w:fill="auto"/>
        <w:tabs>
          <w:tab w:val="left" w:pos="83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1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Ghi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hủy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phôi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giấy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nhận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tem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7D41D4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hỏng.</w:t>
      </w:r>
    </w:p>
    <w:p w14:paraId="4377EE14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04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2</w:t>
      </w:r>
      <w:r w:rsidR="00754442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Không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bao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gồm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phôi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giấy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nhận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tem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hỏng.</w:t>
      </w:r>
    </w:p>
    <w:p w14:paraId="6AF53E9E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19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3</w:t>
      </w:r>
      <w:r w:rsidR="00754442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Chỉ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ghi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số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lượng</w:t>
      </w:r>
    </w:p>
    <w:p w14:paraId="5D702CEE" w14:textId="77777777" w:rsidR="007D41D4" w:rsidRPr="002D4CA5" w:rsidRDefault="007D41D4" w:rsidP="00F9280F">
      <w:pPr>
        <w:spacing w:before="120"/>
      </w:pPr>
    </w:p>
    <w:p w14:paraId="33789847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19" w:name="chuong_pl_13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X</w:t>
      </w:r>
      <w:bookmarkEnd w:id="119"/>
    </w:p>
    <w:p w14:paraId="3476B243" w14:textId="77777777" w:rsidR="00146B41" w:rsidRPr="002D4CA5" w:rsidRDefault="00A875D1" w:rsidP="00F9280F">
      <w:pPr>
        <w:spacing w:before="120"/>
        <w:jc w:val="center"/>
        <w:rPr>
          <w:i/>
        </w:rPr>
      </w:pPr>
      <w:bookmarkStart w:id="120" w:name="chuong_pl_13_name"/>
      <w:r w:rsidRPr="002D4CA5">
        <w:t>MẪU</w:t>
      </w:r>
      <w:r w:rsidR="00BA1528" w:rsidRPr="002D4CA5">
        <w:t xml:space="preserve"> THÔNG BÁO KẾT QUẢ THỰC HIỆN QUẢN LÝ HOẠT ĐỘNG KIỂM ĐỊNH TRÊN ĐỊA BÀN</w:t>
      </w:r>
      <w:bookmarkEnd w:id="120"/>
      <w:r w:rsidR="007D41D4" w:rsidRPr="002D4CA5">
        <w:br/>
      </w:r>
      <w:r w:rsidR="007D41D4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166</w:t>
      </w:r>
      <w:r w:rsidR="002D4CA5" w:rsidRPr="002D4CA5">
        <w:rPr>
          <w:i/>
        </w:rPr>
        <w:t>/</w:t>
      </w:r>
      <w:r w:rsidR="007D41D4" w:rsidRPr="002D4CA5">
        <w:rPr>
          <w:i/>
        </w:rPr>
        <w:t>2024</w:t>
      </w:r>
      <w:r w:rsidR="002D4CA5" w:rsidRPr="002D4CA5">
        <w:rPr>
          <w:i/>
        </w:rPr>
        <w:t>/</w:t>
      </w:r>
      <w:r w:rsidR="007D41D4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7D41D4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7D41D4" w:rsidRPr="002D4CA5" w14:paraId="52813EA4" w14:textId="77777777" w:rsidTr="006E4CDE">
        <w:tc>
          <w:tcPr>
            <w:tcW w:w="3348" w:type="dxa"/>
            <w:shd w:val="clear" w:color="auto" w:fill="auto"/>
          </w:tcPr>
          <w:p w14:paraId="48A17F58" w14:textId="77777777" w:rsidR="007D41D4" w:rsidRPr="002D4CA5" w:rsidRDefault="007D41D4" w:rsidP="006E4CDE">
            <w:pPr>
              <w:spacing w:before="120"/>
              <w:jc w:val="center"/>
              <w:rPr>
                <w:b/>
              </w:rPr>
            </w:pPr>
            <w:r w:rsidRPr="002D4CA5">
              <w:t>........................</w:t>
            </w:r>
            <w:r w:rsidRPr="002D4CA5">
              <w:rPr>
                <w:vertAlign w:val="superscript"/>
              </w:rPr>
              <w:t>1</w:t>
            </w:r>
            <w:r w:rsidRPr="002D4CA5">
              <w:br/>
              <w:t>...</w:t>
            </w:r>
            <w:r w:rsidRPr="002D4CA5">
              <w:rPr>
                <w:vertAlign w:val="superscript"/>
              </w:rPr>
              <w:t>2</w:t>
            </w:r>
            <w:r w:rsidRPr="002D4CA5">
              <w:t>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769F25FC" w14:textId="77777777" w:rsidR="007D41D4" w:rsidRPr="002D4CA5" w:rsidRDefault="007D41D4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7D41D4" w:rsidRPr="002D4CA5" w14:paraId="7FC90801" w14:textId="77777777" w:rsidTr="006E4CDE">
        <w:tc>
          <w:tcPr>
            <w:tcW w:w="3348" w:type="dxa"/>
            <w:shd w:val="clear" w:color="auto" w:fill="auto"/>
          </w:tcPr>
          <w:p w14:paraId="434CEA6D" w14:textId="77777777" w:rsidR="007D41D4" w:rsidRPr="002D4CA5" w:rsidRDefault="007D41D4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</w:t>
            </w:r>
            <w:r w:rsidR="002D4CA5" w:rsidRPr="002D4CA5">
              <w:t>/</w:t>
            </w:r>
            <w:r w:rsidRPr="002D4CA5">
              <w:t>...</w:t>
            </w:r>
          </w:p>
        </w:tc>
        <w:tc>
          <w:tcPr>
            <w:tcW w:w="5508" w:type="dxa"/>
            <w:shd w:val="clear" w:color="auto" w:fill="auto"/>
          </w:tcPr>
          <w:p w14:paraId="78CA310F" w14:textId="77777777" w:rsidR="007D41D4" w:rsidRPr="002D4CA5" w:rsidRDefault="007D41D4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3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5E44FC6E" w14:textId="77777777" w:rsidR="007D41D4" w:rsidRPr="002D4CA5" w:rsidRDefault="007D41D4" w:rsidP="00F9280F">
      <w:pPr>
        <w:spacing w:before="120"/>
        <w:jc w:val="center"/>
      </w:pPr>
    </w:p>
    <w:p w14:paraId="179501B9" w14:textId="77777777" w:rsidR="00146B41" w:rsidRPr="002D4CA5" w:rsidRDefault="007D41D4" w:rsidP="00F9280F">
      <w:pPr>
        <w:spacing w:before="120"/>
        <w:jc w:val="center"/>
        <w:rPr>
          <w:b/>
        </w:rPr>
      </w:pPr>
      <w:r w:rsidRPr="002D4CA5">
        <w:rPr>
          <w:b/>
        </w:rPr>
        <w:lastRenderedPageBreak/>
        <w:t>THÔNG</w:t>
      </w:r>
      <w:r w:rsidR="00F64356" w:rsidRPr="002D4CA5">
        <w:rPr>
          <w:b/>
        </w:rPr>
        <w:t xml:space="preserve"> </w:t>
      </w:r>
      <w:r w:rsidRPr="002D4CA5">
        <w:rPr>
          <w:b/>
        </w:rPr>
        <w:t>BÁO</w:t>
      </w:r>
    </w:p>
    <w:p w14:paraId="4A6FD00D" w14:textId="77777777" w:rsidR="00146B41" w:rsidRPr="002D4CA5" w:rsidRDefault="00146B41" w:rsidP="00F9280F">
      <w:pPr>
        <w:spacing w:before="120"/>
        <w:jc w:val="center"/>
        <w:rPr>
          <w:b/>
        </w:rPr>
      </w:pPr>
      <w:r w:rsidRPr="002D4CA5">
        <w:rPr>
          <w:b/>
        </w:rPr>
        <w:t>Kết</w:t>
      </w:r>
      <w:r w:rsidR="00F64356" w:rsidRPr="002D4CA5">
        <w:rPr>
          <w:b/>
        </w:rPr>
        <w:t xml:space="preserve"> </w:t>
      </w:r>
      <w:r w:rsidRPr="002D4CA5">
        <w:rPr>
          <w:b/>
        </w:rPr>
        <w:t>quả</w:t>
      </w:r>
      <w:r w:rsidR="00F64356" w:rsidRPr="002D4CA5">
        <w:rPr>
          <w:b/>
        </w:rPr>
        <w:t xml:space="preserve"> </w:t>
      </w:r>
      <w:r w:rsidRPr="002D4CA5">
        <w:rPr>
          <w:b/>
        </w:rPr>
        <w:t>thực</w:t>
      </w:r>
      <w:r w:rsidR="00F64356" w:rsidRPr="002D4CA5">
        <w:rPr>
          <w:b/>
        </w:rPr>
        <w:t xml:space="preserve"> </w:t>
      </w:r>
      <w:r w:rsidRPr="002D4CA5">
        <w:rPr>
          <w:b/>
        </w:rPr>
        <w:t>hiện</w:t>
      </w:r>
      <w:r w:rsidR="00F64356" w:rsidRPr="002D4CA5">
        <w:rPr>
          <w:b/>
        </w:rPr>
        <w:t xml:space="preserve"> </w:t>
      </w:r>
      <w:r w:rsidRPr="002D4CA5">
        <w:rPr>
          <w:b/>
        </w:rPr>
        <w:t>quản</w:t>
      </w:r>
      <w:r w:rsidR="00F64356" w:rsidRPr="002D4CA5">
        <w:rPr>
          <w:b/>
        </w:rPr>
        <w:t xml:space="preserve"> </w:t>
      </w:r>
      <w:r w:rsidRPr="002D4CA5">
        <w:rPr>
          <w:b/>
        </w:rPr>
        <w:t>lý</w:t>
      </w:r>
      <w:r w:rsidR="00F64356" w:rsidRPr="002D4CA5">
        <w:rPr>
          <w:b/>
        </w:rPr>
        <w:t xml:space="preserve"> </w:t>
      </w:r>
      <w:r w:rsidRPr="002D4CA5">
        <w:rPr>
          <w:b/>
        </w:rPr>
        <w:t>hoạt</w:t>
      </w:r>
      <w:r w:rsidR="00F64356" w:rsidRPr="002D4CA5">
        <w:rPr>
          <w:b/>
        </w:rPr>
        <w:t xml:space="preserve"> </w:t>
      </w:r>
      <w:r w:rsidRPr="002D4CA5">
        <w:rPr>
          <w:b/>
        </w:rPr>
        <w:t>động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  <w:r w:rsidR="00F64356" w:rsidRPr="002D4CA5">
        <w:rPr>
          <w:b/>
        </w:rPr>
        <w:t xml:space="preserve"> </w:t>
      </w:r>
      <w:r w:rsidRPr="002D4CA5">
        <w:rPr>
          <w:b/>
        </w:rPr>
        <w:t>trên</w:t>
      </w:r>
      <w:r w:rsidR="00F64356" w:rsidRPr="002D4CA5">
        <w:rPr>
          <w:b/>
        </w:rPr>
        <w:t xml:space="preserve"> </w:t>
      </w:r>
      <w:r w:rsidRPr="002D4CA5">
        <w:rPr>
          <w:b/>
        </w:rPr>
        <w:t>địa</w:t>
      </w:r>
      <w:r w:rsidR="00F64356" w:rsidRPr="002D4CA5">
        <w:rPr>
          <w:b/>
        </w:rPr>
        <w:t xml:space="preserve"> </w:t>
      </w:r>
      <w:r w:rsidRPr="002D4CA5">
        <w:rPr>
          <w:b/>
        </w:rPr>
        <w:t>bàn</w:t>
      </w:r>
    </w:p>
    <w:p w14:paraId="3E8D6541" w14:textId="77777777" w:rsidR="00146B41" w:rsidRPr="002D4CA5" w:rsidRDefault="00146B41" w:rsidP="00F9280F">
      <w:pPr>
        <w:spacing w:before="120"/>
        <w:jc w:val="center"/>
      </w:pPr>
      <w:r w:rsidRPr="002D4CA5">
        <w:t>Kính</w:t>
      </w:r>
      <w:r w:rsidR="00F64356" w:rsidRPr="002D4CA5">
        <w:t xml:space="preserve"> </w:t>
      </w:r>
      <w:r w:rsidRPr="002D4CA5">
        <w:t>gửi:</w:t>
      </w:r>
      <w:r w:rsidR="00F64356" w:rsidRPr="002D4CA5">
        <w:t xml:space="preserve"> </w:t>
      </w:r>
      <w:r w:rsidRPr="002D4CA5">
        <w:t>Cục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Việt</w:t>
      </w:r>
      <w:r w:rsidR="00F64356" w:rsidRPr="002D4CA5">
        <w:t xml:space="preserve"> </w:t>
      </w:r>
      <w:r w:rsidRPr="002D4CA5">
        <w:t>Nam</w:t>
      </w:r>
    </w:p>
    <w:p w14:paraId="517242FB" w14:textId="77777777" w:rsidR="00146B41" w:rsidRPr="002D4CA5" w:rsidRDefault="00146B41" w:rsidP="00F9280F">
      <w:pPr>
        <w:spacing w:before="120"/>
      </w:pPr>
      <w:r w:rsidRPr="002D4CA5">
        <w:t>Căn</w:t>
      </w:r>
      <w:r w:rsidR="00F64356" w:rsidRPr="002D4CA5">
        <w:t xml:space="preserve"> </w:t>
      </w:r>
      <w:r w:rsidRPr="002D4CA5">
        <w:t>cứ</w:t>
      </w:r>
      <w:r w:rsidR="00F64356" w:rsidRPr="002D4CA5">
        <w:t xml:space="preserve"> </w:t>
      </w:r>
      <w:r w:rsidRPr="002D4CA5">
        <w:t>Nghị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...</w:t>
      </w:r>
      <w:r w:rsidR="00F64356" w:rsidRPr="002D4CA5">
        <w:t xml:space="preserve"> </w:t>
      </w:r>
      <w:r w:rsidRPr="002D4CA5">
        <w:t>ngày</w:t>
      </w:r>
      <w:r w:rsidR="00F64356" w:rsidRPr="002D4CA5">
        <w:t xml:space="preserve"> </w:t>
      </w:r>
      <w:r w:rsidRPr="002D4CA5">
        <w:t>...</w:t>
      </w:r>
      <w:r w:rsidR="00F64356" w:rsidRPr="002D4CA5">
        <w:t xml:space="preserve"> </w:t>
      </w:r>
      <w:r w:rsidRPr="002D4CA5">
        <w:t>tháng</w:t>
      </w:r>
      <w:r w:rsidR="00F64356" w:rsidRPr="002D4CA5">
        <w:t xml:space="preserve"> </w:t>
      </w:r>
      <w:r w:rsidRPr="002D4CA5">
        <w:t>...</w:t>
      </w:r>
      <w:r w:rsidR="00F64356" w:rsidRPr="002D4CA5">
        <w:t xml:space="preserve"> </w:t>
      </w:r>
      <w:r w:rsidRPr="002D4CA5">
        <w:t>năm</w:t>
      </w:r>
      <w:r w:rsidR="00F64356" w:rsidRPr="002D4CA5">
        <w:t xml:space="preserve"> </w:t>
      </w:r>
      <w:r w:rsidRPr="002D4CA5">
        <w:t>2024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Chính</w:t>
      </w:r>
      <w:r w:rsidR="00F64356" w:rsidRPr="002D4CA5">
        <w:t xml:space="preserve"> </w:t>
      </w:r>
      <w:r w:rsidRPr="002D4CA5">
        <w:t>phủ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kinh</w:t>
      </w:r>
      <w:r w:rsidR="00F64356" w:rsidRPr="002D4CA5">
        <w:t xml:space="preserve"> </w:t>
      </w:r>
      <w:r w:rsidRPr="002D4CA5">
        <w:t>doanh</w:t>
      </w:r>
      <w:r w:rsidR="00F64356" w:rsidRPr="002D4CA5">
        <w:t xml:space="preserve"> </w:t>
      </w:r>
      <w:r w:rsidRPr="002D4CA5">
        <w:t>dịch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giới;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kiểm;</w:t>
      </w:r>
      <w:r w:rsidR="00F64356" w:rsidRPr="002D4CA5">
        <w:t xml:space="preserve"> </w:t>
      </w:r>
      <w:r w:rsidRPr="002D4CA5">
        <w:t>niên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giới;</w:t>
      </w:r>
    </w:p>
    <w:p w14:paraId="27808541" w14:textId="77777777" w:rsidR="00146B41" w:rsidRPr="002D4CA5" w:rsidRDefault="00146B41" w:rsidP="00F9280F">
      <w:pPr>
        <w:spacing w:before="120"/>
      </w:pPr>
      <w:r w:rsidRPr="002D4CA5">
        <w:t>Các</w:t>
      </w:r>
      <w:r w:rsidR="00F64356" w:rsidRPr="002D4CA5">
        <w:t xml:space="preserve"> </w:t>
      </w:r>
      <w:r w:rsidRPr="002D4CA5">
        <w:t>căn</w:t>
      </w:r>
      <w:r w:rsidR="00F64356" w:rsidRPr="002D4CA5">
        <w:t xml:space="preserve"> </w:t>
      </w:r>
      <w:r w:rsidRPr="002D4CA5">
        <w:t>cứ</w:t>
      </w:r>
      <w:r w:rsidR="00F64356" w:rsidRPr="002D4CA5">
        <w:t xml:space="preserve"> </w:t>
      </w:r>
      <w:r w:rsidRPr="002D4CA5">
        <w:t>khác</w:t>
      </w:r>
      <w:r w:rsidR="00F64356" w:rsidRPr="002D4CA5">
        <w:t xml:space="preserve"> </w:t>
      </w:r>
      <w:r w:rsidRPr="002D4CA5">
        <w:t>(nếu</w:t>
      </w:r>
      <w:r w:rsidR="00F64356" w:rsidRPr="002D4CA5">
        <w:t xml:space="preserve"> </w:t>
      </w:r>
      <w:r w:rsidRPr="002D4CA5">
        <w:t>có).</w:t>
      </w:r>
    </w:p>
    <w:p w14:paraId="0884E1F0" w14:textId="77777777" w:rsidR="00146B41" w:rsidRPr="002D4CA5" w:rsidRDefault="007D41D4" w:rsidP="00F9280F">
      <w:pPr>
        <w:spacing w:before="120"/>
      </w:pPr>
      <w:r w:rsidRPr="002D4CA5">
        <w:t>............</w:t>
      </w:r>
      <w:r w:rsidRPr="002D4CA5">
        <w:rPr>
          <w:i/>
          <w:vertAlign w:val="superscript"/>
        </w:rPr>
        <w:t>4</w:t>
      </w:r>
      <w:r w:rsidRPr="002D4CA5">
        <w:t>..........</w:t>
      </w:r>
      <w:r w:rsidR="00F64356" w:rsidRPr="002D4CA5">
        <w:t xml:space="preserve"> </w:t>
      </w:r>
      <w:r w:rsidR="00146B41" w:rsidRPr="002D4CA5">
        <w:t>xin</w:t>
      </w:r>
      <w:r w:rsidR="00F64356" w:rsidRPr="002D4CA5">
        <w:t xml:space="preserve"> </w:t>
      </w:r>
      <w:r w:rsidR="00146B41" w:rsidRPr="002D4CA5">
        <w:t>thông</w:t>
      </w:r>
      <w:r w:rsidR="00F64356" w:rsidRPr="002D4CA5">
        <w:t xml:space="preserve"> </w:t>
      </w:r>
      <w:r w:rsidR="00146B41" w:rsidRPr="002D4CA5">
        <w:t>báo</w:t>
      </w:r>
      <w:r w:rsidR="00F64356" w:rsidRPr="002D4CA5">
        <w:t xml:space="preserve"> </w:t>
      </w:r>
      <w:r w:rsidR="00146B41" w:rsidRPr="002D4CA5">
        <w:t>kết</w:t>
      </w:r>
      <w:r w:rsidR="00F64356" w:rsidRPr="002D4CA5">
        <w:t xml:space="preserve"> </w:t>
      </w:r>
      <w:r w:rsidR="00146B41" w:rsidRPr="002D4CA5">
        <w:t>quả</w:t>
      </w:r>
      <w:r w:rsidR="00F64356" w:rsidRPr="002D4CA5">
        <w:t xml:space="preserve"> </w:t>
      </w:r>
      <w:r w:rsidR="00146B41" w:rsidRPr="002D4CA5">
        <w:t>thực</w:t>
      </w:r>
      <w:r w:rsidR="00F64356" w:rsidRPr="002D4CA5">
        <w:t xml:space="preserve"> </w:t>
      </w:r>
      <w:r w:rsidR="00146B41" w:rsidRPr="002D4CA5">
        <w:t>hiện</w:t>
      </w:r>
      <w:r w:rsidR="00F64356" w:rsidRPr="002D4CA5">
        <w:t xml:space="preserve"> </w:t>
      </w:r>
      <w:r w:rsidR="00146B41" w:rsidRPr="002D4CA5">
        <w:t>quản</w:t>
      </w:r>
      <w:r w:rsidR="00F64356" w:rsidRPr="002D4CA5">
        <w:t xml:space="preserve"> </w:t>
      </w:r>
      <w:r w:rsidR="00146B41" w:rsidRPr="002D4CA5">
        <w:t>lý</w:t>
      </w:r>
      <w:r w:rsidR="00F64356" w:rsidRPr="002D4CA5">
        <w:t xml:space="preserve"> </w:t>
      </w:r>
      <w:r w:rsidR="00146B41" w:rsidRPr="002D4CA5">
        <w:t>hoạt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kiểm</w:t>
      </w:r>
      <w:r w:rsidR="00F64356" w:rsidRPr="002D4CA5">
        <w:t xml:space="preserve"> </w:t>
      </w:r>
      <w:r w:rsidR="00146B41" w:rsidRPr="002D4CA5">
        <w:t>định</w:t>
      </w:r>
      <w:r w:rsidR="00F64356" w:rsidRPr="002D4CA5">
        <w:t xml:space="preserve"> </w:t>
      </w:r>
      <w:r w:rsidR="00146B41" w:rsidRPr="002D4CA5">
        <w:t>trên</w:t>
      </w:r>
      <w:r w:rsidR="00F64356" w:rsidRPr="002D4CA5">
        <w:t xml:space="preserve"> </w:t>
      </w:r>
      <w:r w:rsidR="00146B41" w:rsidRPr="002D4CA5">
        <w:t>địa</w:t>
      </w:r>
      <w:r w:rsidR="00F64356" w:rsidRPr="002D4CA5">
        <w:t xml:space="preserve"> </w:t>
      </w:r>
      <w:r w:rsidR="00146B41" w:rsidRPr="002D4CA5">
        <w:t>bàn</w:t>
      </w:r>
      <w:r w:rsidR="00F64356" w:rsidRPr="002D4CA5">
        <w:t xml:space="preserve"> </w:t>
      </w:r>
      <w:r w:rsidR="00146B41" w:rsidRPr="002D4CA5">
        <w:t>thời</w:t>
      </w:r>
      <w:r w:rsidR="00F64356" w:rsidRPr="002D4CA5">
        <w:t xml:space="preserve"> </w:t>
      </w:r>
      <w:r w:rsidR="00146B41" w:rsidRPr="002D4CA5">
        <w:t>gian</w:t>
      </w:r>
      <w:r w:rsidR="00F64356" w:rsidRPr="002D4CA5">
        <w:t xml:space="preserve"> </w:t>
      </w:r>
      <w:r w:rsidR="00146B41" w:rsidRPr="002D4CA5">
        <w:t>từ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...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...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...</w:t>
      </w:r>
      <w:r w:rsidR="00F64356" w:rsidRPr="002D4CA5">
        <w:t xml:space="preserve"> </w:t>
      </w:r>
      <w:r w:rsidR="00146B41" w:rsidRPr="002D4CA5">
        <w:t>đến</w:t>
      </w:r>
      <w:r w:rsidR="00F64356" w:rsidRPr="002D4CA5">
        <w:t xml:space="preserve"> </w:t>
      </w:r>
      <w:r w:rsidR="00146B41" w:rsidRPr="002D4CA5">
        <w:t>ngày</w:t>
      </w:r>
      <w:r w:rsidR="00F64356" w:rsidRPr="002D4CA5">
        <w:t xml:space="preserve"> </w:t>
      </w:r>
      <w:r w:rsidR="00146B41" w:rsidRPr="002D4CA5">
        <w:t>...</w:t>
      </w:r>
      <w:r w:rsidR="00F64356" w:rsidRPr="002D4CA5">
        <w:t xml:space="preserve"> </w:t>
      </w:r>
      <w:r w:rsidR="00146B41" w:rsidRPr="002D4CA5">
        <w:t>tháng</w:t>
      </w:r>
      <w:r w:rsidR="00F64356" w:rsidRPr="002D4CA5">
        <w:t xml:space="preserve"> </w:t>
      </w:r>
      <w:r w:rsidR="00146B41" w:rsidRPr="002D4CA5">
        <w:t>...</w:t>
      </w:r>
      <w:r w:rsidR="00F64356" w:rsidRPr="002D4CA5">
        <w:t xml:space="preserve"> </w:t>
      </w:r>
      <w:r w:rsidR="00146B41" w:rsidRPr="002D4CA5">
        <w:t>năm</w:t>
      </w:r>
      <w:r w:rsidR="00F64356" w:rsidRPr="002D4CA5">
        <w:t xml:space="preserve"> </w:t>
      </w:r>
      <w:r w:rsidR="00146B41" w:rsidRPr="002D4CA5">
        <w:t>...</w:t>
      </w:r>
      <w:r w:rsidR="00F64356" w:rsidRPr="002D4CA5">
        <w:t xml:space="preserve"> </w:t>
      </w:r>
      <w:r w:rsidR="00146B41" w:rsidRPr="002D4CA5">
        <w:t>như</w:t>
      </w:r>
      <w:r w:rsidR="00F64356" w:rsidRPr="002D4CA5">
        <w:t xml:space="preserve"> </w:t>
      </w:r>
      <w:r w:rsidR="00146B41" w:rsidRPr="002D4CA5">
        <w:t>sau:</w:t>
      </w:r>
    </w:p>
    <w:p w14:paraId="6CDC6710" w14:textId="77777777" w:rsidR="00146B41" w:rsidRPr="002D4CA5" w:rsidRDefault="00146B41" w:rsidP="00F9280F">
      <w:pPr>
        <w:spacing w:before="120"/>
        <w:rPr>
          <w:b/>
          <w:vertAlign w:val="superscript"/>
        </w:rPr>
      </w:pPr>
      <w:r w:rsidRPr="002D4CA5">
        <w:rPr>
          <w:b/>
        </w:rPr>
        <w:t>1.</w:t>
      </w:r>
      <w:r w:rsidR="00F64356" w:rsidRPr="002D4CA5">
        <w:rPr>
          <w:b/>
        </w:rPr>
        <w:t xml:space="preserve"> </w:t>
      </w:r>
      <w:r w:rsidRPr="002D4CA5">
        <w:rPr>
          <w:b/>
        </w:rPr>
        <w:t>Kết</w:t>
      </w:r>
      <w:r w:rsidR="00F64356" w:rsidRPr="002D4CA5">
        <w:rPr>
          <w:b/>
        </w:rPr>
        <w:t xml:space="preserve"> </w:t>
      </w:r>
      <w:r w:rsidRPr="002D4CA5">
        <w:rPr>
          <w:b/>
        </w:rPr>
        <w:t>quả</w:t>
      </w:r>
      <w:r w:rsidR="00F64356" w:rsidRPr="002D4CA5">
        <w:rPr>
          <w:b/>
        </w:rPr>
        <w:t xml:space="preserve"> </w:t>
      </w:r>
      <w:r w:rsidRPr="002D4CA5">
        <w:rPr>
          <w:b/>
        </w:rPr>
        <w:t>thanh</w:t>
      </w:r>
      <w:r w:rsidR="00F64356" w:rsidRPr="002D4CA5">
        <w:rPr>
          <w:b/>
        </w:rPr>
        <w:t xml:space="preserve"> </w:t>
      </w:r>
      <w:r w:rsidRPr="002D4CA5">
        <w:rPr>
          <w:b/>
        </w:rPr>
        <w:t>tra,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tra,</w:t>
      </w:r>
      <w:r w:rsidR="00F64356" w:rsidRPr="002D4CA5">
        <w:rPr>
          <w:b/>
        </w:rPr>
        <w:t xml:space="preserve"> </w:t>
      </w:r>
      <w:r w:rsidRPr="002D4CA5">
        <w:rPr>
          <w:b/>
        </w:rPr>
        <w:t>xử</w:t>
      </w:r>
      <w:r w:rsidR="00F64356" w:rsidRPr="002D4CA5">
        <w:rPr>
          <w:b/>
        </w:rPr>
        <w:t xml:space="preserve"> </w:t>
      </w:r>
      <w:r w:rsidRPr="002D4CA5">
        <w:rPr>
          <w:b/>
        </w:rPr>
        <w:t>lý</w:t>
      </w:r>
      <w:r w:rsidR="00F64356" w:rsidRPr="002D4CA5">
        <w:rPr>
          <w:b/>
        </w:rPr>
        <w:t xml:space="preserve"> </w:t>
      </w:r>
      <w:r w:rsidRPr="002D4CA5">
        <w:rPr>
          <w:b/>
        </w:rPr>
        <w:t>và</w:t>
      </w:r>
      <w:r w:rsidR="00F64356" w:rsidRPr="002D4CA5">
        <w:rPr>
          <w:b/>
        </w:rPr>
        <w:t xml:space="preserve"> </w:t>
      </w:r>
      <w:r w:rsidRPr="002D4CA5">
        <w:rPr>
          <w:b/>
        </w:rPr>
        <w:t>kiến</w:t>
      </w:r>
      <w:r w:rsidR="00F64356" w:rsidRPr="002D4CA5">
        <w:rPr>
          <w:b/>
        </w:rPr>
        <w:t xml:space="preserve"> </w:t>
      </w:r>
      <w:r w:rsidRPr="002D4CA5">
        <w:rPr>
          <w:b/>
        </w:rPr>
        <w:t>nghị</w:t>
      </w:r>
      <w:r w:rsidR="00F64356" w:rsidRPr="002D4CA5">
        <w:rPr>
          <w:b/>
        </w:rPr>
        <w:t xml:space="preserve"> </w:t>
      </w:r>
      <w:r w:rsidRPr="002D4CA5">
        <w:rPr>
          <w:b/>
        </w:rPr>
        <w:t>xử</w:t>
      </w:r>
      <w:r w:rsidR="00F64356" w:rsidRPr="002D4CA5">
        <w:rPr>
          <w:b/>
        </w:rPr>
        <w:t xml:space="preserve"> </w:t>
      </w:r>
      <w:r w:rsidRPr="002D4CA5">
        <w:rPr>
          <w:b/>
        </w:rPr>
        <w:t>lý</w:t>
      </w:r>
      <w:r w:rsidR="00F64356" w:rsidRPr="002D4CA5">
        <w:rPr>
          <w:b/>
        </w:rPr>
        <w:t xml:space="preserve"> </w:t>
      </w:r>
      <w:r w:rsidRPr="002D4CA5">
        <w:rPr>
          <w:b/>
        </w:rPr>
        <w:t>vi</w:t>
      </w:r>
      <w:r w:rsidR="00F64356" w:rsidRPr="002D4CA5">
        <w:rPr>
          <w:b/>
        </w:rPr>
        <w:t xml:space="preserve"> </w:t>
      </w:r>
      <w:r w:rsidRPr="002D4CA5">
        <w:rPr>
          <w:b/>
        </w:rPr>
        <w:t>phạm</w:t>
      </w:r>
      <w:r w:rsidR="007D41D4" w:rsidRPr="002D4CA5">
        <w:rPr>
          <w:b/>
          <w:vertAlign w:val="superscript"/>
        </w:rPr>
        <w:t>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1"/>
        <w:gridCol w:w="2230"/>
        <w:gridCol w:w="2121"/>
        <w:gridCol w:w="2201"/>
        <w:gridCol w:w="1618"/>
      </w:tblGrid>
      <w:tr w:rsidR="00146B41" w:rsidRPr="002D4CA5" w14:paraId="6983D5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1" w:type="pct"/>
            <w:shd w:val="clear" w:color="auto" w:fill="auto"/>
            <w:vAlign w:val="center"/>
          </w:tcPr>
          <w:p w14:paraId="5E6AB776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1228" w:type="pct"/>
            <w:shd w:val="clear" w:color="auto" w:fill="auto"/>
            <w:vAlign w:val="center"/>
          </w:tcPr>
          <w:p w14:paraId="3F0D2460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="00754442" w:rsidRPr="002D4CA5">
              <w:rPr>
                <w:b/>
              </w:rPr>
              <w:t xml:space="preserve">sở đăng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bị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thanh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tra,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tra</w:t>
            </w:r>
          </w:p>
        </w:tc>
        <w:tc>
          <w:tcPr>
            <w:tcW w:w="1168" w:type="pct"/>
            <w:shd w:val="clear" w:color="auto" w:fill="auto"/>
            <w:vAlign w:val="center"/>
          </w:tcPr>
          <w:p w14:paraId="7639500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dung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thanh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tra,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tra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FC06F52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Xử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lý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và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kiến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nghị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xử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lý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phạm</w:t>
            </w:r>
          </w:p>
        </w:tc>
        <w:tc>
          <w:tcPr>
            <w:tcW w:w="891" w:type="pct"/>
            <w:shd w:val="clear" w:color="auto" w:fill="auto"/>
            <w:vAlign w:val="center"/>
          </w:tcPr>
          <w:p w14:paraId="647B4E9D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57B0F0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1" w:type="pct"/>
            <w:shd w:val="clear" w:color="auto" w:fill="auto"/>
            <w:vAlign w:val="center"/>
          </w:tcPr>
          <w:p w14:paraId="0197ACAD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1228" w:type="pct"/>
            <w:shd w:val="clear" w:color="auto" w:fill="auto"/>
            <w:vAlign w:val="center"/>
          </w:tcPr>
          <w:p w14:paraId="32C8087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68" w:type="pct"/>
            <w:shd w:val="clear" w:color="auto" w:fill="auto"/>
            <w:vAlign w:val="center"/>
          </w:tcPr>
          <w:p w14:paraId="3EF9B01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212" w:type="pct"/>
            <w:shd w:val="clear" w:color="auto" w:fill="auto"/>
            <w:vAlign w:val="center"/>
          </w:tcPr>
          <w:p w14:paraId="0BE57F8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891" w:type="pct"/>
            <w:shd w:val="clear" w:color="auto" w:fill="auto"/>
            <w:vAlign w:val="center"/>
          </w:tcPr>
          <w:p w14:paraId="7E59D798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344CC5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1" w:type="pct"/>
            <w:shd w:val="clear" w:color="auto" w:fill="auto"/>
            <w:vAlign w:val="center"/>
          </w:tcPr>
          <w:p w14:paraId="3A18C1E5" w14:textId="77777777" w:rsidR="00146B41" w:rsidRPr="002D4CA5" w:rsidRDefault="007D41D4" w:rsidP="00F9280F">
            <w:pPr>
              <w:spacing w:before="120"/>
              <w:jc w:val="center"/>
            </w:pPr>
            <w:r w:rsidRPr="002D4CA5">
              <w:t>........</w:t>
            </w:r>
          </w:p>
        </w:tc>
        <w:tc>
          <w:tcPr>
            <w:tcW w:w="1228" w:type="pct"/>
            <w:shd w:val="clear" w:color="auto" w:fill="auto"/>
            <w:vAlign w:val="center"/>
          </w:tcPr>
          <w:p w14:paraId="62D32E5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168" w:type="pct"/>
            <w:shd w:val="clear" w:color="auto" w:fill="auto"/>
            <w:vAlign w:val="center"/>
          </w:tcPr>
          <w:p w14:paraId="5AA538F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212" w:type="pct"/>
            <w:shd w:val="clear" w:color="auto" w:fill="auto"/>
            <w:vAlign w:val="center"/>
          </w:tcPr>
          <w:p w14:paraId="0F8622A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891" w:type="pct"/>
            <w:shd w:val="clear" w:color="auto" w:fill="auto"/>
            <w:vAlign w:val="center"/>
          </w:tcPr>
          <w:p w14:paraId="27EC6E36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</w:tbl>
    <w:p w14:paraId="0047DF82" w14:textId="77777777" w:rsidR="00146B41" w:rsidRPr="002D4CA5" w:rsidRDefault="00146B41" w:rsidP="00F9280F">
      <w:pPr>
        <w:spacing w:before="120"/>
        <w:rPr>
          <w:b/>
          <w:vertAlign w:val="superscript"/>
        </w:rPr>
      </w:pPr>
      <w:r w:rsidRPr="002D4CA5">
        <w:rPr>
          <w:b/>
        </w:rPr>
        <w:t>2.</w:t>
      </w:r>
      <w:r w:rsidR="00F64356" w:rsidRPr="002D4CA5">
        <w:rPr>
          <w:b/>
        </w:rPr>
        <w:t xml:space="preserve"> </w:t>
      </w:r>
      <w:r w:rsidRPr="002D4CA5">
        <w:rPr>
          <w:b/>
        </w:rPr>
        <w:t>Kết</w:t>
      </w:r>
      <w:r w:rsidR="00F64356" w:rsidRPr="002D4CA5">
        <w:rPr>
          <w:b/>
        </w:rPr>
        <w:t xml:space="preserve"> </w:t>
      </w:r>
      <w:r w:rsidRPr="002D4CA5">
        <w:rPr>
          <w:b/>
        </w:rPr>
        <w:t>quả</w:t>
      </w:r>
      <w:r w:rsidR="00F64356" w:rsidRPr="002D4CA5">
        <w:rPr>
          <w:b/>
        </w:rPr>
        <w:t xml:space="preserve"> </w:t>
      </w:r>
      <w:r w:rsidRPr="002D4CA5">
        <w:rPr>
          <w:b/>
        </w:rPr>
        <w:t>thực</w:t>
      </w:r>
      <w:r w:rsidR="00F64356" w:rsidRPr="002D4CA5">
        <w:rPr>
          <w:b/>
        </w:rPr>
        <w:t xml:space="preserve"> </w:t>
      </w:r>
      <w:r w:rsidRPr="002D4CA5">
        <w:rPr>
          <w:b/>
        </w:rPr>
        <w:t>hiện</w:t>
      </w:r>
      <w:r w:rsidR="00F64356" w:rsidRPr="002D4CA5">
        <w:rPr>
          <w:b/>
        </w:rPr>
        <w:t xml:space="preserve"> </w:t>
      </w:r>
      <w:r w:rsidRPr="002D4CA5">
        <w:rPr>
          <w:b/>
        </w:rPr>
        <w:t>cấp</w:t>
      </w:r>
      <w:r w:rsidR="00F64356" w:rsidRPr="002D4CA5">
        <w:rPr>
          <w:b/>
        </w:rPr>
        <w:t xml:space="preserve"> </w:t>
      </w:r>
      <w:r w:rsidRPr="002D4CA5">
        <w:rPr>
          <w:b/>
        </w:rPr>
        <w:t>mới,</w:t>
      </w:r>
      <w:r w:rsidR="00F64356" w:rsidRPr="002D4CA5">
        <w:rPr>
          <w:b/>
        </w:rPr>
        <w:t xml:space="preserve"> </w:t>
      </w:r>
      <w:r w:rsidRPr="002D4CA5">
        <w:rPr>
          <w:b/>
        </w:rPr>
        <w:t>cấp</w:t>
      </w:r>
      <w:r w:rsidR="00F64356" w:rsidRPr="002D4CA5">
        <w:rPr>
          <w:b/>
        </w:rPr>
        <w:t xml:space="preserve"> </w:t>
      </w:r>
      <w:r w:rsidRPr="002D4CA5">
        <w:rPr>
          <w:b/>
        </w:rPr>
        <w:t>lại,</w:t>
      </w:r>
      <w:r w:rsidR="00F64356" w:rsidRPr="002D4CA5">
        <w:rPr>
          <w:b/>
        </w:rPr>
        <w:t xml:space="preserve"> </w:t>
      </w:r>
      <w:r w:rsidRPr="002D4CA5">
        <w:rPr>
          <w:b/>
        </w:rPr>
        <w:t>tạm</w:t>
      </w:r>
      <w:r w:rsidR="00F64356" w:rsidRPr="002D4CA5">
        <w:rPr>
          <w:b/>
        </w:rPr>
        <w:t xml:space="preserve"> </w:t>
      </w:r>
      <w:r w:rsidRPr="002D4CA5">
        <w:rPr>
          <w:b/>
        </w:rPr>
        <w:t>đình</w:t>
      </w:r>
      <w:r w:rsidR="00F64356" w:rsidRPr="002D4CA5">
        <w:rPr>
          <w:b/>
        </w:rPr>
        <w:t xml:space="preserve"> </w:t>
      </w:r>
      <w:r w:rsidRPr="002D4CA5">
        <w:rPr>
          <w:b/>
        </w:rPr>
        <w:t>chỉ,</w:t>
      </w:r>
      <w:r w:rsidR="00F64356" w:rsidRPr="002D4CA5">
        <w:rPr>
          <w:b/>
        </w:rPr>
        <w:t xml:space="preserve"> </w:t>
      </w:r>
      <w:r w:rsidRPr="002D4CA5">
        <w:rPr>
          <w:b/>
        </w:rPr>
        <w:t>thu</w:t>
      </w:r>
      <w:r w:rsidR="00F64356" w:rsidRPr="002D4CA5">
        <w:rPr>
          <w:b/>
        </w:rPr>
        <w:t xml:space="preserve"> </w:t>
      </w:r>
      <w:r w:rsidRPr="002D4CA5">
        <w:rPr>
          <w:b/>
        </w:rPr>
        <w:t>hồi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</w:t>
      </w:r>
      <w:r w:rsidR="00D24F41" w:rsidRPr="002D4CA5">
        <w:rPr>
          <w:b/>
        </w:rPr>
        <w:t>ậ</w:t>
      </w:r>
      <w:r w:rsidRPr="002D4CA5">
        <w:rPr>
          <w:b/>
        </w:rPr>
        <w:t>n</w:t>
      </w:r>
      <w:r w:rsidR="00F64356" w:rsidRPr="002D4CA5">
        <w:rPr>
          <w:b/>
        </w:rPr>
        <w:t xml:space="preserve"> </w:t>
      </w:r>
      <w:r w:rsidRPr="002D4CA5">
        <w:rPr>
          <w:b/>
        </w:rPr>
        <w:t>đủ</w:t>
      </w:r>
      <w:r w:rsidR="00F64356" w:rsidRPr="002D4CA5">
        <w:rPr>
          <w:b/>
        </w:rPr>
        <w:t xml:space="preserve"> </w:t>
      </w:r>
      <w:r w:rsidR="002E1E1E" w:rsidRPr="002D4CA5">
        <w:rPr>
          <w:b/>
        </w:rPr>
        <w:t>điều</w:t>
      </w:r>
      <w:r w:rsidR="00F64356" w:rsidRPr="002D4CA5">
        <w:rPr>
          <w:b/>
        </w:rPr>
        <w:t xml:space="preserve"> </w:t>
      </w:r>
      <w:r w:rsidR="00E22D23" w:rsidRPr="002D4CA5">
        <w:rPr>
          <w:b/>
        </w:rPr>
        <w:t>kiện</w:t>
      </w:r>
      <w:r w:rsidR="00F64356" w:rsidRPr="002D4CA5">
        <w:rPr>
          <w:b/>
        </w:rPr>
        <w:t xml:space="preserve"> </w:t>
      </w:r>
      <w:r w:rsidRPr="002D4CA5">
        <w:rPr>
          <w:b/>
        </w:rPr>
        <w:t>ho</w:t>
      </w:r>
      <w:r w:rsidR="007D41D4" w:rsidRPr="002D4CA5">
        <w:rPr>
          <w:b/>
        </w:rPr>
        <w:t>ạ</w:t>
      </w:r>
      <w:r w:rsidRPr="002D4CA5">
        <w:rPr>
          <w:b/>
        </w:rPr>
        <w:t>t</w:t>
      </w:r>
      <w:r w:rsidR="00F64356" w:rsidRPr="002D4CA5">
        <w:rPr>
          <w:b/>
        </w:rPr>
        <w:t xml:space="preserve"> </w:t>
      </w:r>
      <w:r w:rsidRPr="002D4CA5">
        <w:rPr>
          <w:b/>
        </w:rPr>
        <w:t>đ</w:t>
      </w:r>
      <w:r w:rsidR="007D41D4" w:rsidRPr="002D4CA5">
        <w:rPr>
          <w:b/>
        </w:rPr>
        <w:t>ộ</w:t>
      </w:r>
      <w:r w:rsidRPr="002D4CA5">
        <w:rPr>
          <w:b/>
        </w:rPr>
        <w:t>ng</w:t>
      </w:r>
      <w:r w:rsidR="00F64356" w:rsidRPr="002D4CA5">
        <w:rPr>
          <w:b/>
        </w:rPr>
        <w:t xml:space="preserve"> </w:t>
      </w:r>
      <w:r w:rsidR="004D477C"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</w:t>
      </w:r>
      <w:r w:rsidR="007D41D4" w:rsidRPr="002D4CA5">
        <w:rPr>
          <w:b/>
        </w:rPr>
        <w:t>ị</w:t>
      </w:r>
      <w:r w:rsidRPr="002D4CA5">
        <w:rPr>
          <w:b/>
        </w:rPr>
        <w:t>nh</w:t>
      </w:r>
      <w:r w:rsidR="007D41D4" w:rsidRPr="002D4CA5">
        <w:rPr>
          <w:b/>
          <w:vertAlign w:val="superscript"/>
        </w:rPr>
        <w:t>6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7"/>
        <w:gridCol w:w="1944"/>
        <w:gridCol w:w="2696"/>
        <w:gridCol w:w="1914"/>
        <w:gridCol w:w="1620"/>
      </w:tblGrid>
      <w:tr w:rsidR="00146B41" w:rsidRPr="002D4CA5" w14:paraId="13CAC7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99" w:type="pct"/>
            <w:shd w:val="clear" w:color="auto" w:fill="auto"/>
            <w:vAlign w:val="center"/>
          </w:tcPr>
          <w:p w14:paraId="60561C0C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TT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627EDD70" w14:textId="77777777" w:rsidR="00146B41" w:rsidRPr="002D4CA5" w:rsidRDefault="007D41D4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kiểm</w:t>
            </w:r>
            <w:r w:rsidR="002D4CA5" w:rsidRPr="002D4CA5">
              <w:rPr>
                <w:b/>
              </w:rPr>
              <w:t>/</w:t>
            </w:r>
            <w:r w:rsidR="00146B41" w:rsidRPr="002D4CA5">
              <w:rPr>
                <w:b/>
              </w:rPr>
              <w:t>Tổ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chức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thành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lập</w:t>
            </w:r>
          </w:p>
        </w:tc>
        <w:tc>
          <w:tcPr>
            <w:tcW w:w="1484" w:type="pct"/>
            <w:shd w:val="clear" w:color="auto" w:fill="auto"/>
            <w:vAlign w:val="center"/>
          </w:tcPr>
          <w:p w14:paraId="3801FB30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rPr>
                <w:b/>
              </w:rPr>
              <w:t>Nội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dung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thực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hiện</w:t>
            </w:r>
            <w:r w:rsidR="007D41D4" w:rsidRPr="002D4CA5">
              <w:rPr>
                <w:b/>
              </w:rPr>
              <w:br/>
            </w:r>
            <w:r w:rsidRPr="002D4CA5">
              <w:t>(cấp</w:t>
            </w:r>
            <w:r w:rsidR="00F64356" w:rsidRPr="002D4CA5">
              <w:t xml:space="preserve"> </w:t>
            </w:r>
            <w:r w:rsidRPr="002D4CA5">
              <w:t>mới,</w:t>
            </w:r>
            <w:r w:rsidR="00F64356" w:rsidRPr="002D4CA5">
              <w:t xml:space="preserve"> </w:t>
            </w:r>
            <w:r w:rsidRPr="002D4CA5">
              <w:t>cấp</w:t>
            </w:r>
            <w:r w:rsidR="00F64356" w:rsidRPr="002D4CA5">
              <w:t xml:space="preserve"> </w:t>
            </w:r>
            <w:r w:rsidRPr="002D4CA5">
              <w:t>lại,</w:t>
            </w:r>
            <w:r w:rsidR="00F64356" w:rsidRPr="002D4CA5">
              <w:t xml:space="preserve"> </w:t>
            </w:r>
            <w:r w:rsidRPr="002D4CA5">
              <w:t>tạm</w:t>
            </w:r>
            <w:r w:rsidR="00F64356" w:rsidRPr="002D4CA5">
              <w:t xml:space="preserve"> </w:t>
            </w:r>
            <w:r w:rsidRPr="002D4CA5">
              <w:t>đình</w:t>
            </w:r>
            <w:r w:rsidR="00F64356" w:rsidRPr="002D4CA5">
              <w:t xml:space="preserve"> </w:t>
            </w:r>
            <w:r w:rsidRPr="002D4CA5">
              <w:t>chỉ,</w:t>
            </w:r>
            <w:r w:rsidR="00F64356" w:rsidRPr="002D4CA5">
              <w:t xml:space="preserve"> </w:t>
            </w:r>
            <w:r w:rsidRPr="002D4CA5">
              <w:t>thu</w:t>
            </w:r>
            <w:r w:rsidR="00F64356" w:rsidRPr="002D4CA5">
              <w:t xml:space="preserve"> </w:t>
            </w:r>
            <w:r w:rsidRPr="002D4CA5">
              <w:t>hồi)</w:t>
            </w:r>
          </w:p>
        </w:tc>
        <w:tc>
          <w:tcPr>
            <w:tcW w:w="1054" w:type="pct"/>
            <w:shd w:val="clear" w:color="auto" w:fill="auto"/>
            <w:vAlign w:val="center"/>
          </w:tcPr>
          <w:p w14:paraId="3F0E30B0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Thời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gian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E6E9805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44656C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99" w:type="pct"/>
            <w:shd w:val="clear" w:color="auto" w:fill="auto"/>
            <w:vAlign w:val="center"/>
          </w:tcPr>
          <w:p w14:paraId="6558BD08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1858C46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484" w:type="pct"/>
            <w:shd w:val="clear" w:color="auto" w:fill="auto"/>
            <w:vAlign w:val="center"/>
          </w:tcPr>
          <w:p w14:paraId="207498B7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054" w:type="pct"/>
            <w:shd w:val="clear" w:color="auto" w:fill="auto"/>
            <w:vAlign w:val="center"/>
          </w:tcPr>
          <w:p w14:paraId="34135569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892" w:type="pct"/>
            <w:shd w:val="clear" w:color="auto" w:fill="auto"/>
            <w:vAlign w:val="center"/>
          </w:tcPr>
          <w:p w14:paraId="64C06812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2FF9AE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99" w:type="pct"/>
            <w:shd w:val="clear" w:color="auto" w:fill="auto"/>
            <w:vAlign w:val="center"/>
          </w:tcPr>
          <w:p w14:paraId="0211B47F" w14:textId="77777777" w:rsidR="00146B41" w:rsidRPr="002D4CA5" w:rsidRDefault="007D41D4" w:rsidP="00F9280F">
            <w:pPr>
              <w:spacing w:before="120"/>
              <w:jc w:val="center"/>
            </w:pPr>
            <w:r w:rsidRPr="002D4CA5">
              <w:t>.....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7C46162B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484" w:type="pct"/>
            <w:shd w:val="clear" w:color="auto" w:fill="auto"/>
            <w:vAlign w:val="center"/>
          </w:tcPr>
          <w:p w14:paraId="27CD6C02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054" w:type="pct"/>
            <w:shd w:val="clear" w:color="auto" w:fill="auto"/>
            <w:vAlign w:val="center"/>
          </w:tcPr>
          <w:p w14:paraId="0EB54100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892" w:type="pct"/>
            <w:shd w:val="clear" w:color="auto" w:fill="auto"/>
            <w:vAlign w:val="center"/>
          </w:tcPr>
          <w:p w14:paraId="5A8B6049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</w:tbl>
    <w:p w14:paraId="18B01598" w14:textId="77777777" w:rsidR="00146B41" w:rsidRPr="002D4CA5" w:rsidRDefault="00146B41" w:rsidP="00F9280F">
      <w:pPr>
        <w:spacing w:before="120"/>
      </w:pPr>
      <w:r w:rsidRPr="002D4CA5">
        <w:t>Trân</w:t>
      </w:r>
      <w:r w:rsidR="00F64356" w:rsidRPr="002D4CA5">
        <w:t xml:space="preserve"> </w:t>
      </w:r>
      <w:r w:rsidRPr="002D4CA5">
        <w:t>trọng.</w:t>
      </w:r>
      <w:r w:rsidR="002D4CA5" w:rsidRPr="002D4CA5">
        <w:t>/</w:t>
      </w:r>
      <w:r w:rsidRPr="002D4CA5">
        <w:t>.</w:t>
      </w:r>
    </w:p>
    <w:p w14:paraId="363938C5" w14:textId="77777777" w:rsidR="007D41D4" w:rsidRPr="002D4CA5" w:rsidRDefault="007D41D4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6"/>
        <w:gridCol w:w="4545"/>
      </w:tblGrid>
      <w:tr w:rsidR="007D41D4" w:rsidRPr="002D4CA5" w14:paraId="2E4D64C0" w14:textId="77777777" w:rsidTr="006E4CDE">
        <w:tc>
          <w:tcPr>
            <w:tcW w:w="2495" w:type="pct"/>
            <w:shd w:val="clear" w:color="auto" w:fill="auto"/>
          </w:tcPr>
          <w:p w14:paraId="4C439B28" w14:textId="77777777" w:rsidR="007D41D4" w:rsidRPr="002D4CA5" w:rsidRDefault="007D41D4" w:rsidP="006E4CDE">
            <w:pPr>
              <w:spacing w:before="120"/>
            </w:pPr>
            <w:r w:rsidRPr="002D4CA5">
              <w:br/>
            </w:r>
            <w:r w:rsidRPr="002D4CA5">
              <w:rPr>
                <w:b/>
                <w:i/>
              </w:rPr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Như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trên;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...;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Lưu....</w:t>
            </w:r>
          </w:p>
        </w:tc>
        <w:tc>
          <w:tcPr>
            <w:tcW w:w="2505" w:type="pct"/>
            <w:shd w:val="clear" w:color="auto" w:fill="auto"/>
          </w:tcPr>
          <w:p w14:paraId="58A43335" w14:textId="77777777" w:rsidR="007D41D4" w:rsidRPr="002D4CA5" w:rsidRDefault="007D41D4" w:rsidP="006E4CDE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GIAO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THÔNG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VẬN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TẢI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6A1EF430" w14:textId="77777777" w:rsidR="007D41D4" w:rsidRPr="002D4CA5" w:rsidRDefault="007D41D4" w:rsidP="00F9280F">
      <w:pPr>
        <w:spacing w:before="120"/>
      </w:pPr>
      <w:r w:rsidRPr="002D4CA5">
        <w:t>________________________</w:t>
      </w:r>
    </w:p>
    <w:p w14:paraId="408AB87E" w14:textId="77777777" w:rsidR="007D41D4" w:rsidRPr="002D4CA5" w:rsidRDefault="007D41D4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24D4988F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97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footnoteRef/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quan,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tổ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chủ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quản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trực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tiếp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(nếu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có).</w:t>
      </w:r>
    </w:p>
    <w:p w14:paraId="0AED772D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15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2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sở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thực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hiện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thông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báo.</w:t>
      </w:r>
    </w:p>
    <w:p w14:paraId="5301A8ED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19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3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Địa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danh.</w:t>
      </w:r>
    </w:p>
    <w:p w14:paraId="01BA730E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15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4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sở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thực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hiện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thông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báo.</w:t>
      </w:r>
    </w:p>
    <w:p w14:paraId="68DC833A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15"/>
        </w:tabs>
        <w:spacing w:before="120" w:line="240" w:lineRule="auto"/>
        <w:jc w:val="both"/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5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Gửi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kèm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theo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bản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sao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kết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luận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thanh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tra,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kết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quả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tra.</w:t>
      </w:r>
    </w:p>
    <w:p w14:paraId="6EA3292D" w14:textId="77777777" w:rsidR="007D41D4" w:rsidRPr="002D4CA5" w:rsidRDefault="007D41D4" w:rsidP="00F9280F">
      <w:pPr>
        <w:pStyle w:val="Ghichcuitrang30"/>
        <w:shd w:val="clear" w:color="auto" w:fill="auto"/>
        <w:tabs>
          <w:tab w:val="left" w:pos="115"/>
        </w:tabs>
        <w:spacing w:before="120" w:line="240" w:lineRule="auto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6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Gửi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kèm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theo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bản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sao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giấy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nhận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đủ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="002E1E1E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điều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kiện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hoạt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động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đối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với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trường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hợp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cấp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mới,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cấp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lại;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quyết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tạm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đình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chỉ,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quyết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thu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hồi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đối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với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trường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hợp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sở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bị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tạm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đình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chỉ,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thu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hồi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giấy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chứng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nhận.</w:t>
      </w:r>
    </w:p>
    <w:p w14:paraId="046FA3C7" w14:textId="77777777" w:rsidR="007D41D4" w:rsidRPr="002D4CA5" w:rsidRDefault="007D41D4" w:rsidP="00F9280F">
      <w:pPr>
        <w:spacing w:before="120"/>
      </w:pPr>
    </w:p>
    <w:p w14:paraId="49EAC9A8" w14:textId="77777777" w:rsidR="00C271B8" w:rsidRPr="002D4CA5" w:rsidRDefault="00A875D1" w:rsidP="00F9280F">
      <w:pPr>
        <w:spacing w:before="120"/>
        <w:jc w:val="center"/>
        <w:rPr>
          <w:b/>
          <w:sz w:val="24"/>
        </w:rPr>
      </w:pPr>
      <w:bookmarkStart w:id="121" w:name="chuong_pl_14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XI</w:t>
      </w:r>
      <w:bookmarkEnd w:id="121"/>
    </w:p>
    <w:p w14:paraId="4F470CFE" w14:textId="77777777" w:rsidR="00146B41" w:rsidRPr="002D4CA5" w:rsidRDefault="00A875D1" w:rsidP="00F9280F">
      <w:pPr>
        <w:spacing w:before="120"/>
        <w:jc w:val="center"/>
        <w:rPr>
          <w:i/>
        </w:rPr>
      </w:pPr>
      <w:bookmarkStart w:id="122" w:name="chuong_pl_14_name"/>
      <w:r w:rsidRPr="002D4CA5">
        <w:t>MẪU</w:t>
      </w:r>
      <w:r w:rsidR="00BA1528" w:rsidRPr="002D4CA5">
        <w:t xml:space="preserve"> BÁO CÁO DANH SÁCH PHƯƠNG TIỆN HẾT NIÊN HẠN SỬ DỤNG</w:t>
      </w:r>
      <w:bookmarkEnd w:id="122"/>
      <w:r w:rsidR="00C271B8" w:rsidRPr="002D4CA5">
        <w:br/>
      </w:r>
      <w:r w:rsidR="00146B41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C271B8" w:rsidRPr="002D4CA5">
        <w:rPr>
          <w:i/>
        </w:rPr>
        <w:t>166</w:t>
      </w:r>
      <w:r w:rsidR="002D4CA5" w:rsidRPr="002D4CA5">
        <w:rPr>
          <w:i/>
        </w:rPr>
        <w:t>/</w:t>
      </w:r>
      <w:r w:rsidR="00C271B8" w:rsidRPr="002D4CA5">
        <w:rPr>
          <w:i/>
        </w:rPr>
        <w:t>2024</w:t>
      </w:r>
      <w:r w:rsidR="002D4CA5" w:rsidRPr="002D4CA5">
        <w:rPr>
          <w:i/>
        </w:rPr>
        <w:t>/</w:t>
      </w:r>
      <w:r w:rsidR="00C271B8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C271B8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146B41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BD040E" w:rsidRPr="002D4CA5" w14:paraId="521C61FF" w14:textId="77777777" w:rsidTr="006E4CDE">
        <w:tc>
          <w:tcPr>
            <w:tcW w:w="3348" w:type="dxa"/>
            <w:shd w:val="clear" w:color="auto" w:fill="auto"/>
          </w:tcPr>
          <w:p w14:paraId="73CA59BE" w14:textId="77777777" w:rsidR="00BD040E" w:rsidRPr="002D4CA5" w:rsidRDefault="00BD040E" w:rsidP="006E4CDE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.......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34E1B653" w14:textId="77777777" w:rsidR="00BD040E" w:rsidRPr="002D4CA5" w:rsidRDefault="00BD040E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BD040E" w:rsidRPr="002D4CA5" w14:paraId="387AA357" w14:textId="77777777" w:rsidTr="006E4CDE">
        <w:tc>
          <w:tcPr>
            <w:tcW w:w="3348" w:type="dxa"/>
            <w:shd w:val="clear" w:color="auto" w:fill="auto"/>
          </w:tcPr>
          <w:p w14:paraId="25E8574B" w14:textId="77777777" w:rsidR="00BD040E" w:rsidRPr="002D4CA5" w:rsidRDefault="00BD040E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.............</w:t>
            </w:r>
          </w:p>
        </w:tc>
        <w:tc>
          <w:tcPr>
            <w:tcW w:w="5508" w:type="dxa"/>
            <w:shd w:val="clear" w:color="auto" w:fill="auto"/>
          </w:tcPr>
          <w:p w14:paraId="5D69A20D" w14:textId="77777777" w:rsidR="00BD040E" w:rsidRPr="002D4CA5" w:rsidRDefault="00BD040E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1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53D9198B" w14:textId="77777777" w:rsidR="00BD040E" w:rsidRPr="002D4CA5" w:rsidRDefault="00BD040E" w:rsidP="00F9280F">
      <w:pPr>
        <w:spacing w:before="120"/>
      </w:pPr>
    </w:p>
    <w:p w14:paraId="4AB5DAA3" w14:textId="77777777" w:rsidR="00146B41" w:rsidRPr="002D4CA5" w:rsidRDefault="00BD040E" w:rsidP="00F9280F">
      <w:pPr>
        <w:spacing w:before="120"/>
        <w:jc w:val="center"/>
        <w:rPr>
          <w:b/>
        </w:rPr>
      </w:pPr>
      <w:r w:rsidRPr="002D4CA5">
        <w:rPr>
          <w:b/>
        </w:rPr>
        <w:t>BÁO</w:t>
      </w:r>
      <w:r w:rsidR="00F64356" w:rsidRPr="002D4CA5">
        <w:rPr>
          <w:b/>
        </w:rPr>
        <w:t xml:space="preserve"> </w:t>
      </w:r>
      <w:r w:rsidRPr="002D4CA5">
        <w:rPr>
          <w:b/>
        </w:rPr>
        <w:t>CÁO</w:t>
      </w:r>
      <w:r w:rsidR="00F64356" w:rsidRPr="002D4CA5">
        <w:rPr>
          <w:b/>
        </w:rPr>
        <w:t xml:space="preserve"> </w:t>
      </w:r>
      <w:r w:rsidRPr="002D4CA5">
        <w:rPr>
          <w:b/>
        </w:rPr>
        <w:t>DANH</w:t>
      </w:r>
      <w:r w:rsidR="00F64356" w:rsidRPr="002D4CA5">
        <w:rPr>
          <w:b/>
        </w:rPr>
        <w:t xml:space="preserve"> </w:t>
      </w:r>
      <w:r w:rsidRPr="002D4CA5">
        <w:rPr>
          <w:b/>
        </w:rPr>
        <w:t>SÁCH</w:t>
      </w:r>
      <w:r w:rsidR="00F64356" w:rsidRPr="002D4CA5">
        <w:rPr>
          <w:b/>
        </w:rPr>
        <w:t xml:space="preserve"> </w:t>
      </w:r>
      <w:r w:rsidRPr="002D4CA5">
        <w:rPr>
          <w:b/>
        </w:rPr>
        <w:t>PHƯƠNG</w:t>
      </w:r>
      <w:r w:rsidR="00F64356" w:rsidRPr="002D4CA5">
        <w:rPr>
          <w:b/>
        </w:rPr>
        <w:t xml:space="preserve"> </w:t>
      </w:r>
      <w:r w:rsidRPr="002D4CA5">
        <w:rPr>
          <w:b/>
        </w:rPr>
        <w:t>TIỆN</w:t>
      </w:r>
      <w:r w:rsidR="00F64356" w:rsidRPr="002D4CA5">
        <w:rPr>
          <w:b/>
        </w:rPr>
        <w:t xml:space="preserve"> </w:t>
      </w:r>
      <w:r w:rsidRPr="002D4CA5">
        <w:rPr>
          <w:b/>
        </w:rPr>
        <w:t>HẾT</w:t>
      </w:r>
      <w:r w:rsidR="00F64356" w:rsidRPr="002D4CA5">
        <w:rPr>
          <w:b/>
        </w:rPr>
        <w:t xml:space="preserve"> </w:t>
      </w:r>
      <w:r w:rsidRPr="002D4CA5">
        <w:rPr>
          <w:b/>
        </w:rPr>
        <w:t>NIÊN</w:t>
      </w:r>
      <w:r w:rsidR="00F64356" w:rsidRPr="002D4CA5">
        <w:rPr>
          <w:b/>
        </w:rPr>
        <w:t xml:space="preserve"> </w:t>
      </w:r>
      <w:r w:rsidRPr="002D4CA5">
        <w:rPr>
          <w:b/>
        </w:rPr>
        <w:t>HẠN</w:t>
      </w:r>
      <w:r w:rsidR="00F64356" w:rsidRPr="002D4CA5">
        <w:rPr>
          <w:b/>
        </w:rPr>
        <w:t xml:space="preserve"> </w:t>
      </w:r>
      <w:r w:rsidRPr="002D4CA5">
        <w:rPr>
          <w:b/>
        </w:rPr>
        <w:t>SỬ</w:t>
      </w:r>
      <w:r w:rsidR="00F64356" w:rsidRPr="002D4CA5">
        <w:rPr>
          <w:b/>
        </w:rPr>
        <w:t xml:space="preserve"> </w:t>
      </w:r>
      <w:r w:rsidRPr="002D4CA5">
        <w:rPr>
          <w:b/>
        </w:rPr>
        <w:t>DỤNG</w:t>
      </w:r>
    </w:p>
    <w:p w14:paraId="3D9183B2" w14:textId="77777777" w:rsidR="00146B41" w:rsidRPr="002D4CA5" w:rsidRDefault="00146B41" w:rsidP="00F9280F">
      <w:pPr>
        <w:spacing w:before="120"/>
        <w:jc w:val="center"/>
        <w:rPr>
          <w:i/>
        </w:rPr>
      </w:pPr>
      <w:r w:rsidRPr="002D4CA5">
        <w:rPr>
          <w:i/>
        </w:rPr>
        <w:t>(Từ</w:t>
      </w:r>
      <w:r w:rsidR="00F64356" w:rsidRPr="002D4CA5">
        <w:rPr>
          <w:i/>
        </w:rPr>
        <w:t xml:space="preserve"> </w:t>
      </w:r>
      <w:r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Pr="002D4CA5">
        <w:rPr>
          <w:i/>
        </w:rPr>
        <w:t>01</w:t>
      </w:r>
      <w:r w:rsidR="002D4CA5" w:rsidRPr="002D4CA5">
        <w:rPr>
          <w:i/>
        </w:rPr>
        <w:t>/</w:t>
      </w:r>
      <w:r w:rsidRPr="002D4CA5">
        <w:rPr>
          <w:i/>
        </w:rPr>
        <w:t>01</w:t>
      </w:r>
      <w:r w:rsidR="002D4CA5" w:rsidRPr="002D4CA5">
        <w:rPr>
          <w:i/>
        </w:rPr>
        <w:t>/</w:t>
      </w:r>
      <w:r w:rsidRPr="002D4CA5">
        <w:rPr>
          <w:i/>
        </w:rPr>
        <w:t>...</w:t>
      </w:r>
      <w:r w:rsidRPr="002D4CA5">
        <w:rPr>
          <w:i/>
          <w:vertAlign w:val="superscript"/>
        </w:rPr>
        <w:t>2</w:t>
      </w:r>
      <w:r w:rsidR="00BD040E" w:rsidRPr="002D4CA5">
        <w:rPr>
          <w:i/>
        </w:rPr>
        <w:t>...</w:t>
      </w:r>
      <w:r w:rsidR="00F64356" w:rsidRPr="002D4CA5">
        <w:rPr>
          <w:i/>
        </w:rPr>
        <w:t xml:space="preserve"> </w:t>
      </w:r>
      <w:r w:rsidR="00BD040E" w:rsidRPr="002D4CA5">
        <w:rPr>
          <w:i/>
        </w:rPr>
        <w:t>đến</w:t>
      </w:r>
      <w:r w:rsidR="00F64356" w:rsidRPr="002D4CA5">
        <w:rPr>
          <w:i/>
        </w:rPr>
        <w:t xml:space="preserve"> </w:t>
      </w:r>
      <w:r w:rsidR="00BD040E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BD040E" w:rsidRPr="002D4CA5">
        <w:rPr>
          <w:i/>
        </w:rPr>
        <w:t>31</w:t>
      </w:r>
      <w:r w:rsidR="002D4CA5" w:rsidRPr="002D4CA5">
        <w:rPr>
          <w:i/>
        </w:rPr>
        <w:t>/</w:t>
      </w:r>
      <w:r w:rsidR="00BD040E" w:rsidRPr="002D4CA5">
        <w:rPr>
          <w:i/>
        </w:rPr>
        <w:t>12</w:t>
      </w:r>
      <w:r w:rsidR="002D4CA5" w:rsidRPr="002D4CA5">
        <w:rPr>
          <w:i/>
        </w:rPr>
        <w:t>/</w:t>
      </w:r>
      <w:r w:rsidR="00BD040E" w:rsidRPr="002D4CA5">
        <w:rPr>
          <w:i/>
        </w:rPr>
        <w:t>...</w:t>
      </w:r>
      <w:r w:rsidR="00BD040E" w:rsidRPr="002D4CA5">
        <w:rPr>
          <w:i/>
          <w:vertAlign w:val="superscript"/>
        </w:rPr>
        <w:t>2</w:t>
      </w:r>
      <w:r w:rsidR="00BD040E" w:rsidRPr="002D4CA5">
        <w:rPr>
          <w:i/>
        </w:rPr>
        <w:t>....)</w:t>
      </w:r>
    </w:p>
    <w:p w14:paraId="12760D66" w14:textId="77777777" w:rsidR="00BD040E" w:rsidRPr="002D4CA5" w:rsidRDefault="00BD040E" w:rsidP="00F9280F">
      <w:pPr>
        <w:spacing w:before="120"/>
      </w:pPr>
      <w:r w:rsidRPr="002D4CA5">
        <w:t>Loại</w:t>
      </w:r>
      <w:r w:rsidR="00F64356" w:rsidRPr="002D4CA5">
        <w:t xml:space="preserve"> </w:t>
      </w:r>
      <w:r w:rsidRPr="002D4CA5">
        <w:t>phương</w:t>
      </w:r>
      <w:r w:rsidR="00F64356" w:rsidRPr="002D4CA5">
        <w:t xml:space="preserve"> </w:t>
      </w:r>
      <w:r w:rsidRPr="002D4CA5">
        <w:t>tiện</w:t>
      </w:r>
      <w:r w:rsidRPr="002D4CA5">
        <w:rPr>
          <w:vertAlign w:val="superscript"/>
        </w:rPr>
        <w:t>3</w:t>
      </w:r>
      <w:r w:rsidRPr="002D4CA5"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"/>
        <w:gridCol w:w="1533"/>
        <w:gridCol w:w="1388"/>
        <w:gridCol w:w="1638"/>
        <w:gridCol w:w="975"/>
        <w:gridCol w:w="1916"/>
        <w:gridCol w:w="1228"/>
      </w:tblGrid>
      <w:tr w:rsidR="00146B41" w:rsidRPr="002D4CA5" w14:paraId="24AD03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2" w:type="pct"/>
            <w:shd w:val="clear" w:color="auto" w:fill="auto"/>
            <w:vAlign w:val="center"/>
          </w:tcPr>
          <w:p w14:paraId="55ECAB5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lastRenderedPageBreak/>
              <w:t>TT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737605AA" w14:textId="77777777" w:rsidR="00146B41" w:rsidRPr="002D4CA5" w:rsidRDefault="00BD040E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quản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lý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Hồ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sơ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phương</w:t>
            </w:r>
            <w:r w:rsidR="00F64356" w:rsidRPr="002D4CA5">
              <w:rPr>
                <w:b/>
              </w:rPr>
              <w:t xml:space="preserve"> </w:t>
            </w:r>
            <w:r w:rsidR="00146B41" w:rsidRPr="002D4CA5">
              <w:rPr>
                <w:b/>
              </w:rPr>
              <w:t>tiện</w:t>
            </w:r>
          </w:p>
        </w:tc>
        <w:tc>
          <w:tcPr>
            <w:tcW w:w="764" w:type="pct"/>
            <w:shd w:val="clear" w:color="auto" w:fill="auto"/>
            <w:vAlign w:val="center"/>
          </w:tcPr>
          <w:p w14:paraId="11C43B8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Số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khung</w:t>
            </w:r>
          </w:p>
        </w:tc>
        <w:tc>
          <w:tcPr>
            <w:tcW w:w="902" w:type="pct"/>
            <w:shd w:val="clear" w:color="auto" w:fill="auto"/>
            <w:vAlign w:val="center"/>
          </w:tcPr>
          <w:p w14:paraId="302C6BC2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Nhãn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hiệu</w:t>
            </w:r>
            <w:r w:rsidR="002D4CA5" w:rsidRPr="002D4CA5">
              <w:rPr>
                <w:b/>
              </w:rPr>
              <w:t>/</w:t>
            </w:r>
            <w:r w:rsidR="00F64356" w:rsidRPr="002D4CA5">
              <w:rPr>
                <w:b/>
              </w:rPr>
              <w:t xml:space="preserve"> </w:t>
            </w:r>
            <w:r w:rsidR="00CC0967" w:rsidRPr="002D4CA5">
              <w:rPr>
                <w:b/>
              </w:rPr>
              <w:t xml:space="preserve">Số </w:t>
            </w:r>
            <w:r w:rsidRPr="002D4CA5">
              <w:rPr>
                <w:b/>
              </w:rPr>
              <w:t>loại</w:t>
            </w:r>
          </w:p>
        </w:tc>
        <w:tc>
          <w:tcPr>
            <w:tcW w:w="537" w:type="pct"/>
            <w:shd w:val="clear" w:color="auto" w:fill="auto"/>
            <w:vAlign w:val="center"/>
          </w:tcPr>
          <w:p w14:paraId="332EB06B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Năm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sản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xuất</w:t>
            </w:r>
          </w:p>
        </w:tc>
        <w:tc>
          <w:tcPr>
            <w:tcW w:w="1055" w:type="pct"/>
            <w:shd w:val="clear" w:color="auto" w:fill="auto"/>
            <w:vAlign w:val="center"/>
          </w:tcPr>
          <w:p w14:paraId="2132C287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xe</w:t>
            </w:r>
            <w:r w:rsidR="002D4CA5" w:rsidRPr="002D4CA5">
              <w:rPr>
                <w:b/>
              </w:rPr>
              <w:t>/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Địa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chỉ</w:t>
            </w:r>
          </w:p>
        </w:tc>
        <w:tc>
          <w:tcPr>
            <w:tcW w:w="676" w:type="pct"/>
            <w:shd w:val="clear" w:color="auto" w:fill="auto"/>
            <w:vAlign w:val="center"/>
          </w:tcPr>
          <w:p w14:paraId="335D7DB9" w14:textId="77777777" w:rsidR="00146B41" w:rsidRPr="002D4CA5" w:rsidRDefault="00146B41" w:rsidP="00F9280F">
            <w:pPr>
              <w:spacing w:before="120"/>
              <w:jc w:val="center"/>
              <w:rPr>
                <w:b/>
              </w:rPr>
            </w:pPr>
            <w:r w:rsidRPr="002D4CA5">
              <w:rPr>
                <w:b/>
              </w:rPr>
              <w:t>Ghi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chú</w:t>
            </w:r>
          </w:p>
        </w:tc>
      </w:tr>
      <w:tr w:rsidR="00146B41" w:rsidRPr="002D4CA5" w14:paraId="5B3E40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2" w:type="pct"/>
            <w:shd w:val="clear" w:color="auto" w:fill="auto"/>
            <w:vAlign w:val="center"/>
          </w:tcPr>
          <w:p w14:paraId="1C67DD5C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1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57A3D794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64" w:type="pct"/>
            <w:shd w:val="clear" w:color="auto" w:fill="auto"/>
            <w:vAlign w:val="center"/>
          </w:tcPr>
          <w:p w14:paraId="43923BB5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02" w:type="pct"/>
            <w:shd w:val="clear" w:color="auto" w:fill="auto"/>
            <w:vAlign w:val="center"/>
          </w:tcPr>
          <w:p w14:paraId="5C095AA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37" w:type="pct"/>
            <w:shd w:val="clear" w:color="auto" w:fill="auto"/>
            <w:vAlign w:val="center"/>
          </w:tcPr>
          <w:p w14:paraId="6DE7B8F1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055" w:type="pct"/>
            <w:shd w:val="clear" w:color="auto" w:fill="auto"/>
            <w:vAlign w:val="center"/>
          </w:tcPr>
          <w:p w14:paraId="6DAEF48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76" w:type="pct"/>
            <w:shd w:val="clear" w:color="auto" w:fill="auto"/>
            <w:vAlign w:val="center"/>
          </w:tcPr>
          <w:p w14:paraId="6BE8C0ED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  <w:tr w:rsidR="00146B41" w:rsidRPr="002D4CA5" w14:paraId="73239E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2" w:type="pct"/>
            <w:shd w:val="clear" w:color="auto" w:fill="auto"/>
            <w:vAlign w:val="center"/>
          </w:tcPr>
          <w:p w14:paraId="7E2E16F5" w14:textId="77777777" w:rsidR="00146B41" w:rsidRPr="002D4CA5" w:rsidRDefault="00146B41" w:rsidP="00F9280F">
            <w:pPr>
              <w:spacing w:before="120"/>
              <w:jc w:val="center"/>
            </w:pPr>
            <w:r w:rsidRPr="002D4CA5">
              <w:t>...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4933BC53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764" w:type="pct"/>
            <w:shd w:val="clear" w:color="auto" w:fill="auto"/>
            <w:vAlign w:val="center"/>
          </w:tcPr>
          <w:p w14:paraId="60CC97CA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902" w:type="pct"/>
            <w:shd w:val="clear" w:color="auto" w:fill="auto"/>
            <w:vAlign w:val="center"/>
          </w:tcPr>
          <w:p w14:paraId="23E7FFD8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537" w:type="pct"/>
            <w:shd w:val="clear" w:color="auto" w:fill="auto"/>
            <w:vAlign w:val="center"/>
          </w:tcPr>
          <w:p w14:paraId="164EC4AF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1055" w:type="pct"/>
            <w:shd w:val="clear" w:color="auto" w:fill="auto"/>
            <w:vAlign w:val="center"/>
          </w:tcPr>
          <w:p w14:paraId="66DC1E6D" w14:textId="77777777" w:rsidR="00146B41" w:rsidRPr="002D4CA5" w:rsidRDefault="00146B41" w:rsidP="00F9280F">
            <w:pPr>
              <w:spacing w:before="120"/>
              <w:jc w:val="center"/>
            </w:pPr>
          </w:p>
        </w:tc>
        <w:tc>
          <w:tcPr>
            <w:tcW w:w="676" w:type="pct"/>
            <w:shd w:val="clear" w:color="auto" w:fill="auto"/>
            <w:vAlign w:val="center"/>
          </w:tcPr>
          <w:p w14:paraId="258825EC" w14:textId="77777777" w:rsidR="00146B41" w:rsidRPr="002D4CA5" w:rsidRDefault="00146B41" w:rsidP="00F9280F">
            <w:pPr>
              <w:spacing w:before="120"/>
              <w:jc w:val="center"/>
            </w:pPr>
          </w:p>
        </w:tc>
      </w:tr>
    </w:tbl>
    <w:p w14:paraId="389411C2" w14:textId="77777777" w:rsidR="00962B88" w:rsidRPr="002D4CA5" w:rsidRDefault="00962B88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5"/>
        <w:gridCol w:w="2964"/>
        <w:gridCol w:w="3902"/>
      </w:tblGrid>
      <w:tr w:rsidR="00962B88" w:rsidRPr="002D4CA5" w14:paraId="13D9925F" w14:textId="77777777" w:rsidTr="006E4CDE">
        <w:tc>
          <w:tcPr>
            <w:tcW w:w="1215" w:type="pct"/>
            <w:shd w:val="clear" w:color="auto" w:fill="auto"/>
          </w:tcPr>
          <w:p w14:paraId="237A1379" w14:textId="77777777" w:rsidR="00962B88" w:rsidRPr="002D4CA5" w:rsidRDefault="00962B88" w:rsidP="006E4CDE">
            <w:pPr>
              <w:spacing w:before="120"/>
            </w:pPr>
            <w:r w:rsidRPr="002D4CA5">
              <w:br/>
            </w:r>
            <w:r w:rsidRPr="002D4CA5">
              <w:rPr>
                <w:b/>
                <w:i/>
              </w:rPr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Cục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ĐKVN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(để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</w:t>
            </w:r>
            <w:r w:rsidR="002D4CA5" w:rsidRPr="002D4CA5">
              <w:rPr>
                <w:sz w:val="16"/>
              </w:rPr>
              <w:t>/</w:t>
            </w:r>
            <w:r w:rsidRPr="002D4CA5">
              <w:rPr>
                <w:sz w:val="16"/>
              </w:rPr>
              <w:t>c);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Sở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GTVT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(để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</w:t>
            </w:r>
            <w:r w:rsidR="002D4CA5" w:rsidRPr="002D4CA5">
              <w:rPr>
                <w:sz w:val="16"/>
              </w:rPr>
              <w:t>/</w:t>
            </w:r>
            <w:r w:rsidRPr="002D4CA5">
              <w:rPr>
                <w:sz w:val="16"/>
              </w:rPr>
              <w:t>c);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...............</w:t>
            </w:r>
          </w:p>
        </w:tc>
        <w:tc>
          <w:tcPr>
            <w:tcW w:w="1634" w:type="pct"/>
            <w:shd w:val="clear" w:color="auto" w:fill="auto"/>
          </w:tcPr>
          <w:p w14:paraId="1D49D430" w14:textId="77777777" w:rsidR="00962B88" w:rsidRPr="002D4CA5" w:rsidRDefault="00962B88" w:rsidP="006E4CDE">
            <w:pPr>
              <w:spacing w:before="120"/>
              <w:jc w:val="center"/>
            </w:pPr>
            <w:r w:rsidRPr="002D4CA5">
              <w:rPr>
                <w:b/>
              </w:rPr>
              <w:t>NGƯỜI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BÁO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CÁO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ghi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rõ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họ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tên)</w:t>
            </w:r>
          </w:p>
        </w:tc>
        <w:tc>
          <w:tcPr>
            <w:tcW w:w="2151" w:type="pct"/>
            <w:shd w:val="clear" w:color="auto" w:fill="auto"/>
          </w:tcPr>
          <w:p w14:paraId="345DF700" w14:textId="77777777" w:rsidR="00962B88" w:rsidRPr="002D4CA5" w:rsidRDefault="00962B88" w:rsidP="006E4CDE">
            <w:pPr>
              <w:spacing w:before="120"/>
              <w:jc w:val="center"/>
            </w:pP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1CD0F20C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16E27E4B" w14:textId="77777777" w:rsidR="00962B88" w:rsidRPr="002D4CA5" w:rsidRDefault="00962B88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0A13C51D" w14:textId="77777777" w:rsidR="00962B88" w:rsidRPr="002D4CA5" w:rsidRDefault="00962B88" w:rsidP="00F9280F">
      <w:pPr>
        <w:pStyle w:val="Ghichcuitrang30"/>
        <w:shd w:val="clear" w:color="auto" w:fill="auto"/>
        <w:tabs>
          <w:tab w:val="left" w:pos="104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footnoteRef/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Địa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danh.</w:t>
      </w:r>
    </w:p>
    <w:p w14:paraId="337D900D" w14:textId="77777777" w:rsidR="00962B88" w:rsidRPr="002D4CA5" w:rsidRDefault="00962B88" w:rsidP="00F9280F">
      <w:pPr>
        <w:pStyle w:val="Ghichcuitrang30"/>
        <w:shd w:val="clear" w:color="auto" w:fill="auto"/>
        <w:tabs>
          <w:tab w:val="left" w:pos="119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2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Năm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liền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kề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trước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năm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báo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cáo.</w:t>
      </w:r>
    </w:p>
    <w:p w14:paraId="730C0422" w14:textId="77777777" w:rsidR="00962B88" w:rsidRPr="002D4CA5" w:rsidRDefault="00962B88" w:rsidP="00F9280F">
      <w:pPr>
        <w:pStyle w:val="Ghichcuitrang30"/>
        <w:shd w:val="clear" w:color="auto" w:fill="auto"/>
        <w:tabs>
          <w:tab w:val="left" w:pos="126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3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ab/>
        <w:t>Mỗi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loại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phương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tiện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lập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01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danh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sách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riêng.</w:t>
      </w:r>
    </w:p>
    <w:p w14:paraId="2F077C25" w14:textId="77777777" w:rsidR="00962B88" w:rsidRPr="002D4CA5" w:rsidRDefault="00962B88" w:rsidP="00F9280F">
      <w:pPr>
        <w:spacing w:before="120"/>
      </w:pPr>
    </w:p>
    <w:p w14:paraId="4D327194" w14:textId="77777777" w:rsidR="00146B41" w:rsidRPr="002D4CA5" w:rsidRDefault="00A875D1" w:rsidP="00F9280F">
      <w:pPr>
        <w:spacing w:before="120"/>
        <w:jc w:val="center"/>
        <w:rPr>
          <w:b/>
          <w:sz w:val="24"/>
        </w:rPr>
      </w:pPr>
      <w:bookmarkStart w:id="123" w:name="chuong_pl_15"/>
      <w:r w:rsidRPr="002D4CA5">
        <w:rPr>
          <w:b/>
          <w:sz w:val="24"/>
        </w:rPr>
        <w:t>PHỤ LỤC</w:t>
      </w:r>
      <w:r w:rsidR="00BA1528" w:rsidRPr="002D4CA5">
        <w:rPr>
          <w:b/>
          <w:sz w:val="24"/>
        </w:rPr>
        <w:t xml:space="preserve"> XII</w:t>
      </w:r>
      <w:bookmarkEnd w:id="123"/>
    </w:p>
    <w:p w14:paraId="233C2850" w14:textId="77777777" w:rsidR="00146B41" w:rsidRPr="002D4CA5" w:rsidRDefault="00A875D1" w:rsidP="00F9280F">
      <w:pPr>
        <w:spacing w:before="120"/>
        <w:jc w:val="center"/>
        <w:rPr>
          <w:i/>
        </w:rPr>
      </w:pPr>
      <w:bookmarkStart w:id="124" w:name="chuong_pl_15_name"/>
      <w:r w:rsidRPr="002D4CA5">
        <w:t>MẪU</w:t>
      </w:r>
      <w:r w:rsidR="00BA1528" w:rsidRPr="002D4CA5">
        <w:t xml:space="preserve"> THÔNG BÁO THU HỒI GIẤY CHỨNG NHẬN KIỂM ĐỊNH, TEM KIỂM ĐỊNH</w:t>
      </w:r>
      <w:bookmarkEnd w:id="124"/>
      <w:r w:rsidR="00995F55" w:rsidRPr="002D4CA5">
        <w:br/>
      </w:r>
      <w:r w:rsidR="00995F55" w:rsidRPr="002D4CA5">
        <w:rPr>
          <w:i/>
        </w:rPr>
        <w:t>(Kèm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theo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Nghị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định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số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166</w:t>
      </w:r>
      <w:r w:rsidR="002D4CA5" w:rsidRPr="002D4CA5">
        <w:rPr>
          <w:i/>
        </w:rPr>
        <w:t>/</w:t>
      </w:r>
      <w:r w:rsidR="00995F55" w:rsidRPr="002D4CA5">
        <w:rPr>
          <w:i/>
        </w:rPr>
        <w:t>2024</w:t>
      </w:r>
      <w:r w:rsidR="002D4CA5" w:rsidRPr="002D4CA5">
        <w:rPr>
          <w:i/>
        </w:rPr>
        <w:t>/</w:t>
      </w:r>
      <w:r w:rsidR="00995F55" w:rsidRPr="002D4CA5">
        <w:rPr>
          <w:i/>
        </w:rPr>
        <w:t>NĐ-CP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ngày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26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tháng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12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năm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2024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của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Chính</w:t>
      </w:r>
      <w:r w:rsidR="00F64356" w:rsidRPr="002D4CA5">
        <w:rPr>
          <w:i/>
        </w:rPr>
        <w:t xml:space="preserve"> </w:t>
      </w:r>
      <w:r w:rsidR="00995F55" w:rsidRPr="002D4CA5">
        <w:rPr>
          <w:i/>
        </w:rPr>
        <w:t>phủ)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995F55" w:rsidRPr="002D4CA5" w14:paraId="199A1FF5" w14:textId="77777777" w:rsidTr="006E4CDE">
        <w:tc>
          <w:tcPr>
            <w:tcW w:w="3348" w:type="dxa"/>
            <w:shd w:val="clear" w:color="auto" w:fill="auto"/>
          </w:tcPr>
          <w:p w14:paraId="55E34DF7" w14:textId="77777777" w:rsidR="00995F55" w:rsidRPr="002D4CA5" w:rsidRDefault="00995F55" w:rsidP="006E4CDE">
            <w:pPr>
              <w:spacing w:before="120"/>
              <w:jc w:val="center"/>
              <w:rPr>
                <w:b/>
              </w:rPr>
            </w:pPr>
            <w:r w:rsidRPr="002D4CA5">
              <w:t>.............</w:t>
            </w:r>
            <w:r w:rsidR="004A369A" w:rsidRPr="002D4CA5">
              <w:rPr>
                <w:vertAlign w:val="superscript"/>
              </w:rPr>
              <w:t>1</w:t>
            </w:r>
            <w:r w:rsidRPr="002D4CA5">
              <w:t>...........</w:t>
            </w:r>
            <w:r w:rsidRPr="002D4CA5">
              <w:br/>
            </w:r>
            <w:r w:rsidR="004A369A" w:rsidRPr="002D4CA5">
              <w:rPr>
                <w:b/>
              </w:rPr>
              <w:t>.............</w:t>
            </w:r>
            <w:r w:rsidR="004A369A" w:rsidRPr="002D4CA5">
              <w:rPr>
                <w:b/>
                <w:vertAlign w:val="superscript"/>
              </w:rPr>
              <w:t>2</w:t>
            </w:r>
            <w:r w:rsidR="004A369A" w:rsidRPr="002D4CA5">
              <w:rPr>
                <w:b/>
              </w:rPr>
              <w:t>...........</w:t>
            </w:r>
            <w:r w:rsidRPr="002D4CA5">
              <w:rPr>
                <w:b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0C32F2D2" w14:textId="77777777" w:rsidR="00995F55" w:rsidRPr="002D4CA5" w:rsidRDefault="00995F55" w:rsidP="006E4CDE">
            <w:pPr>
              <w:spacing w:before="120"/>
              <w:jc w:val="center"/>
            </w:pPr>
            <w:r w:rsidRPr="002D4CA5">
              <w:rPr>
                <w:b/>
              </w:rPr>
              <w:t>CỘNG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HÒA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XÃ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HỘI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CHỦ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NGHĨA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VIỆT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NAM</w:t>
            </w:r>
            <w:r w:rsidRPr="002D4CA5">
              <w:rPr>
                <w:b/>
              </w:rPr>
              <w:br/>
              <w:t>Độc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lập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Tự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do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-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Hạnh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phúc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br/>
              <w:t>---------------</w:t>
            </w:r>
          </w:p>
        </w:tc>
      </w:tr>
      <w:tr w:rsidR="00995F55" w:rsidRPr="002D4CA5" w14:paraId="18476402" w14:textId="77777777" w:rsidTr="006E4CDE">
        <w:tc>
          <w:tcPr>
            <w:tcW w:w="3348" w:type="dxa"/>
            <w:shd w:val="clear" w:color="auto" w:fill="auto"/>
          </w:tcPr>
          <w:p w14:paraId="48C8C049" w14:textId="77777777" w:rsidR="00995F55" w:rsidRPr="002D4CA5" w:rsidRDefault="00995F55" w:rsidP="006E4CDE">
            <w:pPr>
              <w:spacing w:before="120"/>
              <w:jc w:val="center"/>
            </w:pPr>
            <w:r w:rsidRPr="002D4CA5">
              <w:t>Số:</w:t>
            </w:r>
            <w:r w:rsidR="00F64356" w:rsidRPr="002D4CA5">
              <w:t xml:space="preserve"> </w:t>
            </w:r>
            <w:r w:rsidRPr="002D4CA5">
              <w:t>...</w:t>
            </w:r>
            <w:r w:rsidRPr="002D4CA5">
              <w:rPr>
                <w:vertAlign w:val="superscript"/>
              </w:rPr>
              <w:t>3</w:t>
            </w:r>
            <w:r w:rsidRPr="002D4CA5">
              <w:t>...</w:t>
            </w:r>
            <w:r w:rsidR="002D4CA5" w:rsidRPr="002D4CA5">
              <w:t>/</w:t>
            </w:r>
            <w:r w:rsidRPr="002D4CA5">
              <w:t>......-...</w:t>
            </w:r>
          </w:p>
        </w:tc>
        <w:tc>
          <w:tcPr>
            <w:tcW w:w="5508" w:type="dxa"/>
            <w:shd w:val="clear" w:color="auto" w:fill="auto"/>
          </w:tcPr>
          <w:p w14:paraId="588598E5" w14:textId="77777777" w:rsidR="00995F55" w:rsidRPr="002D4CA5" w:rsidRDefault="00995F55" w:rsidP="006E4CDE">
            <w:pPr>
              <w:spacing w:before="120"/>
              <w:jc w:val="right"/>
              <w:rPr>
                <w:i/>
              </w:rPr>
            </w:pPr>
            <w:r w:rsidRPr="002D4CA5">
              <w:rPr>
                <w:i/>
              </w:rPr>
              <w:t>...</w:t>
            </w:r>
            <w:r w:rsidRPr="002D4CA5">
              <w:rPr>
                <w:i/>
                <w:vertAlign w:val="superscript"/>
              </w:rPr>
              <w:t>4</w:t>
            </w:r>
            <w:r w:rsidRPr="002D4CA5">
              <w:rPr>
                <w:i/>
              </w:rPr>
              <w:t>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tháng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.....</w:t>
            </w:r>
          </w:p>
        </w:tc>
      </w:tr>
    </w:tbl>
    <w:p w14:paraId="05D459E7" w14:textId="77777777" w:rsidR="00995F55" w:rsidRPr="002D4CA5" w:rsidRDefault="00995F55" w:rsidP="00F9280F">
      <w:pPr>
        <w:spacing w:before="120"/>
        <w:jc w:val="center"/>
      </w:pPr>
    </w:p>
    <w:p w14:paraId="3E8996BC" w14:textId="77777777" w:rsidR="00146B41" w:rsidRPr="002D4CA5" w:rsidRDefault="00995F55" w:rsidP="00F9280F">
      <w:pPr>
        <w:spacing w:before="120"/>
        <w:jc w:val="center"/>
        <w:rPr>
          <w:b/>
        </w:rPr>
      </w:pPr>
      <w:r w:rsidRPr="002D4CA5">
        <w:rPr>
          <w:b/>
        </w:rPr>
        <w:t>THÔNG</w:t>
      </w:r>
      <w:r w:rsidR="00F64356" w:rsidRPr="002D4CA5">
        <w:rPr>
          <w:b/>
        </w:rPr>
        <w:t xml:space="preserve"> </w:t>
      </w:r>
      <w:r w:rsidRPr="002D4CA5">
        <w:rPr>
          <w:b/>
        </w:rPr>
        <w:t>BÁO</w:t>
      </w:r>
    </w:p>
    <w:p w14:paraId="3F687D65" w14:textId="77777777" w:rsidR="00146B41" w:rsidRPr="002D4CA5" w:rsidRDefault="00995F55" w:rsidP="00F9280F">
      <w:pPr>
        <w:spacing w:before="120"/>
        <w:jc w:val="center"/>
        <w:rPr>
          <w:b/>
        </w:rPr>
      </w:pPr>
      <w:r w:rsidRPr="002D4CA5">
        <w:rPr>
          <w:b/>
        </w:rPr>
        <w:t>THU</w:t>
      </w:r>
      <w:r w:rsidR="00F64356" w:rsidRPr="002D4CA5">
        <w:rPr>
          <w:b/>
        </w:rPr>
        <w:t xml:space="preserve"> </w:t>
      </w:r>
      <w:r w:rsidRPr="002D4CA5">
        <w:rPr>
          <w:b/>
        </w:rPr>
        <w:t>HỒI</w:t>
      </w:r>
      <w:r w:rsidR="00F64356" w:rsidRPr="002D4CA5">
        <w:rPr>
          <w:b/>
        </w:rPr>
        <w:t xml:space="preserve"> </w:t>
      </w:r>
      <w:r w:rsidRPr="002D4CA5">
        <w:rPr>
          <w:b/>
        </w:rPr>
        <w:t>GIẤY</w:t>
      </w:r>
      <w:r w:rsidR="00F64356" w:rsidRPr="002D4CA5">
        <w:rPr>
          <w:b/>
        </w:rPr>
        <w:t xml:space="preserve"> </w:t>
      </w:r>
      <w:r w:rsidRPr="002D4CA5">
        <w:rPr>
          <w:b/>
        </w:rPr>
        <w:t>CHỨNG</w:t>
      </w:r>
      <w:r w:rsidR="00F64356" w:rsidRPr="002D4CA5">
        <w:rPr>
          <w:b/>
        </w:rPr>
        <w:t xml:space="preserve"> </w:t>
      </w:r>
      <w:r w:rsidRPr="002D4CA5">
        <w:rPr>
          <w:b/>
        </w:rPr>
        <w:t>NHẬN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ĐỊNH,</w:t>
      </w:r>
      <w:r w:rsidR="00F64356" w:rsidRPr="002D4CA5">
        <w:rPr>
          <w:b/>
        </w:rPr>
        <w:t xml:space="preserve"> </w:t>
      </w:r>
      <w:r w:rsidRPr="002D4CA5">
        <w:rPr>
          <w:b/>
        </w:rPr>
        <w:t>TEM</w:t>
      </w:r>
      <w:r w:rsidR="00F64356" w:rsidRPr="002D4CA5">
        <w:rPr>
          <w:b/>
        </w:rPr>
        <w:t xml:space="preserve"> </w:t>
      </w:r>
      <w:r w:rsidRPr="002D4CA5">
        <w:rPr>
          <w:b/>
        </w:rPr>
        <w:t>KIỂM</w:t>
      </w:r>
      <w:r w:rsidR="00F64356" w:rsidRPr="002D4CA5">
        <w:rPr>
          <w:b/>
        </w:rPr>
        <w:t xml:space="preserve"> </w:t>
      </w:r>
      <w:r w:rsidRPr="002D4CA5">
        <w:rPr>
          <w:b/>
        </w:rPr>
        <w:t>ĐỊNH</w:t>
      </w:r>
    </w:p>
    <w:p w14:paraId="269F5007" w14:textId="77777777" w:rsidR="00146B41" w:rsidRPr="002D4CA5" w:rsidRDefault="00146B41" w:rsidP="00F9280F">
      <w:pPr>
        <w:spacing w:before="120"/>
        <w:jc w:val="center"/>
      </w:pPr>
      <w:r w:rsidRPr="002D4CA5">
        <w:t>Kính</w:t>
      </w:r>
      <w:r w:rsidR="00F64356" w:rsidRPr="002D4CA5">
        <w:t xml:space="preserve"> </w:t>
      </w:r>
      <w:r w:rsidRPr="002D4CA5">
        <w:t>gửi:</w:t>
      </w:r>
      <w:r w:rsidR="00F64356" w:rsidRPr="002D4CA5">
        <w:t xml:space="preserve"> </w:t>
      </w:r>
      <w:r w:rsidR="00995F55" w:rsidRPr="002D4CA5">
        <w:t>...............</w:t>
      </w:r>
      <w:r w:rsidR="00995F55" w:rsidRPr="002D4CA5">
        <w:rPr>
          <w:vertAlign w:val="superscript"/>
        </w:rPr>
        <w:t>5</w:t>
      </w:r>
      <w:r w:rsidR="00995F55" w:rsidRPr="002D4CA5">
        <w:t>................</w:t>
      </w:r>
    </w:p>
    <w:p w14:paraId="48CDE932" w14:textId="77777777" w:rsidR="00146B41" w:rsidRPr="002D4CA5" w:rsidRDefault="00146B41" w:rsidP="00F9280F">
      <w:pPr>
        <w:spacing w:before="120"/>
      </w:pPr>
      <w:r w:rsidRPr="002D4CA5">
        <w:t>Căn</w:t>
      </w:r>
      <w:r w:rsidR="00F64356" w:rsidRPr="002D4CA5">
        <w:t xml:space="preserve"> </w:t>
      </w:r>
      <w:r w:rsidRPr="002D4CA5">
        <w:t>cứ</w:t>
      </w:r>
      <w:r w:rsidR="00F64356" w:rsidRPr="002D4CA5">
        <w:t xml:space="preserve"> </w:t>
      </w:r>
      <w:r w:rsidRPr="002D4CA5">
        <w:t>Nghị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="00995F55" w:rsidRPr="002D4CA5">
        <w:t>.....</w:t>
      </w:r>
      <w:r w:rsidR="002D4CA5" w:rsidRPr="002D4CA5">
        <w:t>/</w:t>
      </w:r>
      <w:r w:rsidR="00995F55" w:rsidRPr="002D4CA5">
        <w:t>2024</w:t>
      </w:r>
      <w:r w:rsidR="002D4CA5" w:rsidRPr="002D4CA5">
        <w:t>/</w:t>
      </w:r>
      <w:r w:rsidR="00995F55" w:rsidRPr="002D4CA5">
        <w:t>NĐ-</w:t>
      </w:r>
      <w:r w:rsidRPr="002D4CA5">
        <w:t>CP</w:t>
      </w:r>
      <w:r w:rsidR="00F64356" w:rsidRPr="002D4CA5">
        <w:t xml:space="preserve"> </w:t>
      </w:r>
      <w:r w:rsidRPr="002D4CA5">
        <w:t>ngày...</w:t>
      </w:r>
      <w:r w:rsidR="00F64356" w:rsidRPr="002D4CA5">
        <w:t xml:space="preserve"> </w:t>
      </w:r>
      <w:r w:rsidRPr="002D4CA5">
        <w:t>tháng....năm</w:t>
      </w:r>
      <w:r w:rsidR="00F64356" w:rsidRPr="002D4CA5">
        <w:t xml:space="preserve"> </w:t>
      </w:r>
      <w:r w:rsidRPr="002D4CA5">
        <w:t>2024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Chính</w:t>
      </w:r>
      <w:r w:rsidR="00F64356" w:rsidRPr="002D4CA5">
        <w:t xml:space="preserve"> </w:t>
      </w:r>
      <w:r w:rsidRPr="002D4CA5">
        <w:t>phủ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về</w:t>
      </w:r>
      <w:r w:rsidR="00F64356" w:rsidRPr="002D4CA5">
        <w:t xml:space="preserve"> </w:t>
      </w:r>
      <w:r w:rsidR="002E1E1E" w:rsidRPr="002D4CA5">
        <w:t>điều</w:t>
      </w:r>
      <w:r w:rsidR="00F64356" w:rsidRPr="002D4CA5">
        <w:t xml:space="preserve"> </w:t>
      </w:r>
      <w:r w:rsidRPr="002D4CA5">
        <w:t>kiện</w:t>
      </w:r>
      <w:r w:rsidR="00F64356" w:rsidRPr="002D4CA5">
        <w:t xml:space="preserve"> </w:t>
      </w:r>
      <w:r w:rsidRPr="002D4CA5">
        <w:t>kinh</w:t>
      </w:r>
      <w:r w:rsidR="00F64356" w:rsidRPr="002D4CA5">
        <w:t xml:space="preserve"> </w:t>
      </w:r>
      <w:r w:rsidRPr="002D4CA5">
        <w:t>doanh</w:t>
      </w:r>
      <w:r w:rsidR="00F64356" w:rsidRPr="002D4CA5">
        <w:t xml:space="preserve"> </w:t>
      </w:r>
      <w:r w:rsidRPr="002D4CA5">
        <w:t>dịch</w:t>
      </w:r>
      <w:r w:rsidR="00F64356" w:rsidRPr="002D4CA5">
        <w:t xml:space="preserve"> </w:t>
      </w:r>
      <w:r w:rsidRPr="002D4CA5">
        <w:t>vụ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giới;</w:t>
      </w:r>
      <w:r w:rsidR="00F64356" w:rsidRPr="002D4CA5">
        <w:t xml:space="preserve"> </w:t>
      </w:r>
      <w:r w:rsidRPr="002D4CA5">
        <w:t>tổ</w:t>
      </w:r>
      <w:r w:rsidR="00F64356" w:rsidRPr="002D4CA5">
        <w:t xml:space="preserve"> </w:t>
      </w:r>
      <w:r w:rsidRPr="002D4CA5">
        <w:t>chức,</w:t>
      </w:r>
      <w:r w:rsidR="00F64356" w:rsidRPr="002D4CA5">
        <w:t xml:space="preserve"> </w:t>
      </w:r>
      <w:r w:rsidRPr="002D4CA5">
        <w:t>hoạt</w:t>
      </w:r>
      <w:r w:rsidR="00F64356" w:rsidRPr="002D4CA5">
        <w:t xml:space="preserve"> </w:t>
      </w:r>
      <w:r w:rsidRPr="002D4CA5">
        <w:t>động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kiểm;</w:t>
      </w:r>
      <w:r w:rsidR="00F64356" w:rsidRPr="002D4CA5">
        <w:t xml:space="preserve"> </w:t>
      </w:r>
      <w:r w:rsidRPr="002D4CA5">
        <w:t>niên</w:t>
      </w:r>
      <w:r w:rsidR="00F64356" w:rsidRPr="002D4CA5">
        <w:t xml:space="preserve"> </w:t>
      </w:r>
      <w:r w:rsidRPr="002D4CA5">
        <w:t>hạn</w:t>
      </w:r>
      <w:r w:rsidR="00F64356" w:rsidRPr="002D4CA5">
        <w:t xml:space="preserve"> </w:t>
      </w:r>
      <w:r w:rsidRPr="002D4CA5">
        <w:t>sử</w:t>
      </w:r>
      <w:r w:rsidR="00F64356" w:rsidRPr="002D4CA5">
        <w:t xml:space="preserve"> </w:t>
      </w:r>
      <w:r w:rsidRPr="002D4CA5">
        <w:t>dụng</w:t>
      </w:r>
      <w:r w:rsidR="00F64356" w:rsidRPr="002D4CA5">
        <w:t xml:space="preserve"> </w:t>
      </w:r>
      <w:r w:rsidRPr="002D4CA5">
        <w:t>của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giới.</w:t>
      </w:r>
    </w:p>
    <w:p w14:paraId="1E77F60A" w14:textId="77777777" w:rsidR="00146B41" w:rsidRPr="002D4CA5" w:rsidRDefault="00146B41" w:rsidP="00F9280F">
      <w:pPr>
        <w:spacing w:before="120"/>
      </w:pP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995F55" w:rsidRPr="002D4CA5">
        <w:t>...................</w:t>
      </w:r>
      <w:r w:rsidR="00F64356" w:rsidRPr="002D4CA5">
        <w:t xml:space="preserve"> </w:t>
      </w:r>
      <w:r w:rsidRPr="002D4CA5">
        <w:t>đã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số</w:t>
      </w:r>
      <w:r w:rsidR="00F64356" w:rsidRPr="002D4CA5">
        <w:t xml:space="preserve"> </w:t>
      </w:r>
      <w:r w:rsidRPr="002D4CA5">
        <w:t>seri:...</w:t>
      </w:r>
      <w:r w:rsidR="00995F55" w:rsidRPr="002D4CA5">
        <w:rPr>
          <w:vertAlign w:val="superscript"/>
        </w:rPr>
        <w:t>6</w:t>
      </w:r>
      <w:r w:rsidRPr="002D4CA5">
        <w:t>...</w:t>
      </w:r>
      <w:r w:rsidR="00F64356" w:rsidRPr="002D4CA5">
        <w:t xml:space="preserve"> </w:t>
      </w:r>
      <w:r w:rsidRPr="002D4CA5">
        <w:t>cho</w:t>
      </w:r>
      <w:r w:rsidR="00F64356" w:rsidRPr="002D4CA5">
        <w:t xml:space="preserve"> </w:t>
      </w:r>
      <w:r w:rsidRPr="002D4CA5">
        <w:t>xe</w:t>
      </w:r>
      <w:r w:rsidR="00F64356" w:rsidRPr="002D4CA5">
        <w:t xml:space="preserve"> </w:t>
      </w:r>
      <w:r w:rsidRPr="002D4CA5">
        <w:t>có</w:t>
      </w:r>
      <w:r w:rsidR="00F64356" w:rsidRPr="002D4CA5">
        <w:t xml:space="preserve"> </w:t>
      </w:r>
      <w:r w:rsidRPr="002D4CA5">
        <w:t>đặc</w:t>
      </w:r>
      <w:r w:rsidR="00F64356" w:rsidRPr="002D4CA5">
        <w:t xml:space="preserve"> </w:t>
      </w:r>
      <w:r w:rsidR="002E1E1E" w:rsidRPr="002D4CA5">
        <w:t>điểm</w:t>
      </w:r>
      <w:r w:rsidR="00F64356" w:rsidRPr="002D4CA5">
        <w:t xml:space="preserve"> </w:t>
      </w:r>
      <w:r w:rsidRPr="002D4CA5">
        <w:t>sau:</w:t>
      </w:r>
    </w:p>
    <w:p w14:paraId="7B268D0F" w14:textId="77777777" w:rsidR="00146B41" w:rsidRPr="002D4CA5" w:rsidRDefault="00995F55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Biển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đăng</w:t>
      </w:r>
      <w:r w:rsidR="00F64356" w:rsidRPr="002D4CA5">
        <w:t xml:space="preserve"> </w:t>
      </w:r>
      <w:r w:rsidR="00146B41" w:rsidRPr="002D4CA5">
        <w:t>ký</w:t>
      </w:r>
      <w:r w:rsidR="00F64356" w:rsidRPr="002D4CA5">
        <w:t xml:space="preserve"> </w:t>
      </w:r>
      <w:r w:rsidR="00146B41" w:rsidRPr="002D4CA5">
        <w:t>(nếu</w:t>
      </w:r>
      <w:r w:rsidR="00F64356" w:rsidRPr="002D4CA5">
        <w:t xml:space="preserve"> </w:t>
      </w:r>
      <w:r w:rsidR="00146B41" w:rsidRPr="002D4CA5">
        <w:t>đã</w:t>
      </w:r>
      <w:r w:rsidR="00F64356" w:rsidRPr="002D4CA5">
        <w:t xml:space="preserve"> </w:t>
      </w:r>
      <w:r w:rsidR="00146B41" w:rsidRPr="002D4CA5">
        <w:t>được</w:t>
      </w:r>
      <w:r w:rsidR="00F64356" w:rsidRPr="002D4CA5">
        <w:t xml:space="preserve"> </w:t>
      </w:r>
      <w:r w:rsidR="00146B41" w:rsidRPr="002D4CA5">
        <w:t>cấp):</w:t>
      </w:r>
      <w:r w:rsidR="00F64356" w:rsidRPr="002D4CA5">
        <w:t xml:space="preserve"> </w:t>
      </w:r>
      <w:r w:rsidRPr="002D4CA5">
        <w:t>.......................................................................................</w:t>
      </w:r>
    </w:p>
    <w:p w14:paraId="10FE77D5" w14:textId="77777777" w:rsidR="00146B41" w:rsidRPr="002D4CA5" w:rsidRDefault="00995F55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Nhãn</w:t>
      </w:r>
      <w:r w:rsidR="00F64356" w:rsidRPr="002D4CA5">
        <w:t xml:space="preserve"> </w:t>
      </w:r>
      <w:r w:rsidR="00146B41" w:rsidRPr="002D4CA5">
        <w:t>hiệu</w:t>
      </w:r>
      <w:r w:rsidR="00F64356" w:rsidRPr="002D4CA5">
        <w:t xml:space="preserve"> </w:t>
      </w:r>
      <w:r w:rsidRPr="002D4CA5">
        <w:t>..............................................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loại:</w:t>
      </w:r>
      <w:r w:rsidR="00F64356" w:rsidRPr="002D4CA5">
        <w:t xml:space="preserve"> </w:t>
      </w:r>
      <w:r w:rsidRPr="002D4CA5">
        <w:t>.....................................................................</w:t>
      </w:r>
    </w:p>
    <w:p w14:paraId="0D47D1C4" w14:textId="77777777" w:rsidR="00146B41" w:rsidRPr="002D4CA5" w:rsidRDefault="00995F55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Loại</w:t>
      </w:r>
      <w:r w:rsidR="00F64356" w:rsidRPr="002D4CA5">
        <w:t xml:space="preserve"> </w:t>
      </w:r>
      <w:r w:rsidR="00146B41" w:rsidRPr="002D4CA5">
        <w:t>phương</w:t>
      </w:r>
      <w:r w:rsidR="00F64356" w:rsidRPr="002D4CA5">
        <w:t xml:space="preserve"> </w:t>
      </w:r>
      <w:r w:rsidR="00146B41" w:rsidRPr="002D4CA5">
        <w:t>tiện:</w:t>
      </w:r>
      <w:r w:rsidR="00F64356" w:rsidRPr="002D4CA5">
        <w:t xml:space="preserve"> </w:t>
      </w:r>
      <w:r w:rsidRPr="002D4CA5">
        <w:t>....................................................................................................................</w:t>
      </w:r>
    </w:p>
    <w:p w14:paraId="17470633" w14:textId="77777777" w:rsidR="00146B41" w:rsidRPr="002D4CA5" w:rsidRDefault="00995F55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khung:</w:t>
      </w:r>
      <w:r w:rsidR="00F64356" w:rsidRPr="002D4CA5">
        <w:t xml:space="preserve"> </w:t>
      </w:r>
      <w:r w:rsidRPr="002D4CA5">
        <w:t>.................................................................................................................................</w:t>
      </w:r>
    </w:p>
    <w:p w14:paraId="1AC59CA2" w14:textId="77777777" w:rsidR="00146B41" w:rsidRPr="002D4CA5" w:rsidRDefault="00995F55" w:rsidP="00F9280F">
      <w:pPr>
        <w:spacing w:before="120"/>
      </w:pPr>
      <w:r w:rsidRPr="002D4CA5">
        <w:t>-</w:t>
      </w:r>
      <w:r w:rsidR="00F64356" w:rsidRPr="002D4CA5">
        <w:t xml:space="preserve"> </w:t>
      </w:r>
      <w:r w:rsidR="00146B41" w:rsidRPr="002D4CA5">
        <w:t>Số</w:t>
      </w:r>
      <w:r w:rsidR="00F64356" w:rsidRPr="002D4CA5">
        <w:t xml:space="preserve"> </w:t>
      </w:r>
      <w:r w:rsidR="00146B41" w:rsidRPr="002D4CA5">
        <w:t>động</w:t>
      </w:r>
      <w:r w:rsidR="00F64356" w:rsidRPr="002D4CA5">
        <w:t xml:space="preserve"> </w:t>
      </w:r>
      <w:r w:rsidR="00146B41" w:rsidRPr="002D4CA5">
        <w:t>cơ:</w:t>
      </w:r>
      <w:r w:rsidR="00F64356" w:rsidRPr="002D4CA5">
        <w:t xml:space="preserve"> </w:t>
      </w:r>
      <w:r w:rsidRPr="002D4CA5">
        <w:t>.............................................................................................................................</w:t>
      </w:r>
    </w:p>
    <w:p w14:paraId="2A16BEFB" w14:textId="77777777" w:rsidR="00146B41" w:rsidRPr="002D4CA5" w:rsidRDefault="00146B41" w:rsidP="00F9280F">
      <w:pPr>
        <w:spacing w:before="120"/>
      </w:pPr>
      <w:r w:rsidRPr="002D4CA5">
        <w:t>Lý</w:t>
      </w:r>
      <w:r w:rsidR="00F64356" w:rsidRPr="002D4CA5">
        <w:t xml:space="preserve"> </w:t>
      </w:r>
      <w:r w:rsidRPr="002D4CA5">
        <w:t>do</w:t>
      </w:r>
      <w:r w:rsidR="00F64356" w:rsidRPr="002D4CA5">
        <w:t xml:space="preserve"> </w:t>
      </w:r>
      <w:r w:rsidRPr="002D4CA5">
        <w:t>thu</w:t>
      </w:r>
      <w:r w:rsidR="00F64356" w:rsidRPr="002D4CA5">
        <w:t xml:space="preserve"> </w:t>
      </w:r>
      <w:r w:rsidRPr="002D4CA5">
        <w:t>hồi:</w:t>
      </w:r>
      <w:r w:rsidR="00F64356" w:rsidRPr="002D4CA5">
        <w:t xml:space="preserve"> </w:t>
      </w:r>
      <w:r w:rsidR="00995F55" w:rsidRPr="002D4CA5">
        <w:t>.............................................................................................................................</w:t>
      </w:r>
    </w:p>
    <w:p w14:paraId="45A96BA4" w14:textId="77777777" w:rsidR="00995F55" w:rsidRPr="002D4CA5" w:rsidRDefault="00995F55" w:rsidP="00F9280F">
      <w:pPr>
        <w:spacing w:before="120"/>
      </w:pPr>
      <w:r w:rsidRPr="002D4CA5">
        <w:t>...................................................................................................................................................</w:t>
      </w:r>
    </w:p>
    <w:p w14:paraId="0F933EDC" w14:textId="77777777" w:rsidR="00146B41" w:rsidRPr="002D4CA5" w:rsidRDefault="00146B41" w:rsidP="00F9280F">
      <w:pPr>
        <w:spacing w:before="120"/>
      </w:pPr>
      <w:r w:rsidRPr="002D4CA5">
        <w:t>Đề</w:t>
      </w:r>
      <w:r w:rsidR="00F64356" w:rsidRPr="002D4CA5">
        <w:t xml:space="preserve"> </w:t>
      </w:r>
      <w:r w:rsidRPr="002D4CA5">
        <w:t>nghị</w:t>
      </w:r>
      <w:r w:rsidR="00F64356" w:rsidRPr="002D4CA5">
        <w:t xml:space="preserve"> </w:t>
      </w:r>
      <w:r w:rsidR="00995F55" w:rsidRPr="002D4CA5">
        <w:t>......................</w:t>
      </w:r>
      <w:r w:rsidR="00F64356" w:rsidRPr="002D4CA5">
        <w:t xml:space="preserve"> </w:t>
      </w:r>
      <w:r w:rsidRPr="002D4CA5">
        <w:t>đến</w:t>
      </w:r>
      <w:r w:rsidR="00F64356" w:rsidRPr="002D4CA5">
        <w:t xml:space="preserve"> </w:t>
      </w:r>
      <w:r w:rsidRPr="002D4CA5">
        <w:t>cơ</w:t>
      </w:r>
      <w:r w:rsidR="00F64356" w:rsidRPr="002D4CA5">
        <w:t xml:space="preserve"> </w:t>
      </w:r>
      <w:r w:rsidRPr="002D4CA5">
        <w:t>sở</w:t>
      </w:r>
      <w:r w:rsidR="00F64356" w:rsidRPr="002D4CA5">
        <w:t xml:space="preserve"> </w:t>
      </w:r>
      <w:r w:rsidRPr="002D4CA5">
        <w:t>đăng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="00995F55" w:rsidRPr="002D4CA5">
        <w:t>......................</w:t>
      </w:r>
      <w:r w:rsidRPr="002D4CA5">
        <w:t>,</w:t>
      </w:r>
      <w:r w:rsidR="00F64356" w:rsidRPr="002D4CA5">
        <w:t xml:space="preserve"> </w:t>
      </w:r>
      <w:r w:rsidRPr="002D4CA5">
        <w:t>địa</w:t>
      </w:r>
      <w:r w:rsidR="00F64356" w:rsidRPr="002D4CA5">
        <w:t xml:space="preserve"> </w:t>
      </w:r>
      <w:r w:rsidRPr="002D4CA5">
        <w:t>chỉ:</w:t>
      </w:r>
      <w:r w:rsidR="00F64356" w:rsidRPr="002D4CA5">
        <w:t xml:space="preserve"> </w:t>
      </w:r>
      <w:r w:rsidR="00995F55" w:rsidRPr="002D4CA5">
        <w:t>...................................</w:t>
      </w:r>
      <w:r w:rsidRPr="002D4CA5">
        <w:t>để</w:t>
      </w:r>
      <w:r w:rsidR="00F64356" w:rsidRPr="002D4CA5">
        <w:t xml:space="preserve"> </w:t>
      </w:r>
      <w:r w:rsidRPr="002D4CA5">
        <w:t>được</w:t>
      </w:r>
      <w:r w:rsidR="00F64356" w:rsidRPr="002D4CA5">
        <w:t xml:space="preserve"> </w:t>
      </w:r>
      <w:r w:rsidRPr="002D4CA5">
        <w:t>cấp</w:t>
      </w:r>
      <w:r w:rsidR="00F64356" w:rsidRPr="002D4CA5">
        <w:t xml:space="preserve"> </w:t>
      </w:r>
      <w:r w:rsidRPr="002D4CA5">
        <w:t>lại</w:t>
      </w:r>
      <w:r w:rsidR="00F64356" w:rsidRPr="002D4CA5">
        <w:t xml:space="preserve"> </w:t>
      </w:r>
      <w:r w:rsidRPr="002D4CA5">
        <w:t>giấy</w:t>
      </w:r>
      <w:r w:rsidR="00F64356" w:rsidRPr="002D4CA5">
        <w:t xml:space="preserve"> </w:t>
      </w:r>
      <w:r w:rsidRPr="002D4CA5">
        <w:t>chứng</w:t>
      </w:r>
      <w:r w:rsidR="00F64356" w:rsidRPr="002D4CA5">
        <w:t xml:space="preserve"> </w:t>
      </w:r>
      <w:r w:rsidRPr="002D4CA5">
        <w:t>nhận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định,</w:t>
      </w:r>
      <w:r w:rsidR="00F64356" w:rsidRPr="002D4CA5">
        <w:t xml:space="preserve"> </w:t>
      </w:r>
      <w:r w:rsidRPr="002D4CA5">
        <w:t>tem</w:t>
      </w:r>
      <w:r w:rsidR="00F64356" w:rsidRPr="002D4CA5">
        <w:t xml:space="preserve"> </w:t>
      </w:r>
      <w:r w:rsidRPr="002D4CA5">
        <w:t>kiểm</w:t>
      </w:r>
      <w:r w:rsidR="00F64356" w:rsidRPr="002D4CA5">
        <w:t xml:space="preserve"> </w:t>
      </w:r>
      <w:r w:rsidRPr="002D4CA5">
        <w:t>định</w:t>
      </w:r>
      <w:r w:rsidR="00F64356" w:rsidRPr="002D4CA5">
        <w:t xml:space="preserve"> </w:t>
      </w:r>
      <w:r w:rsidRPr="002D4CA5">
        <w:t>theo</w:t>
      </w:r>
      <w:r w:rsidR="00F64356" w:rsidRPr="002D4CA5">
        <w:t xml:space="preserve"> </w:t>
      </w:r>
      <w:r w:rsidRPr="002D4CA5">
        <w:t>quy</w:t>
      </w:r>
      <w:r w:rsidR="00F64356" w:rsidRPr="002D4CA5">
        <w:t xml:space="preserve"> </w:t>
      </w:r>
      <w:r w:rsidRPr="002D4CA5">
        <w:t>định.</w:t>
      </w:r>
    </w:p>
    <w:p w14:paraId="1EDF2DF4" w14:textId="77777777" w:rsidR="00146B41" w:rsidRPr="002D4CA5" w:rsidRDefault="00146B41" w:rsidP="00F9280F">
      <w:pPr>
        <w:spacing w:before="120"/>
      </w:pPr>
      <w:r w:rsidRPr="002D4CA5">
        <w:t>Trân</w:t>
      </w:r>
      <w:r w:rsidR="00F64356" w:rsidRPr="002D4CA5">
        <w:t xml:space="preserve"> </w:t>
      </w:r>
      <w:r w:rsidRPr="002D4CA5">
        <w:t>trọng.</w:t>
      </w:r>
      <w:r w:rsidR="002D4CA5" w:rsidRPr="002D4CA5">
        <w:t>/</w:t>
      </w:r>
      <w:r w:rsidRPr="002D4CA5">
        <w:t>.</w:t>
      </w:r>
    </w:p>
    <w:p w14:paraId="72F2ADAC" w14:textId="77777777" w:rsidR="00995F55" w:rsidRPr="002D4CA5" w:rsidRDefault="00995F55" w:rsidP="00F9280F">
      <w:pPr>
        <w:spacing w:before="120"/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36"/>
      </w:tblGrid>
      <w:tr w:rsidR="00995F55" w:rsidRPr="002D4CA5" w14:paraId="6047D9DE" w14:textId="77777777" w:rsidTr="006E4CDE">
        <w:tc>
          <w:tcPr>
            <w:tcW w:w="2500" w:type="pct"/>
            <w:shd w:val="clear" w:color="auto" w:fill="auto"/>
          </w:tcPr>
          <w:p w14:paraId="62FD9CFD" w14:textId="77777777" w:rsidR="00995F55" w:rsidRPr="002D4CA5" w:rsidRDefault="00995F55" w:rsidP="006E4CDE">
            <w:pPr>
              <w:spacing w:before="120"/>
            </w:pPr>
            <w:r w:rsidRPr="002D4CA5">
              <w:br/>
            </w:r>
            <w:r w:rsidRPr="002D4CA5">
              <w:rPr>
                <w:b/>
                <w:i/>
              </w:rPr>
              <w:t>Nơi</w:t>
            </w:r>
            <w:r w:rsidR="00F64356" w:rsidRPr="002D4CA5">
              <w:rPr>
                <w:b/>
                <w:i/>
              </w:rPr>
              <w:t xml:space="preserve"> </w:t>
            </w:r>
            <w:r w:rsidRPr="002D4CA5">
              <w:rPr>
                <w:b/>
                <w:i/>
              </w:rPr>
              <w:t>nhận:</w:t>
            </w:r>
            <w:r w:rsidRPr="002D4CA5">
              <w:rPr>
                <w:b/>
                <w:i/>
              </w:rPr>
              <w:br/>
            </w:r>
            <w:r w:rsidRPr="002D4CA5">
              <w:rPr>
                <w:sz w:val="16"/>
              </w:rPr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Như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trên;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Cục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ĐKVN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(để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</w:t>
            </w:r>
            <w:r w:rsidR="002D4CA5" w:rsidRPr="002D4CA5">
              <w:rPr>
                <w:sz w:val="16"/>
              </w:rPr>
              <w:t>/</w:t>
            </w:r>
            <w:r w:rsidRPr="002D4CA5">
              <w:rPr>
                <w:sz w:val="16"/>
              </w:rPr>
              <w:t>c);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Sở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GTVT...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(để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b</w:t>
            </w:r>
            <w:r w:rsidR="002D4CA5" w:rsidRPr="002D4CA5">
              <w:rPr>
                <w:sz w:val="16"/>
              </w:rPr>
              <w:t>/</w:t>
            </w:r>
            <w:r w:rsidRPr="002D4CA5">
              <w:rPr>
                <w:sz w:val="16"/>
              </w:rPr>
              <w:t>c);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br/>
              <w:t>-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Lưu:</w:t>
            </w:r>
            <w:r w:rsidR="00F64356" w:rsidRPr="002D4CA5">
              <w:rPr>
                <w:sz w:val="16"/>
              </w:rPr>
              <w:t xml:space="preserve"> </w:t>
            </w:r>
            <w:r w:rsidRPr="002D4CA5">
              <w:rPr>
                <w:sz w:val="16"/>
              </w:rPr>
              <w:t>....</w:t>
            </w:r>
          </w:p>
        </w:tc>
        <w:tc>
          <w:tcPr>
            <w:tcW w:w="2500" w:type="pct"/>
            <w:shd w:val="clear" w:color="auto" w:fill="auto"/>
          </w:tcPr>
          <w:p w14:paraId="367C7957" w14:textId="77777777" w:rsidR="00995F55" w:rsidRPr="002D4CA5" w:rsidRDefault="00995F55" w:rsidP="006E4CDE">
            <w:pPr>
              <w:spacing w:before="120"/>
              <w:jc w:val="center"/>
            </w:pPr>
            <w:r w:rsidRPr="002D4CA5">
              <w:rPr>
                <w:i/>
              </w:rPr>
              <w:t>...........,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ngày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....tháng...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năm...</w:t>
            </w:r>
            <w:r w:rsidRPr="002D4CA5">
              <w:rPr>
                <w:i/>
              </w:rPr>
              <w:br/>
            </w:r>
            <w:r w:rsidRPr="002D4CA5">
              <w:rPr>
                <w:b/>
              </w:rPr>
              <w:t>LÃNH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ĐẠO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CƠ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SỞ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ĐĂNG</w:t>
            </w:r>
            <w:r w:rsidR="00F64356" w:rsidRPr="002D4CA5">
              <w:rPr>
                <w:b/>
              </w:rPr>
              <w:t xml:space="preserve"> </w:t>
            </w:r>
            <w:r w:rsidRPr="002D4CA5">
              <w:rPr>
                <w:b/>
              </w:rPr>
              <w:t>KIỂM</w:t>
            </w:r>
            <w:r w:rsidRPr="002D4CA5">
              <w:rPr>
                <w:b/>
              </w:rPr>
              <w:br/>
            </w:r>
            <w:r w:rsidRPr="002D4CA5">
              <w:rPr>
                <w:i/>
              </w:rPr>
              <w:t>(Ký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tên,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đóng</w:t>
            </w:r>
            <w:r w:rsidR="00F64356" w:rsidRPr="002D4CA5">
              <w:rPr>
                <w:i/>
              </w:rPr>
              <w:t xml:space="preserve"> </w:t>
            </w:r>
            <w:r w:rsidRPr="002D4CA5">
              <w:rPr>
                <w:i/>
              </w:rPr>
              <w:t>dấu)</w:t>
            </w:r>
          </w:p>
        </w:tc>
      </w:tr>
    </w:tbl>
    <w:p w14:paraId="3F7DFCA1" w14:textId="77777777" w:rsidR="001A41E5" w:rsidRPr="002D4CA5" w:rsidRDefault="001A41E5" w:rsidP="001A41E5">
      <w:pPr>
        <w:spacing w:before="120"/>
      </w:pPr>
      <w:r w:rsidRPr="002D4CA5">
        <w:t>__________________________</w:t>
      </w:r>
    </w:p>
    <w:p w14:paraId="5F51844D" w14:textId="77777777" w:rsidR="00995F55" w:rsidRPr="002D4CA5" w:rsidRDefault="00995F55" w:rsidP="00F9280F">
      <w:pPr>
        <w:pStyle w:val="Ghichcuitrang20"/>
        <w:shd w:val="clear" w:color="auto" w:fill="auto"/>
        <w:spacing w:before="120" w:line="240" w:lineRule="auto"/>
        <w:rPr>
          <w:rFonts w:ascii="Arial" w:hAnsi="Arial" w:cs="Arial"/>
          <w:b/>
        </w:rPr>
      </w:pP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Hướng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dẫn</w:t>
      </w:r>
      <w:r w:rsidR="00F64356"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 xml:space="preserve"> </w:t>
      </w:r>
      <w:r w:rsidRPr="002D4CA5">
        <w:rPr>
          <w:rStyle w:val="Ghichcuitrang2"/>
          <w:rFonts w:ascii="Arial" w:hAnsi="Arial" w:cs="Arial"/>
          <w:b/>
          <w:iCs w:val="0"/>
          <w:color w:val="000000"/>
          <w:lang w:eastAsia="vi-VN"/>
        </w:rPr>
        <w:t>ghi:</w:t>
      </w:r>
    </w:p>
    <w:p w14:paraId="554D79AE" w14:textId="77777777" w:rsidR="00995F55" w:rsidRPr="002D4CA5" w:rsidRDefault="00995F55" w:rsidP="00F9280F">
      <w:pPr>
        <w:pStyle w:val="Ghichcuitrang30"/>
        <w:shd w:val="clear" w:color="auto" w:fill="auto"/>
        <w:tabs>
          <w:tab w:val="left" w:pos="104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lastRenderedPageBreak/>
        <w:t>1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đơn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vị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chủ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quản.</w:t>
      </w:r>
    </w:p>
    <w:p w14:paraId="1841DDC8" w14:textId="77777777" w:rsidR="00995F55" w:rsidRPr="002D4CA5" w:rsidRDefault="00995F55" w:rsidP="00F9280F">
      <w:pPr>
        <w:pStyle w:val="Ghichcuitrang30"/>
        <w:shd w:val="clear" w:color="auto" w:fill="auto"/>
        <w:tabs>
          <w:tab w:val="left" w:pos="115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2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Tên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cơ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sở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đăng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kiểm.</w:t>
      </w:r>
    </w:p>
    <w:p w14:paraId="31E605C4" w14:textId="77777777" w:rsidR="00995F55" w:rsidRPr="002D4CA5" w:rsidRDefault="00995F55" w:rsidP="00F9280F">
      <w:pPr>
        <w:pStyle w:val="Ghichcuitrang30"/>
        <w:shd w:val="clear" w:color="auto" w:fill="auto"/>
        <w:tabs>
          <w:tab w:val="left" w:pos="126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3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Số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công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văn.</w:t>
      </w:r>
    </w:p>
    <w:p w14:paraId="60780E50" w14:textId="77777777" w:rsidR="00995F55" w:rsidRPr="002D4CA5" w:rsidRDefault="00995F55" w:rsidP="00F9280F">
      <w:pPr>
        <w:pStyle w:val="Ghichcuitrang30"/>
        <w:shd w:val="clear" w:color="auto" w:fill="auto"/>
        <w:tabs>
          <w:tab w:val="left" w:pos="126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4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Địa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danh.</w:t>
      </w:r>
    </w:p>
    <w:p w14:paraId="78C9F24B" w14:textId="77777777" w:rsidR="00995F55" w:rsidRPr="002D4CA5" w:rsidRDefault="00995F55" w:rsidP="00F9280F">
      <w:pPr>
        <w:pStyle w:val="Ghichcuitrang30"/>
        <w:shd w:val="clear" w:color="auto" w:fill="auto"/>
        <w:tabs>
          <w:tab w:val="left" w:pos="119"/>
        </w:tabs>
        <w:spacing w:before="120" w:line="240" w:lineRule="auto"/>
        <w:jc w:val="both"/>
        <w:rPr>
          <w:rFonts w:ascii="Arial" w:hAnsi="Arial" w:cs="Arial"/>
          <w:sz w:val="20"/>
          <w:szCs w:val="20"/>
        </w:rPr>
      </w:pPr>
      <w:r w:rsidRPr="002D4CA5">
        <w:rPr>
          <w:rStyle w:val="Ghichcuitrang3"/>
          <w:rFonts w:ascii="Arial" w:hAnsi="Arial" w:cs="Arial"/>
          <w:color w:val="000000"/>
          <w:sz w:val="20"/>
          <w:szCs w:val="20"/>
          <w:vertAlign w:val="superscript"/>
          <w:lang w:eastAsia="vi-VN"/>
        </w:rPr>
        <w:t>5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Chủ</w:t>
      </w:r>
      <w:r w:rsidR="00F64356"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rFonts w:ascii="Arial" w:hAnsi="Arial" w:cs="Arial"/>
          <w:color w:val="000000"/>
          <w:sz w:val="20"/>
          <w:szCs w:val="20"/>
          <w:lang w:eastAsia="vi-VN"/>
        </w:rPr>
        <w:t>xe.</w:t>
      </w:r>
    </w:p>
    <w:p w14:paraId="76612246" w14:textId="77777777" w:rsidR="00F9280F" w:rsidRPr="002D4CA5" w:rsidRDefault="00995F55" w:rsidP="00F9280F">
      <w:pPr>
        <w:spacing w:before="120"/>
        <w:rPr>
          <w:rStyle w:val="Ghichcuitrang3"/>
          <w:color w:val="000000"/>
          <w:sz w:val="20"/>
          <w:szCs w:val="20"/>
          <w:lang w:eastAsia="vi-VN"/>
        </w:rPr>
      </w:pPr>
      <w:r w:rsidRPr="002D4CA5">
        <w:rPr>
          <w:rStyle w:val="Ghichcuitrang3"/>
          <w:color w:val="000000"/>
          <w:sz w:val="20"/>
          <w:szCs w:val="20"/>
          <w:vertAlign w:val="superscript"/>
          <w:lang w:eastAsia="vi-VN"/>
        </w:rPr>
        <w:t>6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Seri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số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giấy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chứng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nhận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định,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tem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kiểm</w:t>
      </w:r>
      <w:r w:rsidR="00F64356" w:rsidRPr="002D4CA5">
        <w:rPr>
          <w:rStyle w:val="Ghichcuitrang3"/>
          <w:color w:val="000000"/>
          <w:sz w:val="20"/>
          <w:szCs w:val="20"/>
          <w:lang w:eastAsia="vi-VN"/>
        </w:rPr>
        <w:t xml:space="preserve"> </w:t>
      </w:r>
      <w:r w:rsidRPr="002D4CA5">
        <w:rPr>
          <w:rStyle w:val="Ghichcuitrang3"/>
          <w:color w:val="000000"/>
          <w:sz w:val="20"/>
          <w:szCs w:val="20"/>
          <w:lang w:eastAsia="vi-VN"/>
        </w:rPr>
        <w:t>định.</w:t>
      </w:r>
    </w:p>
    <w:sectPr w:rsidR="00F9280F" w:rsidRPr="002D4CA5" w:rsidSect="002D4CA5">
      <w:pgSz w:w="11906" w:h="16838"/>
      <w:pgMar w:top="567" w:right="1134" w:bottom="56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239B4" w14:textId="77777777" w:rsidR="001F3C95" w:rsidRDefault="001F3C95">
      <w:r>
        <w:separator/>
      </w:r>
    </w:p>
  </w:endnote>
  <w:endnote w:type="continuationSeparator" w:id="0">
    <w:p w14:paraId="43269D1E" w14:textId="77777777" w:rsidR="001F3C95" w:rsidRDefault="001F3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199C6" w14:textId="77777777" w:rsidR="001F3C95" w:rsidRDefault="001F3C95">
      <w:r>
        <w:separator/>
      </w:r>
    </w:p>
  </w:footnote>
  <w:footnote w:type="continuationSeparator" w:id="0">
    <w:p w14:paraId="11FCEA76" w14:textId="77777777" w:rsidR="001F3C95" w:rsidRDefault="001F3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5"/>
    <w:multiLevelType w:val="multilevel"/>
    <w:tmpl w:val="00000004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" w15:restartNumberingAfterBreak="0">
    <w:nsid w:val="00000007"/>
    <w:multiLevelType w:val="multilevel"/>
    <w:tmpl w:val="00000006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" w15:restartNumberingAfterBreak="0">
    <w:nsid w:val="00000009"/>
    <w:multiLevelType w:val="multilevel"/>
    <w:tmpl w:val="00000008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3" w15:restartNumberingAfterBreak="0">
    <w:nsid w:val="0000000B"/>
    <w:multiLevelType w:val="multilevel"/>
    <w:tmpl w:val="0000000A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4" w15:restartNumberingAfterBreak="0">
    <w:nsid w:val="0000000D"/>
    <w:multiLevelType w:val="multilevel"/>
    <w:tmpl w:val="0000000C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5" w15:restartNumberingAfterBreak="0">
    <w:nsid w:val="0000000F"/>
    <w:multiLevelType w:val="multilevel"/>
    <w:tmpl w:val="0000000E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6" w15:restartNumberingAfterBreak="0">
    <w:nsid w:val="00000011"/>
    <w:multiLevelType w:val="multilevel"/>
    <w:tmpl w:val="00000010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7" w15:restartNumberingAfterBreak="0">
    <w:nsid w:val="00000013"/>
    <w:multiLevelType w:val="multilevel"/>
    <w:tmpl w:val="00000012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8" w15:restartNumberingAfterBreak="0">
    <w:nsid w:val="00000015"/>
    <w:multiLevelType w:val="multilevel"/>
    <w:tmpl w:val="00000014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9" w15:restartNumberingAfterBreak="0">
    <w:nsid w:val="00000017"/>
    <w:multiLevelType w:val="multilevel"/>
    <w:tmpl w:val="00000016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0" w15:restartNumberingAfterBreak="0">
    <w:nsid w:val="00000019"/>
    <w:multiLevelType w:val="multilevel"/>
    <w:tmpl w:val="00000018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1" w15:restartNumberingAfterBreak="0">
    <w:nsid w:val="0000001B"/>
    <w:multiLevelType w:val="multilevel"/>
    <w:tmpl w:val="0000001A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2" w15:restartNumberingAfterBreak="0">
    <w:nsid w:val="0000001D"/>
    <w:multiLevelType w:val="multilevel"/>
    <w:tmpl w:val="0000001C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3" w15:restartNumberingAfterBreak="0">
    <w:nsid w:val="0000001F"/>
    <w:multiLevelType w:val="multilevel"/>
    <w:tmpl w:val="0000001E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4" w15:restartNumberingAfterBreak="0">
    <w:nsid w:val="00000021"/>
    <w:multiLevelType w:val="multilevel"/>
    <w:tmpl w:val="00000020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5" w15:restartNumberingAfterBreak="0">
    <w:nsid w:val="00000023"/>
    <w:multiLevelType w:val="multilevel"/>
    <w:tmpl w:val="00000022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6" w15:restartNumberingAfterBreak="0">
    <w:nsid w:val="00000025"/>
    <w:multiLevelType w:val="multilevel"/>
    <w:tmpl w:val="00000024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7" w15:restartNumberingAfterBreak="0">
    <w:nsid w:val="00000027"/>
    <w:multiLevelType w:val="multilevel"/>
    <w:tmpl w:val="00000026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8" w15:restartNumberingAfterBreak="0">
    <w:nsid w:val="00000029"/>
    <w:multiLevelType w:val="multilevel"/>
    <w:tmpl w:val="00000028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9" w15:restartNumberingAfterBreak="0">
    <w:nsid w:val="0000002B"/>
    <w:multiLevelType w:val="multilevel"/>
    <w:tmpl w:val="0000002A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0" w15:restartNumberingAfterBreak="0">
    <w:nsid w:val="0000002D"/>
    <w:multiLevelType w:val="multilevel"/>
    <w:tmpl w:val="0000002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1" w15:restartNumberingAfterBreak="0">
    <w:nsid w:val="0000002F"/>
    <w:multiLevelType w:val="multilevel"/>
    <w:tmpl w:val="0000002E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2" w15:restartNumberingAfterBreak="0">
    <w:nsid w:val="00000031"/>
    <w:multiLevelType w:val="multilevel"/>
    <w:tmpl w:val="00000030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3" w15:restartNumberingAfterBreak="0">
    <w:nsid w:val="00000033"/>
    <w:multiLevelType w:val="multilevel"/>
    <w:tmpl w:val="00000032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4" w15:restartNumberingAfterBreak="0">
    <w:nsid w:val="00000035"/>
    <w:multiLevelType w:val="multilevel"/>
    <w:tmpl w:val="00000034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5" w15:restartNumberingAfterBreak="0">
    <w:nsid w:val="00000037"/>
    <w:multiLevelType w:val="multilevel"/>
    <w:tmpl w:val="00000036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6" w15:restartNumberingAfterBreak="0">
    <w:nsid w:val="00000039"/>
    <w:multiLevelType w:val="multilevel"/>
    <w:tmpl w:val="00000038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7" w15:restartNumberingAfterBreak="0">
    <w:nsid w:val="0000003B"/>
    <w:multiLevelType w:val="multilevel"/>
    <w:tmpl w:val="0000003A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8" w15:restartNumberingAfterBreak="0">
    <w:nsid w:val="0000003D"/>
    <w:multiLevelType w:val="multilevel"/>
    <w:tmpl w:val="0000003C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num w:numId="1" w16cid:durableId="431169009">
    <w:abstractNumId w:val="0"/>
  </w:num>
  <w:num w:numId="2" w16cid:durableId="1894003180">
    <w:abstractNumId w:val="1"/>
  </w:num>
  <w:num w:numId="3" w16cid:durableId="2063404647">
    <w:abstractNumId w:val="2"/>
  </w:num>
  <w:num w:numId="4" w16cid:durableId="1228303256">
    <w:abstractNumId w:val="3"/>
  </w:num>
  <w:num w:numId="5" w16cid:durableId="6519375">
    <w:abstractNumId w:val="4"/>
  </w:num>
  <w:num w:numId="6" w16cid:durableId="155725241">
    <w:abstractNumId w:val="5"/>
  </w:num>
  <w:num w:numId="7" w16cid:durableId="1511682990">
    <w:abstractNumId w:val="6"/>
  </w:num>
  <w:num w:numId="8" w16cid:durableId="707220449">
    <w:abstractNumId w:val="7"/>
  </w:num>
  <w:num w:numId="9" w16cid:durableId="624190286">
    <w:abstractNumId w:val="8"/>
  </w:num>
  <w:num w:numId="10" w16cid:durableId="1737774819">
    <w:abstractNumId w:val="9"/>
  </w:num>
  <w:num w:numId="11" w16cid:durableId="199175425">
    <w:abstractNumId w:val="10"/>
  </w:num>
  <w:num w:numId="12" w16cid:durableId="799955053">
    <w:abstractNumId w:val="11"/>
  </w:num>
  <w:num w:numId="13" w16cid:durableId="333607916">
    <w:abstractNumId w:val="12"/>
  </w:num>
  <w:num w:numId="14" w16cid:durableId="1734351752">
    <w:abstractNumId w:val="13"/>
  </w:num>
  <w:num w:numId="15" w16cid:durableId="1747610069">
    <w:abstractNumId w:val="14"/>
  </w:num>
  <w:num w:numId="16" w16cid:durableId="1835605342">
    <w:abstractNumId w:val="15"/>
  </w:num>
  <w:num w:numId="17" w16cid:durableId="1406683334">
    <w:abstractNumId w:val="16"/>
  </w:num>
  <w:num w:numId="18" w16cid:durableId="449739425">
    <w:abstractNumId w:val="17"/>
  </w:num>
  <w:num w:numId="19" w16cid:durableId="1036740070">
    <w:abstractNumId w:val="18"/>
  </w:num>
  <w:num w:numId="20" w16cid:durableId="1751271740">
    <w:abstractNumId w:val="19"/>
  </w:num>
  <w:num w:numId="21" w16cid:durableId="1167593404">
    <w:abstractNumId w:val="20"/>
  </w:num>
  <w:num w:numId="22" w16cid:durableId="1110705068">
    <w:abstractNumId w:val="21"/>
  </w:num>
  <w:num w:numId="23" w16cid:durableId="295452168">
    <w:abstractNumId w:val="22"/>
  </w:num>
  <w:num w:numId="24" w16cid:durableId="1965306773">
    <w:abstractNumId w:val="23"/>
  </w:num>
  <w:num w:numId="25" w16cid:durableId="567348787">
    <w:abstractNumId w:val="24"/>
  </w:num>
  <w:num w:numId="26" w16cid:durableId="1847212249">
    <w:abstractNumId w:val="25"/>
  </w:num>
  <w:num w:numId="27" w16cid:durableId="719089505">
    <w:abstractNumId w:val="26"/>
  </w:num>
  <w:num w:numId="28" w16cid:durableId="617026330">
    <w:abstractNumId w:val="27"/>
  </w:num>
  <w:num w:numId="29" w16cid:durableId="196072551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1DAF"/>
    <w:rsid w:val="00000ED4"/>
    <w:rsid w:val="0000118A"/>
    <w:rsid w:val="00003412"/>
    <w:rsid w:val="000059D3"/>
    <w:rsid w:val="00005B60"/>
    <w:rsid w:val="00005DFE"/>
    <w:rsid w:val="00006EDB"/>
    <w:rsid w:val="00007E8C"/>
    <w:rsid w:val="00014697"/>
    <w:rsid w:val="00020BF2"/>
    <w:rsid w:val="00023817"/>
    <w:rsid w:val="00026A1F"/>
    <w:rsid w:val="00027902"/>
    <w:rsid w:val="000370D7"/>
    <w:rsid w:val="00043C3F"/>
    <w:rsid w:val="000442C0"/>
    <w:rsid w:val="00044D07"/>
    <w:rsid w:val="00046176"/>
    <w:rsid w:val="000540CE"/>
    <w:rsid w:val="00054F3D"/>
    <w:rsid w:val="00055293"/>
    <w:rsid w:val="00055ABE"/>
    <w:rsid w:val="000568A7"/>
    <w:rsid w:val="00056C59"/>
    <w:rsid w:val="000608A8"/>
    <w:rsid w:val="00061EDF"/>
    <w:rsid w:val="00063EE9"/>
    <w:rsid w:val="00064ED6"/>
    <w:rsid w:val="00072B65"/>
    <w:rsid w:val="00073307"/>
    <w:rsid w:val="00077560"/>
    <w:rsid w:val="00080E1F"/>
    <w:rsid w:val="00084AB5"/>
    <w:rsid w:val="00090A0E"/>
    <w:rsid w:val="00090E8A"/>
    <w:rsid w:val="0009371A"/>
    <w:rsid w:val="00096721"/>
    <w:rsid w:val="000A1403"/>
    <w:rsid w:val="000A2E68"/>
    <w:rsid w:val="000A56EE"/>
    <w:rsid w:val="000A5F0A"/>
    <w:rsid w:val="000A6CB0"/>
    <w:rsid w:val="000A7675"/>
    <w:rsid w:val="000B3163"/>
    <w:rsid w:val="000B323A"/>
    <w:rsid w:val="000B466A"/>
    <w:rsid w:val="000C0D2F"/>
    <w:rsid w:val="000C54FB"/>
    <w:rsid w:val="000C576D"/>
    <w:rsid w:val="000D01DC"/>
    <w:rsid w:val="000D282F"/>
    <w:rsid w:val="000D4B01"/>
    <w:rsid w:val="000E43B2"/>
    <w:rsid w:val="000F361F"/>
    <w:rsid w:val="000F6321"/>
    <w:rsid w:val="000F7299"/>
    <w:rsid w:val="001021C0"/>
    <w:rsid w:val="001054F6"/>
    <w:rsid w:val="001178E2"/>
    <w:rsid w:val="00121475"/>
    <w:rsid w:val="00121D91"/>
    <w:rsid w:val="00127019"/>
    <w:rsid w:val="0013203D"/>
    <w:rsid w:val="00135388"/>
    <w:rsid w:val="0013724B"/>
    <w:rsid w:val="0014036D"/>
    <w:rsid w:val="001409B2"/>
    <w:rsid w:val="00142E2F"/>
    <w:rsid w:val="0014362F"/>
    <w:rsid w:val="00145094"/>
    <w:rsid w:val="00146096"/>
    <w:rsid w:val="00146B41"/>
    <w:rsid w:val="0015641D"/>
    <w:rsid w:val="00160B45"/>
    <w:rsid w:val="00160FC9"/>
    <w:rsid w:val="00162E30"/>
    <w:rsid w:val="0016329D"/>
    <w:rsid w:val="00171DAF"/>
    <w:rsid w:val="001731A4"/>
    <w:rsid w:val="001764B2"/>
    <w:rsid w:val="00176610"/>
    <w:rsid w:val="001804D9"/>
    <w:rsid w:val="001835A2"/>
    <w:rsid w:val="001850D2"/>
    <w:rsid w:val="00187986"/>
    <w:rsid w:val="00193E71"/>
    <w:rsid w:val="00194BEC"/>
    <w:rsid w:val="00195060"/>
    <w:rsid w:val="00196AC1"/>
    <w:rsid w:val="00196DDB"/>
    <w:rsid w:val="001A2EF2"/>
    <w:rsid w:val="001A4147"/>
    <w:rsid w:val="001A41E5"/>
    <w:rsid w:val="001A45B7"/>
    <w:rsid w:val="001B168C"/>
    <w:rsid w:val="001B26EC"/>
    <w:rsid w:val="001B5028"/>
    <w:rsid w:val="001C1443"/>
    <w:rsid w:val="001C286E"/>
    <w:rsid w:val="001C7359"/>
    <w:rsid w:val="001D0B67"/>
    <w:rsid w:val="001D6312"/>
    <w:rsid w:val="001E0038"/>
    <w:rsid w:val="001E2CDC"/>
    <w:rsid w:val="001E5393"/>
    <w:rsid w:val="001F08BF"/>
    <w:rsid w:val="001F0C38"/>
    <w:rsid w:val="001F3C95"/>
    <w:rsid w:val="002012B7"/>
    <w:rsid w:val="00202E54"/>
    <w:rsid w:val="0020360C"/>
    <w:rsid w:val="002045D9"/>
    <w:rsid w:val="0020742D"/>
    <w:rsid w:val="00207785"/>
    <w:rsid w:val="00211E64"/>
    <w:rsid w:val="00211EA7"/>
    <w:rsid w:val="002169B0"/>
    <w:rsid w:val="00217CCC"/>
    <w:rsid w:val="0022335C"/>
    <w:rsid w:val="00224AE9"/>
    <w:rsid w:val="00224B63"/>
    <w:rsid w:val="00226B65"/>
    <w:rsid w:val="00227759"/>
    <w:rsid w:val="002316C5"/>
    <w:rsid w:val="002318C1"/>
    <w:rsid w:val="00236067"/>
    <w:rsid w:val="0024133E"/>
    <w:rsid w:val="00247078"/>
    <w:rsid w:val="002504C4"/>
    <w:rsid w:val="0025366F"/>
    <w:rsid w:val="00254574"/>
    <w:rsid w:val="002576C1"/>
    <w:rsid w:val="002627E2"/>
    <w:rsid w:val="002629C7"/>
    <w:rsid w:val="00263545"/>
    <w:rsid w:val="00267194"/>
    <w:rsid w:val="00270201"/>
    <w:rsid w:val="002725E1"/>
    <w:rsid w:val="00275525"/>
    <w:rsid w:val="00276977"/>
    <w:rsid w:val="002805A5"/>
    <w:rsid w:val="00283B21"/>
    <w:rsid w:val="00295B99"/>
    <w:rsid w:val="002A0429"/>
    <w:rsid w:val="002A255C"/>
    <w:rsid w:val="002A73CC"/>
    <w:rsid w:val="002B1797"/>
    <w:rsid w:val="002C042F"/>
    <w:rsid w:val="002C3E9A"/>
    <w:rsid w:val="002D4CA5"/>
    <w:rsid w:val="002D63D6"/>
    <w:rsid w:val="002D7029"/>
    <w:rsid w:val="002E0DE2"/>
    <w:rsid w:val="002E1E1E"/>
    <w:rsid w:val="002E3D25"/>
    <w:rsid w:val="002F232B"/>
    <w:rsid w:val="00310982"/>
    <w:rsid w:val="003110C2"/>
    <w:rsid w:val="00311DFD"/>
    <w:rsid w:val="00314351"/>
    <w:rsid w:val="00314383"/>
    <w:rsid w:val="0031556D"/>
    <w:rsid w:val="0031611E"/>
    <w:rsid w:val="0032114C"/>
    <w:rsid w:val="003252DF"/>
    <w:rsid w:val="00327B3F"/>
    <w:rsid w:val="00330AA7"/>
    <w:rsid w:val="00331459"/>
    <w:rsid w:val="00333E99"/>
    <w:rsid w:val="003360E3"/>
    <w:rsid w:val="00341ECD"/>
    <w:rsid w:val="00342A8C"/>
    <w:rsid w:val="00345529"/>
    <w:rsid w:val="00345A77"/>
    <w:rsid w:val="00346B5B"/>
    <w:rsid w:val="00347393"/>
    <w:rsid w:val="003475F3"/>
    <w:rsid w:val="0035040B"/>
    <w:rsid w:val="003512B3"/>
    <w:rsid w:val="00351D40"/>
    <w:rsid w:val="00354569"/>
    <w:rsid w:val="003553F2"/>
    <w:rsid w:val="00357546"/>
    <w:rsid w:val="003577FE"/>
    <w:rsid w:val="00360F6C"/>
    <w:rsid w:val="0036164E"/>
    <w:rsid w:val="00363431"/>
    <w:rsid w:val="00372E55"/>
    <w:rsid w:val="00375CEA"/>
    <w:rsid w:val="00376E0E"/>
    <w:rsid w:val="003778AA"/>
    <w:rsid w:val="00380002"/>
    <w:rsid w:val="0038478C"/>
    <w:rsid w:val="00384812"/>
    <w:rsid w:val="00385934"/>
    <w:rsid w:val="00386D24"/>
    <w:rsid w:val="00393B5A"/>
    <w:rsid w:val="00393FDA"/>
    <w:rsid w:val="00397981"/>
    <w:rsid w:val="00397A50"/>
    <w:rsid w:val="003A15F2"/>
    <w:rsid w:val="003A27DC"/>
    <w:rsid w:val="003A2BF3"/>
    <w:rsid w:val="003A49FD"/>
    <w:rsid w:val="003A76A1"/>
    <w:rsid w:val="003B2080"/>
    <w:rsid w:val="003B216E"/>
    <w:rsid w:val="003B2DBF"/>
    <w:rsid w:val="003B4685"/>
    <w:rsid w:val="003B50B8"/>
    <w:rsid w:val="003B5CCD"/>
    <w:rsid w:val="003B6308"/>
    <w:rsid w:val="003C4864"/>
    <w:rsid w:val="003C555B"/>
    <w:rsid w:val="003C5D3A"/>
    <w:rsid w:val="003D3D99"/>
    <w:rsid w:val="003D4562"/>
    <w:rsid w:val="003E42D0"/>
    <w:rsid w:val="003E4679"/>
    <w:rsid w:val="003E5A85"/>
    <w:rsid w:val="003E7244"/>
    <w:rsid w:val="003E7FF2"/>
    <w:rsid w:val="003F04E2"/>
    <w:rsid w:val="003F7273"/>
    <w:rsid w:val="00400A1D"/>
    <w:rsid w:val="004018D1"/>
    <w:rsid w:val="00403632"/>
    <w:rsid w:val="0040560F"/>
    <w:rsid w:val="004079CE"/>
    <w:rsid w:val="004150FC"/>
    <w:rsid w:val="004215A8"/>
    <w:rsid w:val="00422AFF"/>
    <w:rsid w:val="00431A49"/>
    <w:rsid w:val="004329EC"/>
    <w:rsid w:val="00436D7C"/>
    <w:rsid w:val="00440C86"/>
    <w:rsid w:val="004417BF"/>
    <w:rsid w:val="00441ED1"/>
    <w:rsid w:val="0044318E"/>
    <w:rsid w:val="00446269"/>
    <w:rsid w:val="00447A24"/>
    <w:rsid w:val="00451252"/>
    <w:rsid w:val="00452C29"/>
    <w:rsid w:val="00454AB2"/>
    <w:rsid w:val="0045764D"/>
    <w:rsid w:val="00462730"/>
    <w:rsid w:val="00462DFA"/>
    <w:rsid w:val="004632D8"/>
    <w:rsid w:val="00463BFD"/>
    <w:rsid w:val="00464A24"/>
    <w:rsid w:val="00465E92"/>
    <w:rsid w:val="00466510"/>
    <w:rsid w:val="0046652A"/>
    <w:rsid w:val="00467C0E"/>
    <w:rsid w:val="00472050"/>
    <w:rsid w:val="00474461"/>
    <w:rsid w:val="004774EE"/>
    <w:rsid w:val="00480B8C"/>
    <w:rsid w:val="00481C31"/>
    <w:rsid w:val="004827CB"/>
    <w:rsid w:val="004836D5"/>
    <w:rsid w:val="00493F19"/>
    <w:rsid w:val="00496C09"/>
    <w:rsid w:val="00497C6C"/>
    <w:rsid w:val="004A1427"/>
    <w:rsid w:val="004A3518"/>
    <w:rsid w:val="004A369A"/>
    <w:rsid w:val="004A3D02"/>
    <w:rsid w:val="004A56BF"/>
    <w:rsid w:val="004B1E4D"/>
    <w:rsid w:val="004B4AEE"/>
    <w:rsid w:val="004C52AC"/>
    <w:rsid w:val="004C646B"/>
    <w:rsid w:val="004D2467"/>
    <w:rsid w:val="004D2F71"/>
    <w:rsid w:val="004D477C"/>
    <w:rsid w:val="004E02F1"/>
    <w:rsid w:val="004E24B1"/>
    <w:rsid w:val="004E372C"/>
    <w:rsid w:val="004E46EF"/>
    <w:rsid w:val="004E4F3A"/>
    <w:rsid w:val="004E557B"/>
    <w:rsid w:val="004F0571"/>
    <w:rsid w:val="004F0F04"/>
    <w:rsid w:val="004F5707"/>
    <w:rsid w:val="004F6447"/>
    <w:rsid w:val="004F6878"/>
    <w:rsid w:val="005012DB"/>
    <w:rsid w:val="005016C6"/>
    <w:rsid w:val="005046B1"/>
    <w:rsid w:val="00504AF6"/>
    <w:rsid w:val="00507B81"/>
    <w:rsid w:val="00510350"/>
    <w:rsid w:val="00510CC3"/>
    <w:rsid w:val="005113CD"/>
    <w:rsid w:val="00521815"/>
    <w:rsid w:val="005239FB"/>
    <w:rsid w:val="0052430A"/>
    <w:rsid w:val="005250E4"/>
    <w:rsid w:val="005262BF"/>
    <w:rsid w:val="00527800"/>
    <w:rsid w:val="00530975"/>
    <w:rsid w:val="00530987"/>
    <w:rsid w:val="00537821"/>
    <w:rsid w:val="005441A1"/>
    <w:rsid w:val="0054549D"/>
    <w:rsid w:val="005468A6"/>
    <w:rsid w:val="00546E96"/>
    <w:rsid w:val="005470C5"/>
    <w:rsid w:val="005473E4"/>
    <w:rsid w:val="005477D4"/>
    <w:rsid w:val="00547ACA"/>
    <w:rsid w:val="005524B7"/>
    <w:rsid w:val="005528E9"/>
    <w:rsid w:val="00554651"/>
    <w:rsid w:val="005552F3"/>
    <w:rsid w:val="00555499"/>
    <w:rsid w:val="0056180B"/>
    <w:rsid w:val="00561999"/>
    <w:rsid w:val="00561A0B"/>
    <w:rsid w:val="00563272"/>
    <w:rsid w:val="0056669B"/>
    <w:rsid w:val="00573868"/>
    <w:rsid w:val="0057657C"/>
    <w:rsid w:val="00577A0D"/>
    <w:rsid w:val="005823DC"/>
    <w:rsid w:val="00593610"/>
    <w:rsid w:val="00594AB1"/>
    <w:rsid w:val="00596E63"/>
    <w:rsid w:val="005A1D8F"/>
    <w:rsid w:val="005A4F14"/>
    <w:rsid w:val="005A6644"/>
    <w:rsid w:val="005A723C"/>
    <w:rsid w:val="005A7B22"/>
    <w:rsid w:val="005B2437"/>
    <w:rsid w:val="005B2EA6"/>
    <w:rsid w:val="005B77C6"/>
    <w:rsid w:val="005C08AB"/>
    <w:rsid w:val="005C0E7D"/>
    <w:rsid w:val="005C2E6F"/>
    <w:rsid w:val="005C6342"/>
    <w:rsid w:val="005C7831"/>
    <w:rsid w:val="005C7D3D"/>
    <w:rsid w:val="005D0FC6"/>
    <w:rsid w:val="005D27DB"/>
    <w:rsid w:val="005D2ABA"/>
    <w:rsid w:val="005E41E6"/>
    <w:rsid w:val="005F02E5"/>
    <w:rsid w:val="005F2776"/>
    <w:rsid w:val="005F33C0"/>
    <w:rsid w:val="005F60A1"/>
    <w:rsid w:val="00601126"/>
    <w:rsid w:val="00603DE0"/>
    <w:rsid w:val="00604D7C"/>
    <w:rsid w:val="006058BD"/>
    <w:rsid w:val="00606160"/>
    <w:rsid w:val="006101CD"/>
    <w:rsid w:val="0061696B"/>
    <w:rsid w:val="00624043"/>
    <w:rsid w:val="00630E2F"/>
    <w:rsid w:val="006313E0"/>
    <w:rsid w:val="006329EC"/>
    <w:rsid w:val="00633C9E"/>
    <w:rsid w:val="0063513B"/>
    <w:rsid w:val="0064164F"/>
    <w:rsid w:val="006440EE"/>
    <w:rsid w:val="0065268E"/>
    <w:rsid w:val="0065545E"/>
    <w:rsid w:val="00657258"/>
    <w:rsid w:val="00657C3D"/>
    <w:rsid w:val="00657C9B"/>
    <w:rsid w:val="00675689"/>
    <w:rsid w:val="006757FA"/>
    <w:rsid w:val="00680CEE"/>
    <w:rsid w:val="00681831"/>
    <w:rsid w:val="00681A3D"/>
    <w:rsid w:val="00682D26"/>
    <w:rsid w:val="00683D73"/>
    <w:rsid w:val="00685529"/>
    <w:rsid w:val="0069272D"/>
    <w:rsid w:val="00693A47"/>
    <w:rsid w:val="00693C99"/>
    <w:rsid w:val="0069524D"/>
    <w:rsid w:val="00697191"/>
    <w:rsid w:val="006A3E1B"/>
    <w:rsid w:val="006A4021"/>
    <w:rsid w:val="006A4B04"/>
    <w:rsid w:val="006B4388"/>
    <w:rsid w:val="006B75BB"/>
    <w:rsid w:val="006B78DE"/>
    <w:rsid w:val="006C2601"/>
    <w:rsid w:val="006C2846"/>
    <w:rsid w:val="006C5E90"/>
    <w:rsid w:val="006D16FD"/>
    <w:rsid w:val="006D45DA"/>
    <w:rsid w:val="006D4617"/>
    <w:rsid w:val="006E33AE"/>
    <w:rsid w:val="006E3590"/>
    <w:rsid w:val="006E41FD"/>
    <w:rsid w:val="006E4CDE"/>
    <w:rsid w:val="006F2533"/>
    <w:rsid w:val="006F2772"/>
    <w:rsid w:val="006F2E6B"/>
    <w:rsid w:val="00700B48"/>
    <w:rsid w:val="00703E7E"/>
    <w:rsid w:val="00704D32"/>
    <w:rsid w:val="00710CBC"/>
    <w:rsid w:val="007133F7"/>
    <w:rsid w:val="00713D20"/>
    <w:rsid w:val="00715CE2"/>
    <w:rsid w:val="007170BD"/>
    <w:rsid w:val="00721F6D"/>
    <w:rsid w:val="007242D3"/>
    <w:rsid w:val="0072442B"/>
    <w:rsid w:val="00730620"/>
    <w:rsid w:val="00734986"/>
    <w:rsid w:val="00742B01"/>
    <w:rsid w:val="00744D02"/>
    <w:rsid w:val="007476B6"/>
    <w:rsid w:val="00750608"/>
    <w:rsid w:val="00751EA3"/>
    <w:rsid w:val="00753238"/>
    <w:rsid w:val="00754442"/>
    <w:rsid w:val="00756D42"/>
    <w:rsid w:val="00760F79"/>
    <w:rsid w:val="00770777"/>
    <w:rsid w:val="00771C4C"/>
    <w:rsid w:val="00771E5C"/>
    <w:rsid w:val="00771F79"/>
    <w:rsid w:val="007729B1"/>
    <w:rsid w:val="00772B9C"/>
    <w:rsid w:val="00772C4D"/>
    <w:rsid w:val="007747D1"/>
    <w:rsid w:val="0077743C"/>
    <w:rsid w:val="00785074"/>
    <w:rsid w:val="0078629C"/>
    <w:rsid w:val="00786F2F"/>
    <w:rsid w:val="0078700D"/>
    <w:rsid w:val="00787E77"/>
    <w:rsid w:val="00791275"/>
    <w:rsid w:val="00792291"/>
    <w:rsid w:val="00795EC2"/>
    <w:rsid w:val="007A16FB"/>
    <w:rsid w:val="007A288E"/>
    <w:rsid w:val="007A3F0B"/>
    <w:rsid w:val="007A6071"/>
    <w:rsid w:val="007A7D7E"/>
    <w:rsid w:val="007B1279"/>
    <w:rsid w:val="007B3CDF"/>
    <w:rsid w:val="007B506E"/>
    <w:rsid w:val="007B6A4A"/>
    <w:rsid w:val="007B717A"/>
    <w:rsid w:val="007C19B9"/>
    <w:rsid w:val="007C3CB0"/>
    <w:rsid w:val="007D033E"/>
    <w:rsid w:val="007D216A"/>
    <w:rsid w:val="007D41D4"/>
    <w:rsid w:val="007E29BB"/>
    <w:rsid w:val="007E3D6F"/>
    <w:rsid w:val="007E465A"/>
    <w:rsid w:val="007E4DE2"/>
    <w:rsid w:val="007E5835"/>
    <w:rsid w:val="007E5841"/>
    <w:rsid w:val="007E6B26"/>
    <w:rsid w:val="007E6EBB"/>
    <w:rsid w:val="007E7774"/>
    <w:rsid w:val="007F3101"/>
    <w:rsid w:val="007F42EC"/>
    <w:rsid w:val="007F4EF1"/>
    <w:rsid w:val="007F5C08"/>
    <w:rsid w:val="00811A18"/>
    <w:rsid w:val="00812165"/>
    <w:rsid w:val="008133F6"/>
    <w:rsid w:val="00814E37"/>
    <w:rsid w:val="00814F41"/>
    <w:rsid w:val="00821482"/>
    <w:rsid w:val="00822279"/>
    <w:rsid w:val="00823061"/>
    <w:rsid w:val="00823FDC"/>
    <w:rsid w:val="008241E2"/>
    <w:rsid w:val="00824800"/>
    <w:rsid w:val="00824836"/>
    <w:rsid w:val="00833D8A"/>
    <w:rsid w:val="00834E03"/>
    <w:rsid w:val="00836AE0"/>
    <w:rsid w:val="00837997"/>
    <w:rsid w:val="00837D2A"/>
    <w:rsid w:val="00844A82"/>
    <w:rsid w:val="00847AC7"/>
    <w:rsid w:val="008567AF"/>
    <w:rsid w:val="00856F5E"/>
    <w:rsid w:val="00863C5D"/>
    <w:rsid w:val="008647F9"/>
    <w:rsid w:val="00870951"/>
    <w:rsid w:val="00876ECD"/>
    <w:rsid w:val="008779D2"/>
    <w:rsid w:val="00880446"/>
    <w:rsid w:val="00880FD9"/>
    <w:rsid w:val="00884932"/>
    <w:rsid w:val="0088530B"/>
    <w:rsid w:val="008945C2"/>
    <w:rsid w:val="00895799"/>
    <w:rsid w:val="008A0C22"/>
    <w:rsid w:val="008A23FE"/>
    <w:rsid w:val="008A7CEB"/>
    <w:rsid w:val="008B0081"/>
    <w:rsid w:val="008B2BD4"/>
    <w:rsid w:val="008B320E"/>
    <w:rsid w:val="008B328A"/>
    <w:rsid w:val="008B36AD"/>
    <w:rsid w:val="008B434F"/>
    <w:rsid w:val="008B59BA"/>
    <w:rsid w:val="008B6009"/>
    <w:rsid w:val="008C034B"/>
    <w:rsid w:val="008C15EB"/>
    <w:rsid w:val="008C7739"/>
    <w:rsid w:val="008D07C3"/>
    <w:rsid w:val="008D4C46"/>
    <w:rsid w:val="008D65B6"/>
    <w:rsid w:val="008D6751"/>
    <w:rsid w:val="008E2250"/>
    <w:rsid w:val="008E3821"/>
    <w:rsid w:val="008E509E"/>
    <w:rsid w:val="008E703F"/>
    <w:rsid w:val="008E7F1D"/>
    <w:rsid w:val="008F162F"/>
    <w:rsid w:val="008F198F"/>
    <w:rsid w:val="008F3CC7"/>
    <w:rsid w:val="008F4037"/>
    <w:rsid w:val="008F48E5"/>
    <w:rsid w:val="008F4C36"/>
    <w:rsid w:val="00901F15"/>
    <w:rsid w:val="00911A05"/>
    <w:rsid w:val="00914F70"/>
    <w:rsid w:val="009164D2"/>
    <w:rsid w:val="00921EAD"/>
    <w:rsid w:val="00926F58"/>
    <w:rsid w:val="009305A2"/>
    <w:rsid w:val="009369C5"/>
    <w:rsid w:val="00941F5A"/>
    <w:rsid w:val="00942224"/>
    <w:rsid w:val="00943C45"/>
    <w:rsid w:val="0094496B"/>
    <w:rsid w:val="00946A70"/>
    <w:rsid w:val="00946E51"/>
    <w:rsid w:val="009474DF"/>
    <w:rsid w:val="00947D6F"/>
    <w:rsid w:val="0095047C"/>
    <w:rsid w:val="009504F2"/>
    <w:rsid w:val="009511DB"/>
    <w:rsid w:val="0095158D"/>
    <w:rsid w:val="00955049"/>
    <w:rsid w:val="00960EAF"/>
    <w:rsid w:val="00961639"/>
    <w:rsid w:val="00962B88"/>
    <w:rsid w:val="009631F4"/>
    <w:rsid w:val="009649CD"/>
    <w:rsid w:val="00965FA1"/>
    <w:rsid w:val="0096796A"/>
    <w:rsid w:val="00967EB6"/>
    <w:rsid w:val="0097174D"/>
    <w:rsid w:val="00972229"/>
    <w:rsid w:val="009823B0"/>
    <w:rsid w:val="00984401"/>
    <w:rsid w:val="009873F2"/>
    <w:rsid w:val="00987D73"/>
    <w:rsid w:val="00991437"/>
    <w:rsid w:val="00994246"/>
    <w:rsid w:val="00995A99"/>
    <w:rsid w:val="00995F55"/>
    <w:rsid w:val="00996350"/>
    <w:rsid w:val="009A0B17"/>
    <w:rsid w:val="009A2B1D"/>
    <w:rsid w:val="009A3443"/>
    <w:rsid w:val="009A5B58"/>
    <w:rsid w:val="009B66C9"/>
    <w:rsid w:val="009B7181"/>
    <w:rsid w:val="009C1C3B"/>
    <w:rsid w:val="009C2FDD"/>
    <w:rsid w:val="009C580D"/>
    <w:rsid w:val="009C7223"/>
    <w:rsid w:val="009D2C9F"/>
    <w:rsid w:val="009D5068"/>
    <w:rsid w:val="009D6E15"/>
    <w:rsid w:val="009D6F88"/>
    <w:rsid w:val="009E25EB"/>
    <w:rsid w:val="009F0277"/>
    <w:rsid w:val="009F058F"/>
    <w:rsid w:val="009F52F7"/>
    <w:rsid w:val="009F6C87"/>
    <w:rsid w:val="009F718E"/>
    <w:rsid w:val="00A01DB4"/>
    <w:rsid w:val="00A027B2"/>
    <w:rsid w:val="00A02ABA"/>
    <w:rsid w:val="00A02ADB"/>
    <w:rsid w:val="00A02D46"/>
    <w:rsid w:val="00A04425"/>
    <w:rsid w:val="00A10524"/>
    <w:rsid w:val="00A109F3"/>
    <w:rsid w:val="00A17D50"/>
    <w:rsid w:val="00A21EC4"/>
    <w:rsid w:val="00A23341"/>
    <w:rsid w:val="00A24F1C"/>
    <w:rsid w:val="00A25FD5"/>
    <w:rsid w:val="00A261B5"/>
    <w:rsid w:val="00A267DC"/>
    <w:rsid w:val="00A359B3"/>
    <w:rsid w:val="00A52CB5"/>
    <w:rsid w:val="00A538A9"/>
    <w:rsid w:val="00A609CD"/>
    <w:rsid w:val="00A6200C"/>
    <w:rsid w:val="00A67B0B"/>
    <w:rsid w:val="00A7030A"/>
    <w:rsid w:val="00A72414"/>
    <w:rsid w:val="00A73D3B"/>
    <w:rsid w:val="00A82F2F"/>
    <w:rsid w:val="00A83AE0"/>
    <w:rsid w:val="00A83CC6"/>
    <w:rsid w:val="00A84C2A"/>
    <w:rsid w:val="00A85CB9"/>
    <w:rsid w:val="00A875D1"/>
    <w:rsid w:val="00A90424"/>
    <w:rsid w:val="00A93ECD"/>
    <w:rsid w:val="00A97DE2"/>
    <w:rsid w:val="00AA596C"/>
    <w:rsid w:val="00AA620D"/>
    <w:rsid w:val="00AA7121"/>
    <w:rsid w:val="00AA796B"/>
    <w:rsid w:val="00AB3C4C"/>
    <w:rsid w:val="00AC18FF"/>
    <w:rsid w:val="00AC57C0"/>
    <w:rsid w:val="00AC5AB5"/>
    <w:rsid w:val="00AC66B3"/>
    <w:rsid w:val="00AD468C"/>
    <w:rsid w:val="00AD6FE6"/>
    <w:rsid w:val="00AE6722"/>
    <w:rsid w:val="00AE7365"/>
    <w:rsid w:val="00AF11F9"/>
    <w:rsid w:val="00AF1B08"/>
    <w:rsid w:val="00B0359B"/>
    <w:rsid w:val="00B045DA"/>
    <w:rsid w:val="00B04F32"/>
    <w:rsid w:val="00B12BDC"/>
    <w:rsid w:val="00B152CD"/>
    <w:rsid w:val="00B173D6"/>
    <w:rsid w:val="00B179BA"/>
    <w:rsid w:val="00B20CA5"/>
    <w:rsid w:val="00B21677"/>
    <w:rsid w:val="00B245EB"/>
    <w:rsid w:val="00B30256"/>
    <w:rsid w:val="00B30D3C"/>
    <w:rsid w:val="00B32FA1"/>
    <w:rsid w:val="00B36F7B"/>
    <w:rsid w:val="00B373B8"/>
    <w:rsid w:val="00B40130"/>
    <w:rsid w:val="00B40258"/>
    <w:rsid w:val="00B402C7"/>
    <w:rsid w:val="00B44535"/>
    <w:rsid w:val="00B535BC"/>
    <w:rsid w:val="00B53BAF"/>
    <w:rsid w:val="00B540E8"/>
    <w:rsid w:val="00B553C2"/>
    <w:rsid w:val="00B63D71"/>
    <w:rsid w:val="00B63D95"/>
    <w:rsid w:val="00B645E0"/>
    <w:rsid w:val="00B66AC7"/>
    <w:rsid w:val="00B723A4"/>
    <w:rsid w:val="00B731B2"/>
    <w:rsid w:val="00B73D21"/>
    <w:rsid w:val="00B74C9D"/>
    <w:rsid w:val="00B75E01"/>
    <w:rsid w:val="00B82064"/>
    <w:rsid w:val="00B859E0"/>
    <w:rsid w:val="00B85DBB"/>
    <w:rsid w:val="00B869D4"/>
    <w:rsid w:val="00B870FA"/>
    <w:rsid w:val="00B91281"/>
    <w:rsid w:val="00B92910"/>
    <w:rsid w:val="00B92DA3"/>
    <w:rsid w:val="00B92E08"/>
    <w:rsid w:val="00B93685"/>
    <w:rsid w:val="00B93759"/>
    <w:rsid w:val="00B93CB3"/>
    <w:rsid w:val="00B97818"/>
    <w:rsid w:val="00BA1528"/>
    <w:rsid w:val="00BA1804"/>
    <w:rsid w:val="00BA6201"/>
    <w:rsid w:val="00BB2503"/>
    <w:rsid w:val="00BB259A"/>
    <w:rsid w:val="00BC0D7D"/>
    <w:rsid w:val="00BC7437"/>
    <w:rsid w:val="00BC7B82"/>
    <w:rsid w:val="00BD040E"/>
    <w:rsid w:val="00BD2D7B"/>
    <w:rsid w:val="00BD3473"/>
    <w:rsid w:val="00BD40AB"/>
    <w:rsid w:val="00BD7454"/>
    <w:rsid w:val="00BE0954"/>
    <w:rsid w:val="00BE0D72"/>
    <w:rsid w:val="00BE2C4B"/>
    <w:rsid w:val="00BE42F5"/>
    <w:rsid w:val="00BE5496"/>
    <w:rsid w:val="00BE7E94"/>
    <w:rsid w:val="00BF380B"/>
    <w:rsid w:val="00BF3E22"/>
    <w:rsid w:val="00BF4949"/>
    <w:rsid w:val="00BF5C99"/>
    <w:rsid w:val="00C00215"/>
    <w:rsid w:val="00C060B4"/>
    <w:rsid w:val="00C0631B"/>
    <w:rsid w:val="00C06EC6"/>
    <w:rsid w:val="00C07AEC"/>
    <w:rsid w:val="00C12FE6"/>
    <w:rsid w:val="00C13B53"/>
    <w:rsid w:val="00C15B28"/>
    <w:rsid w:val="00C2119D"/>
    <w:rsid w:val="00C22C52"/>
    <w:rsid w:val="00C24615"/>
    <w:rsid w:val="00C271B8"/>
    <w:rsid w:val="00C31176"/>
    <w:rsid w:val="00C3444B"/>
    <w:rsid w:val="00C471C7"/>
    <w:rsid w:val="00C50179"/>
    <w:rsid w:val="00C5062E"/>
    <w:rsid w:val="00C50A32"/>
    <w:rsid w:val="00C51A3A"/>
    <w:rsid w:val="00C521AD"/>
    <w:rsid w:val="00C53C29"/>
    <w:rsid w:val="00C53CB1"/>
    <w:rsid w:val="00C57199"/>
    <w:rsid w:val="00C622BA"/>
    <w:rsid w:val="00C6578A"/>
    <w:rsid w:val="00C6781B"/>
    <w:rsid w:val="00C825A9"/>
    <w:rsid w:val="00C8699F"/>
    <w:rsid w:val="00C87AA8"/>
    <w:rsid w:val="00C903C3"/>
    <w:rsid w:val="00C95115"/>
    <w:rsid w:val="00C95338"/>
    <w:rsid w:val="00C95A5F"/>
    <w:rsid w:val="00C95A76"/>
    <w:rsid w:val="00C95E1C"/>
    <w:rsid w:val="00C97905"/>
    <w:rsid w:val="00C97B17"/>
    <w:rsid w:val="00CA33F1"/>
    <w:rsid w:val="00CA4CF0"/>
    <w:rsid w:val="00CB1ADD"/>
    <w:rsid w:val="00CB421F"/>
    <w:rsid w:val="00CC0967"/>
    <w:rsid w:val="00CC7D83"/>
    <w:rsid w:val="00CD2B3D"/>
    <w:rsid w:val="00CE15F0"/>
    <w:rsid w:val="00CE5924"/>
    <w:rsid w:val="00CE655B"/>
    <w:rsid w:val="00CE7709"/>
    <w:rsid w:val="00CE7C2C"/>
    <w:rsid w:val="00CE7C67"/>
    <w:rsid w:val="00CF1147"/>
    <w:rsid w:val="00CF1168"/>
    <w:rsid w:val="00CF206E"/>
    <w:rsid w:val="00D152BA"/>
    <w:rsid w:val="00D17084"/>
    <w:rsid w:val="00D204AC"/>
    <w:rsid w:val="00D21624"/>
    <w:rsid w:val="00D24BD2"/>
    <w:rsid w:val="00D24F41"/>
    <w:rsid w:val="00D26871"/>
    <w:rsid w:val="00D271AB"/>
    <w:rsid w:val="00D35636"/>
    <w:rsid w:val="00D441CB"/>
    <w:rsid w:val="00D5087C"/>
    <w:rsid w:val="00D57B90"/>
    <w:rsid w:val="00D600B8"/>
    <w:rsid w:val="00D607C6"/>
    <w:rsid w:val="00D63EF6"/>
    <w:rsid w:val="00D6734C"/>
    <w:rsid w:val="00D70C0B"/>
    <w:rsid w:val="00D73D4D"/>
    <w:rsid w:val="00D7619A"/>
    <w:rsid w:val="00D77E79"/>
    <w:rsid w:val="00D81E02"/>
    <w:rsid w:val="00D97FDE"/>
    <w:rsid w:val="00DA25DC"/>
    <w:rsid w:val="00DA2F8C"/>
    <w:rsid w:val="00DB0322"/>
    <w:rsid w:val="00DB502E"/>
    <w:rsid w:val="00DB68D9"/>
    <w:rsid w:val="00DB6DAD"/>
    <w:rsid w:val="00DC08DA"/>
    <w:rsid w:val="00DC0B64"/>
    <w:rsid w:val="00DC71FE"/>
    <w:rsid w:val="00DD1404"/>
    <w:rsid w:val="00DE22E3"/>
    <w:rsid w:val="00DE5120"/>
    <w:rsid w:val="00DE54FA"/>
    <w:rsid w:val="00DE5932"/>
    <w:rsid w:val="00DE7108"/>
    <w:rsid w:val="00DF1892"/>
    <w:rsid w:val="00DF2DBB"/>
    <w:rsid w:val="00DF5B79"/>
    <w:rsid w:val="00DF6DDC"/>
    <w:rsid w:val="00DF7E65"/>
    <w:rsid w:val="00E02040"/>
    <w:rsid w:val="00E03246"/>
    <w:rsid w:val="00E03873"/>
    <w:rsid w:val="00E109BF"/>
    <w:rsid w:val="00E119C6"/>
    <w:rsid w:val="00E2191E"/>
    <w:rsid w:val="00E22D23"/>
    <w:rsid w:val="00E2351B"/>
    <w:rsid w:val="00E256E9"/>
    <w:rsid w:val="00E2681A"/>
    <w:rsid w:val="00E30672"/>
    <w:rsid w:val="00E30DC9"/>
    <w:rsid w:val="00E3187E"/>
    <w:rsid w:val="00E3202A"/>
    <w:rsid w:val="00E32237"/>
    <w:rsid w:val="00E34622"/>
    <w:rsid w:val="00E408B6"/>
    <w:rsid w:val="00E4169E"/>
    <w:rsid w:val="00E4361B"/>
    <w:rsid w:val="00E4755B"/>
    <w:rsid w:val="00E51225"/>
    <w:rsid w:val="00E53EB9"/>
    <w:rsid w:val="00E559D9"/>
    <w:rsid w:val="00E62D95"/>
    <w:rsid w:val="00E66F2E"/>
    <w:rsid w:val="00E67A3A"/>
    <w:rsid w:val="00E7743E"/>
    <w:rsid w:val="00E8520C"/>
    <w:rsid w:val="00E85F15"/>
    <w:rsid w:val="00E9231C"/>
    <w:rsid w:val="00E94C49"/>
    <w:rsid w:val="00E952AE"/>
    <w:rsid w:val="00EB1E59"/>
    <w:rsid w:val="00EB2DF7"/>
    <w:rsid w:val="00EB346E"/>
    <w:rsid w:val="00EB5059"/>
    <w:rsid w:val="00EB6E03"/>
    <w:rsid w:val="00EC298F"/>
    <w:rsid w:val="00EC3926"/>
    <w:rsid w:val="00EC40EF"/>
    <w:rsid w:val="00EC4283"/>
    <w:rsid w:val="00EC4625"/>
    <w:rsid w:val="00EC6BB9"/>
    <w:rsid w:val="00EC6EE3"/>
    <w:rsid w:val="00EC7FC0"/>
    <w:rsid w:val="00ED5166"/>
    <w:rsid w:val="00ED5CAE"/>
    <w:rsid w:val="00EE06EA"/>
    <w:rsid w:val="00EE0AA6"/>
    <w:rsid w:val="00EE199E"/>
    <w:rsid w:val="00EF28D9"/>
    <w:rsid w:val="00EF4261"/>
    <w:rsid w:val="00EF4353"/>
    <w:rsid w:val="00EF612D"/>
    <w:rsid w:val="00F008AA"/>
    <w:rsid w:val="00F02E27"/>
    <w:rsid w:val="00F0359B"/>
    <w:rsid w:val="00F061A6"/>
    <w:rsid w:val="00F0745B"/>
    <w:rsid w:val="00F112E6"/>
    <w:rsid w:val="00F1636C"/>
    <w:rsid w:val="00F2180C"/>
    <w:rsid w:val="00F25DEA"/>
    <w:rsid w:val="00F262E1"/>
    <w:rsid w:val="00F2782B"/>
    <w:rsid w:val="00F31B45"/>
    <w:rsid w:val="00F31E31"/>
    <w:rsid w:val="00F34E8C"/>
    <w:rsid w:val="00F3525E"/>
    <w:rsid w:val="00F401D3"/>
    <w:rsid w:val="00F40FFB"/>
    <w:rsid w:val="00F4177F"/>
    <w:rsid w:val="00F428F2"/>
    <w:rsid w:val="00F438B6"/>
    <w:rsid w:val="00F44A28"/>
    <w:rsid w:val="00F44F15"/>
    <w:rsid w:val="00F460C1"/>
    <w:rsid w:val="00F46EBD"/>
    <w:rsid w:val="00F50C3A"/>
    <w:rsid w:val="00F51891"/>
    <w:rsid w:val="00F5622D"/>
    <w:rsid w:val="00F57C6A"/>
    <w:rsid w:val="00F60A64"/>
    <w:rsid w:val="00F64356"/>
    <w:rsid w:val="00F66650"/>
    <w:rsid w:val="00F67E8A"/>
    <w:rsid w:val="00F70B63"/>
    <w:rsid w:val="00F71B6A"/>
    <w:rsid w:val="00F73E3F"/>
    <w:rsid w:val="00F82E3D"/>
    <w:rsid w:val="00F8365F"/>
    <w:rsid w:val="00F872DB"/>
    <w:rsid w:val="00F91054"/>
    <w:rsid w:val="00F9280F"/>
    <w:rsid w:val="00F93D64"/>
    <w:rsid w:val="00F9443F"/>
    <w:rsid w:val="00FA0BD4"/>
    <w:rsid w:val="00FA5FD1"/>
    <w:rsid w:val="00FB03AF"/>
    <w:rsid w:val="00FB41AF"/>
    <w:rsid w:val="00FB4A92"/>
    <w:rsid w:val="00FC06C2"/>
    <w:rsid w:val="00FC490A"/>
    <w:rsid w:val="00FC6324"/>
    <w:rsid w:val="00FD04B2"/>
    <w:rsid w:val="00FD198A"/>
    <w:rsid w:val="00FD5E86"/>
    <w:rsid w:val="00FE1D09"/>
    <w:rsid w:val="00FF1D86"/>
    <w:rsid w:val="00FF3C19"/>
    <w:rsid w:val="00FF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B44331"/>
  <w15:chartTrackingRefBased/>
  <w15:docId w15:val="{8DFCF3EA-771B-4728-A178-E703D81E3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 w:cs="Arial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NormalWeb">
    <w:name w:val="Normal (Web)"/>
    <w:basedOn w:val="Normal"/>
    <w:rsid w:val="00171DA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qFormat/>
    <w:rsid w:val="00171DAF"/>
    <w:rPr>
      <w:b/>
      <w:bCs/>
    </w:rPr>
  </w:style>
  <w:style w:type="character" w:styleId="Emphasis">
    <w:name w:val="Emphasis"/>
    <w:qFormat/>
    <w:rsid w:val="00171DAF"/>
    <w:rPr>
      <w:i/>
      <w:iCs/>
    </w:rPr>
  </w:style>
  <w:style w:type="character" w:styleId="Hyperlink">
    <w:name w:val="Hyperlink"/>
    <w:rsid w:val="00146B41"/>
    <w:rPr>
      <w:color w:val="0066CC"/>
      <w:u w:val="single"/>
    </w:rPr>
  </w:style>
  <w:style w:type="character" w:customStyle="1" w:styleId="Ghichcuitrang2">
    <w:name w:val="Ghi chú cuối trang (2)_"/>
    <w:link w:val="Ghichcuitrang20"/>
    <w:rsid w:val="00146B41"/>
    <w:rPr>
      <w:i/>
      <w:iCs/>
      <w:lang w:bidi="ar-SA"/>
    </w:rPr>
  </w:style>
  <w:style w:type="character" w:customStyle="1" w:styleId="Ghichcuitrang">
    <w:name w:val="Ghi chú cuối trang_"/>
    <w:link w:val="Ghichcuitrang0"/>
    <w:rsid w:val="00146B41"/>
    <w:rPr>
      <w:lang w:bidi="ar-SA"/>
    </w:rPr>
  </w:style>
  <w:style w:type="character" w:customStyle="1" w:styleId="Ghichcuitrang3">
    <w:name w:val="Ghi chú cuối trang (3)_"/>
    <w:link w:val="Ghichcuitrang30"/>
    <w:rsid w:val="00146B41"/>
    <w:rPr>
      <w:sz w:val="19"/>
      <w:szCs w:val="19"/>
      <w:lang w:bidi="ar-SA"/>
    </w:rPr>
  </w:style>
  <w:style w:type="character" w:customStyle="1" w:styleId="Vnbnnidung3Exact">
    <w:name w:val="Văn bản nội dung (3) Exact"/>
    <w:rsid w:val="00146B41"/>
    <w:rPr>
      <w:rFonts w:ascii="Times New Roman" w:hAnsi="Times New Roman" w:cs="Times New Roman"/>
      <w:b/>
      <w:bCs/>
      <w:sz w:val="26"/>
      <w:szCs w:val="26"/>
      <w:u w:val="none"/>
    </w:rPr>
  </w:style>
  <w:style w:type="character" w:customStyle="1" w:styleId="ChthchnhExact">
    <w:name w:val="Chú thích ảnh Exact"/>
    <w:link w:val="Chthchnh"/>
    <w:rsid w:val="00146B41"/>
    <w:rPr>
      <w:b/>
      <w:bCs/>
      <w:sz w:val="26"/>
      <w:szCs w:val="26"/>
      <w:lang w:bidi="ar-SA"/>
    </w:rPr>
  </w:style>
  <w:style w:type="character" w:customStyle="1" w:styleId="Vnbnnidung7Exact">
    <w:name w:val="Văn bản nội dung (7) Exact"/>
    <w:rsid w:val="00146B41"/>
    <w:rPr>
      <w:rFonts w:ascii="Times New Roman" w:hAnsi="Times New Roman" w:cs="Times New Roman"/>
      <w:sz w:val="22"/>
      <w:szCs w:val="22"/>
      <w:u w:val="none"/>
    </w:rPr>
  </w:style>
  <w:style w:type="character" w:customStyle="1" w:styleId="Tiu2">
    <w:name w:val="Tiêu đề #2_"/>
    <w:link w:val="Tiu20"/>
    <w:rsid w:val="00146B41"/>
    <w:rPr>
      <w:b/>
      <w:bCs/>
      <w:sz w:val="26"/>
      <w:szCs w:val="26"/>
      <w:lang w:bidi="ar-SA"/>
    </w:rPr>
  </w:style>
  <w:style w:type="character" w:customStyle="1" w:styleId="utranghocchntrang">
    <w:name w:val="Đầu trang hoặc chân trang_"/>
    <w:link w:val="utranghocchntrang1"/>
    <w:rsid w:val="00146B41"/>
    <w:rPr>
      <w:lang w:bidi="ar-SA"/>
    </w:rPr>
  </w:style>
  <w:style w:type="character" w:customStyle="1" w:styleId="utranghocchntrang9pt">
    <w:name w:val="Đầu trang hoặc chân trang + 9 pt"/>
    <w:rsid w:val="00146B41"/>
    <w:rPr>
      <w:sz w:val="18"/>
      <w:szCs w:val="18"/>
      <w:lang w:bidi="ar-SA"/>
    </w:rPr>
  </w:style>
  <w:style w:type="character" w:customStyle="1" w:styleId="Vnbnnidung3">
    <w:name w:val="Văn bản nội dung (3)_"/>
    <w:link w:val="Vnbnnidung30"/>
    <w:rsid w:val="00146B41"/>
    <w:rPr>
      <w:b/>
      <w:bCs/>
      <w:sz w:val="26"/>
      <w:szCs w:val="26"/>
      <w:lang w:bidi="ar-SA"/>
    </w:rPr>
  </w:style>
  <w:style w:type="character" w:customStyle="1" w:styleId="Vnbnnidung4">
    <w:name w:val="Văn bản nội dung (4)_"/>
    <w:link w:val="Vnbnnidung40"/>
    <w:rsid w:val="00146B41"/>
    <w:rPr>
      <w:i/>
      <w:iCs/>
      <w:sz w:val="26"/>
      <w:szCs w:val="26"/>
      <w:lang w:bidi="ar-SA"/>
    </w:rPr>
  </w:style>
  <w:style w:type="character" w:customStyle="1" w:styleId="Vnbnnidung4Khnginnghing">
    <w:name w:val="Văn bản nội dung (4) + Không in nghiêng"/>
    <w:basedOn w:val="Vnbnnidung4"/>
    <w:rsid w:val="00146B41"/>
    <w:rPr>
      <w:i/>
      <w:iCs/>
      <w:sz w:val="26"/>
      <w:szCs w:val="26"/>
      <w:lang w:bidi="ar-SA"/>
    </w:rPr>
  </w:style>
  <w:style w:type="character" w:customStyle="1" w:styleId="Vnbnnidung2">
    <w:name w:val="Văn bản nội dung (2)_"/>
    <w:link w:val="Vnbnnidung20"/>
    <w:rsid w:val="00146B41"/>
    <w:rPr>
      <w:sz w:val="26"/>
      <w:szCs w:val="26"/>
      <w:lang w:bidi="ar-SA"/>
    </w:rPr>
  </w:style>
  <w:style w:type="character" w:customStyle="1" w:styleId="utranghocchntrang0">
    <w:name w:val="Đầu trang hoặc chân trang"/>
    <w:basedOn w:val="utranghocchntrang"/>
    <w:rsid w:val="00146B41"/>
    <w:rPr>
      <w:lang w:bidi="ar-SA"/>
    </w:rPr>
  </w:style>
  <w:style w:type="character" w:customStyle="1" w:styleId="Vnbnnidung5">
    <w:name w:val="Văn bản nội dung (5)_"/>
    <w:link w:val="Vnbnnidung50"/>
    <w:rsid w:val="00146B41"/>
    <w:rPr>
      <w:b/>
      <w:bCs/>
      <w:sz w:val="26"/>
      <w:szCs w:val="26"/>
      <w:lang w:bidi="ar-SA"/>
    </w:rPr>
  </w:style>
  <w:style w:type="character" w:customStyle="1" w:styleId="Vnbnnidung218pt">
    <w:name w:val="Văn bản nội dung (2) + 18 pt"/>
    <w:rsid w:val="00146B41"/>
    <w:rPr>
      <w:sz w:val="36"/>
      <w:szCs w:val="36"/>
      <w:lang w:bidi="ar-SA"/>
    </w:rPr>
  </w:style>
  <w:style w:type="character" w:customStyle="1" w:styleId="Vnbnnidung2Inm">
    <w:name w:val="Văn bản nội dung (2) + In đậm"/>
    <w:rsid w:val="00146B41"/>
    <w:rPr>
      <w:b/>
      <w:bCs/>
      <w:sz w:val="26"/>
      <w:szCs w:val="26"/>
      <w:lang w:bidi="ar-SA"/>
    </w:rPr>
  </w:style>
  <w:style w:type="character" w:customStyle="1" w:styleId="Vnbnnidung3Khnginm">
    <w:name w:val="Văn bản nội dung (3) + Không in đậm"/>
    <w:basedOn w:val="Vnbnnidung3"/>
    <w:rsid w:val="00146B41"/>
    <w:rPr>
      <w:b/>
      <w:bCs/>
      <w:sz w:val="26"/>
      <w:szCs w:val="26"/>
      <w:lang w:bidi="ar-SA"/>
    </w:rPr>
  </w:style>
  <w:style w:type="character" w:customStyle="1" w:styleId="Vnbnnidung39pt">
    <w:name w:val="Văn bản nội dung (3) + 9 pt"/>
    <w:aliases w:val="Không in đậm"/>
    <w:rsid w:val="00146B41"/>
    <w:rPr>
      <w:b/>
      <w:bCs/>
      <w:sz w:val="18"/>
      <w:szCs w:val="18"/>
      <w:lang w:bidi="ar-SA"/>
    </w:rPr>
  </w:style>
  <w:style w:type="character" w:customStyle="1" w:styleId="Vnbnnidung6">
    <w:name w:val="Văn bản nội dung (6)_"/>
    <w:link w:val="Vnbnnidung60"/>
    <w:rsid w:val="00146B41"/>
    <w:rPr>
      <w:sz w:val="10"/>
      <w:szCs w:val="10"/>
      <w:lang w:bidi="ar-SA"/>
    </w:rPr>
  </w:style>
  <w:style w:type="character" w:customStyle="1" w:styleId="Vnbnnidung2Innghing">
    <w:name w:val="Văn bản nội dung (2) + In nghiêng"/>
    <w:aliases w:val="Giãn cách -1 pt"/>
    <w:rsid w:val="00146B41"/>
    <w:rPr>
      <w:i/>
      <w:iCs/>
      <w:spacing w:val="-30"/>
      <w:sz w:val="26"/>
      <w:szCs w:val="26"/>
      <w:lang w:bidi="ar-SA"/>
    </w:rPr>
  </w:style>
  <w:style w:type="character" w:customStyle="1" w:styleId="Vnbnnidung7">
    <w:name w:val="Văn bản nội dung (7)_"/>
    <w:link w:val="Vnbnnidung70"/>
    <w:rsid w:val="00146B41"/>
    <w:rPr>
      <w:sz w:val="22"/>
      <w:szCs w:val="22"/>
      <w:lang w:bidi="ar-SA"/>
    </w:rPr>
  </w:style>
  <w:style w:type="character" w:customStyle="1" w:styleId="Tiu2Exact">
    <w:name w:val="Tiêu đề #2 Exact"/>
    <w:rsid w:val="00146B41"/>
    <w:rPr>
      <w:rFonts w:ascii="Times New Roman" w:hAnsi="Times New Roman" w:cs="Times New Roman"/>
      <w:b/>
      <w:bCs/>
      <w:sz w:val="26"/>
      <w:szCs w:val="26"/>
      <w:u w:val="none"/>
    </w:rPr>
  </w:style>
  <w:style w:type="character" w:customStyle="1" w:styleId="Vnbnnidung2Exact">
    <w:name w:val="Văn bản nội dung (2) Exact"/>
    <w:rsid w:val="00146B41"/>
    <w:rPr>
      <w:rFonts w:ascii="Times New Roman" w:hAnsi="Times New Roman" w:cs="Times New Roman"/>
      <w:sz w:val="26"/>
      <w:szCs w:val="26"/>
      <w:u w:val="none"/>
    </w:rPr>
  </w:style>
  <w:style w:type="character" w:customStyle="1" w:styleId="Vnbnnidung4Exact">
    <w:name w:val="Văn bản nội dung (4) Exact"/>
    <w:rsid w:val="00146B41"/>
    <w:rPr>
      <w:rFonts w:ascii="Times New Roman" w:hAnsi="Times New Roman" w:cs="Times New Roman"/>
      <w:i/>
      <w:iCs/>
      <w:sz w:val="26"/>
      <w:szCs w:val="26"/>
      <w:u w:val="none"/>
    </w:rPr>
  </w:style>
  <w:style w:type="character" w:customStyle="1" w:styleId="Vnbnnidung74pt">
    <w:name w:val="Văn bản nội dung (7) + 4 pt"/>
    <w:aliases w:val="In nghiêng Exact"/>
    <w:rsid w:val="00146B41"/>
    <w:rPr>
      <w:i/>
      <w:iCs/>
      <w:sz w:val="8"/>
      <w:szCs w:val="8"/>
      <w:lang w:bidi="ar-SA"/>
    </w:rPr>
  </w:style>
  <w:style w:type="character" w:customStyle="1" w:styleId="Vnbnnidung78ptExact">
    <w:name w:val="Văn bản nội dung (7) + 8 pt Exact"/>
    <w:rsid w:val="00146B41"/>
    <w:rPr>
      <w:sz w:val="16"/>
      <w:szCs w:val="16"/>
      <w:lang w:bidi="ar-SA"/>
    </w:rPr>
  </w:style>
  <w:style w:type="character" w:customStyle="1" w:styleId="Chthchnh2Exact">
    <w:name w:val="Chú thích ảnh (2) Exact"/>
    <w:link w:val="Chthchnh2"/>
    <w:rsid w:val="00146B41"/>
    <w:rPr>
      <w:sz w:val="26"/>
      <w:szCs w:val="26"/>
      <w:lang w:bidi="ar-SA"/>
    </w:rPr>
  </w:style>
  <w:style w:type="character" w:customStyle="1" w:styleId="Vnbnnidung2Exact1">
    <w:name w:val="Văn bản nội dung (2) Exact1"/>
    <w:rsid w:val="00146B41"/>
    <w:rPr>
      <w:sz w:val="26"/>
      <w:szCs w:val="26"/>
      <w:u w:val="single"/>
      <w:lang w:bidi="ar-SA"/>
    </w:rPr>
  </w:style>
  <w:style w:type="character" w:customStyle="1" w:styleId="Vnbnnidung2Innghing2">
    <w:name w:val="Văn bản nội dung (2) + In nghiêng2"/>
    <w:aliases w:val="Giãn cách -1 pt Exact"/>
    <w:rsid w:val="00146B41"/>
    <w:rPr>
      <w:i/>
      <w:iCs/>
      <w:spacing w:val="-30"/>
      <w:sz w:val="26"/>
      <w:szCs w:val="26"/>
      <w:u w:val="single"/>
      <w:lang w:bidi="ar-SA"/>
    </w:rPr>
  </w:style>
  <w:style w:type="character" w:customStyle="1" w:styleId="Vnbnnidung211pt">
    <w:name w:val="Văn bản nội dung (2) + 11 pt"/>
    <w:rsid w:val="00146B41"/>
    <w:rPr>
      <w:sz w:val="22"/>
      <w:szCs w:val="22"/>
      <w:lang w:bidi="ar-SA"/>
    </w:rPr>
  </w:style>
  <w:style w:type="character" w:customStyle="1" w:styleId="Vnbnnidung25pt">
    <w:name w:val="Văn bản nội dung (2) + 5 pt"/>
    <w:aliases w:val="In đậm,Giãn cách 1 pt"/>
    <w:rsid w:val="00146B41"/>
    <w:rPr>
      <w:b/>
      <w:bCs/>
      <w:spacing w:val="30"/>
      <w:sz w:val="10"/>
      <w:szCs w:val="10"/>
      <w:lang w:bidi="ar-SA"/>
    </w:rPr>
  </w:style>
  <w:style w:type="character" w:customStyle="1" w:styleId="Vnbnnidung218pt1">
    <w:name w:val="Văn bản nội dung (2) + 18 pt1"/>
    <w:rsid w:val="00146B41"/>
    <w:rPr>
      <w:sz w:val="36"/>
      <w:szCs w:val="36"/>
      <w:lang w:bidi="ar-SA"/>
    </w:rPr>
  </w:style>
  <w:style w:type="character" w:customStyle="1" w:styleId="Vnbnnidung8">
    <w:name w:val="Văn bản nội dung (8)_"/>
    <w:link w:val="Vnbnnidung81"/>
    <w:rsid w:val="00146B41"/>
    <w:rPr>
      <w:i/>
      <w:iCs/>
      <w:lang w:bidi="ar-SA"/>
    </w:rPr>
  </w:style>
  <w:style w:type="character" w:customStyle="1" w:styleId="Vnbnnidung80">
    <w:name w:val="Văn bản nội dung (8)"/>
    <w:rsid w:val="00146B41"/>
    <w:rPr>
      <w:i/>
      <w:iCs/>
      <w:u w:val="single"/>
      <w:lang w:bidi="ar-SA"/>
    </w:rPr>
  </w:style>
  <w:style w:type="character" w:customStyle="1" w:styleId="Vnbnnidung3Khnginm1">
    <w:name w:val="Văn bản nội dung (3) + Không in đậm1"/>
    <w:aliases w:val="In nghiêng"/>
    <w:rsid w:val="00146B41"/>
    <w:rPr>
      <w:b/>
      <w:bCs/>
      <w:i/>
      <w:iCs/>
      <w:sz w:val="26"/>
      <w:szCs w:val="26"/>
      <w:lang w:bidi="ar-SA"/>
    </w:rPr>
  </w:style>
  <w:style w:type="character" w:customStyle="1" w:styleId="Vnbnnidung4Inm">
    <w:name w:val="Văn bản nội dung (4) + In đậm"/>
    <w:aliases w:val="Không in nghiêng"/>
    <w:rsid w:val="00146B41"/>
    <w:rPr>
      <w:b/>
      <w:bCs/>
      <w:i/>
      <w:iCs/>
      <w:sz w:val="26"/>
      <w:szCs w:val="26"/>
      <w:lang w:bidi="ar-SA"/>
    </w:rPr>
  </w:style>
  <w:style w:type="character" w:customStyle="1" w:styleId="Chthchbng">
    <w:name w:val="Chú thích bảng_"/>
    <w:link w:val="Chthchbng1"/>
    <w:rsid w:val="00146B41"/>
    <w:rPr>
      <w:sz w:val="26"/>
      <w:szCs w:val="26"/>
      <w:lang w:bidi="ar-SA"/>
    </w:rPr>
  </w:style>
  <w:style w:type="character" w:customStyle="1" w:styleId="Vnbnnidung2Verdana">
    <w:name w:val="Văn bản nội dung (2) + Verdana"/>
    <w:aliases w:val="8 pt,In đậm10,Giãn cách 0 pt"/>
    <w:rsid w:val="00146B41"/>
    <w:rPr>
      <w:rFonts w:ascii="Verdana" w:hAnsi="Verdana" w:cs="Verdana"/>
      <w:b/>
      <w:bCs/>
      <w:spacing w:val="10"/>
      <w:sz w:val="16"/>
      <w:szCs w:val="16"/>
      <w:lang w:bidi="ar-SA"/>
    </w:rPr>
  </w:style>
  <w:style w:type="character" w:customStyle="1" w:styleId="Vnbnnidung210pt">
    <w:name w:val="Văn bản nội dung (2) + 10 pt"/>
    <w:rsid w:val="00146B41"/>
    <w:rPr>
      <w:sz w:val="20"/>
      <w:szCs w:val="20"/>
      <w:lang w:bidi="ar-SA"/>
    </w:rPr>
  </w:style>
  <w:style w:type="character" w:customStyle="1" w:styleId="Vnbnnidung2115pt">
    <w:name w:val="Văn bản nội dung (2) + 11.5 pt"/>
    <w:aliases w:val="In đậm9"/>
    <w:rsid w:val="00146B41"/>
    <w:rPr>
      <w:b/>
      <w:bCs/>
      <w:spacing w:val="0"/>
      <w:sz w:val="23"/>
      <w:szCs w:val="23"/>
      <w:lang w:bidi="ar-SA"/>
    </w:rPr>
  </w:style>
  <w:style w:type="character" w:customStyle="1" w:styleId="Tiu2Khnginm">
    <w:name w:val="Tiêu đề #2 + Không in đậm"/>
    <w:aliases w:val="In nghiêng9"/>
    <w:rsid w:val="00146B41"/>
    <w:rPr>
      <w:b/>
      <w:bCs/>
      <w:i/>
      <w:iCs/>
      <w:sz w:val="26"/>
      <w:szCs w:val="26"/>
      <w:lang w:bidi="ar-SA"/>
    </w:rPr>
  </w:style>
  <w:style w:type="character" w:customStyle="1" w:styleId="Vnbnnidung9">
    <w:name w:val="Văn bản nội dung (9)_"/>
    <w:link w:val="Vnbnnidung90"/>
    <w:rsid w:val="00146B41"/>
    <w:rPr>
      <w:i/>
      <w:iCs/>
      <w:sz w:val="21"/>
      <w:szCs w:val="21"/>
      <w:lang w:bidi="ar-SA"/>
    </w:rPr>
  </w:style>
  <w:style w:type="character" w:customStyle="1" w:styleId="Vnbnnidung910pt">
    <w:name w:val="Văn bản nội dung (9) + 10 pt"/>
    <w:aliases w:val="Không in nghiêng7"/>
    <w:rsid w:val="00146B41"/>
    <w:rPr>
      <w:i/>
      <w:iCs/>
      <w:sz w:val="20"/>
      <w:szCs w:val="20"/>
      <w:lang w:bidi="ar-SA"/>
    </w:rPr>
  </w:style>
  <w:style w:type="character" w:customStyle="1" w:styleId="Vnbnnidung10">
    <w:name w:val="Văn bản nội dung (10)_"/>
    <w:link w:val="Vnbnnidung100"/>
    <w:rsid w:val="00146B41"/>
    <w:rPr>
      <w:lang w:bidi="ar-SA"/>
    </w:rPr>
  </w:style>
  <w:style w:type="character" w:customStyle="1" w:styleId="Vnbnnidung10105pt">
    <w:name w:val="Văn bản nội dung (10) + 10.5 pt"/>
    <w:aliases w:val="In nghiêng8"/>
    <w:rsid w:val="00146B41"/>
    <w:rPr>
      <w:i/>
      <w:iCs/>
      <w:sz w:val="21"/>
      <w:szCs w:val="21"/>
      <w:lang w:bidi="ar-SA"/>
    </w:rPr>
  </w:style>
  <w:style w:type="character" w:customStyle="1" w:styleId="Tiu1Exact">
    <w:name w:val="Tiêu đề #1 Exact"/>
    <w:link w:val="Tiu1"/>
    <w:rsid w:val="00146B41"/>
    <w:rPr>
      <w:i/>
      <w:iCs/>
      <w:sz w:val="26"/>
      <w:szCs w:val="26"/>
      <w:lang w:bidi="ar-SA"/>
    </w:rPr>
  </w:style>
  <w:style w:type="character" w:customStyle="1" w:styleId="Vnbnnidung11Exact">
    <w:name w:val="Văn bản nội dung (11) Exact"/>
    <w:link w:val="Vnbnnidung11"/>
    <w:rsid w:val="00146B41"/>
    <w:rPr>
      <w:sz w:val="16"/>
      <w:szCs w:val="16"/>
      <w:lang w:bidi="ar-SA"/>
    </w:rPr>
  </w:style>
  <w:style w:type="character" w:customStyle="1" w:styleId="Vnbnnidung12Exact">
    <w:name w:val="Văn bản nội dung (12) Exact"/>
    <w:rsid w:val="00146B41"/>
    <w:rPr>
      <w:rFonts w:ascii="Times New Roman" w:hAnsi="Times New Roman" w:cs="Times New Roman"/>
      <w:b/>
      <w:bCs/>
      <w:sz w:val="10"/>
      <w:szCs w:val="10"/>
      <w:u w:val="none"/>
      <w:lang w:val="en-US" w:eastAsia="en-US"/>
    </w:rPr>
  </w:style>
  <w:style w:type="character" w:customStyle="1" w:styleId="Vnbnnidung1255pt">
    <w:name w:val="Văn bản nội dung (12) + 5.5 pt"/>
    <w:aliases w:val="In nghiêng Exact2"/>
    <w:rsid w:val="00146B41"/>
    <w:rPr>
      <w:b/>
      <w:bCs/>
      <w:i/>
      <w:iCs/>
      <w:color w:val="000000"/>
      <w:spacing w:val="0"/>
      <w:w w:val="100"/>
      <w:position w:val="0"/>
      <w:sz w:val="11"/>
      <w:szCs w:val="11"/>
      <w:lang w:val="en-US" w:eastAsia="en-US" w:bidi="ar-SA"/>
    </w:rPr>
  </w:style>
  <w:style w:type="character" w:customStyle="1" w:styleId="Vnbnnidung13Exact">
    <w:name w:val="Văn bản nội dung (13) Exact"/>
    <w:link w:val="Vnbnnidung13"/>
    <w:rsid w:val="00146B41"/>
    <w:rPr>
      <w:sz w:val="10"/>
      <w:szCs w:val="10"/>
      <w:lang w:val="en-US" w:eastAsia="en-US" w:bidi="ar-SA"/>
    </w:rPr>
  </w:style>
  <w:style w:type="character" w:customStyle="1" w:styleId="Vnbnnidung13CandaraExact">
    <w:name w:val="Văn bản nội dung (13) + Candara Exact"/>
    <w:rsid w:val="00146B41"/>
    <w:rPr>
      <w:rFonts w:ascii="Candara" w:hAnsi="Candara" w:cs="Candara"/>
      <w:sz w:val="10"/>
      <w:szCs w:val="10"/>
      <w:lang w:val="en-US" w:eastAsia="en-US" w:bidi="ar-SA"/>
    </w:rPr>
  </w:style>
  <w:style w:type="character" w:customStyle="1" w:styleId="Vnbnnidung13Gincch0ptExact">
    <w:name w:val="Văn bản nội dung (13) + Giãn cách 0 pt Exact"/>
    <w:rsid w:val="00146B41"/>
    <w:rPr>
      <w:spacing w:val="-10"/>
      <w:sz w:val="10"/>
      <w:szCs w:val="10"/>
      <w:lang w:val="en-US" w:eastAsia="en-US" w:bidi="ar-SA"/>
    </w:rPr>
  </w:style>
  <w:style w:type="character" w:customStyle="1" w:styleId="Vnbnnidung14Exact">
    <w:name w:val="Văn bản nội dung (14) Exact"/>
    <w:link w:val="Vnbnnidung14"/>
    <w:rsid w:val="00146B41"/>
    <w:rPr>
      <w:i/>
      <w:iCs/>
      <w:sz w:val="10"/>
      <w:szCs w:val="10"/>
      <w:lang w:val="en-US" w:eastAsia="en-US" w:bidi="ar-SA"/>
    </w:rPr>
  </w:style>
  <w:style w:type="character" w:customStyle="1" w:styleId="Vnbnnidung14KhnginnghingExact">
    <w:name w:val="Văn bản nội dung (14) + Không in nghiêng Exact"/>
    <w:basedOn w:val="Vnbnnidung14Exact"/>
    <w:rsid w:val="00146B41"/>
    <w:rPr>
      <w:i/>
      <w:iCs/>
      <w:sz w:val="10"/>
      <w:szCs w:val="10"/>
      <w:lang w:val="en-US" w:eastAsia="en-US" w:bidi="ar-SA"/>
    </w:rPr>
  </w:style>
  <w:style w:type="character" w:customStyle="1" w:styleId="Vnbnnidung14Khnginnghing">
    <w:name w:val="Văn bản nội dung (14) + Không in nghiêng"/>
    <w:aliases w:val="Chữ hoa nhỏ Exact"/>
    <w:rsid w:val="00146B41"/>
    <w:rPr>
      <w:i/>
      <w:iCs/>
      <w:smallCaps/>
      <w:sz w:val="10"/>
      <w:szCs w:val="10"/>
      <w:lang w:val="en-US" w:eastAsia="en-US" w:bidi="ar-SA"/>
    </w:rPr>
  </w:style>
  <w:style w:type="character" w:customStyle="1" w:styleId="Vnbnnidung14Khnginnghing1">
    <w:name w:val="Văn bản nội dung (14) + Không in nghiêng1"/>
    <w:aliases w:val="Giãn cách 0 pt Exact"/>
    <w:rsid w:val="00146B41"/>
    <w:rPr>
      <w:i/>
      <w:iCs/>
      <w:spacing w:val="-10"/>
      <w:sz w:val="10"/>
      <w:szCs w:val="10"/>
      <w:lang w:val="en-US" w:eastAsia="en-US" w:bidi="ar-SA"/>
    </w:rPr>
  </w:style>
  <w:style w:type="character" w:customStyle="1" w:styleId="Vnbnnidung13InnghingExact">
    <w:name w:val="Văn bản nội dung (13) + In nghiêng Exact"/>
    <w:rsid w:val="00146B41"/>
    <w:rPr>
      <w:i/>
      <w:iCs/>
      <w:sz w:val="10"/>
      <w:szCs w:val="10"/>
      <w:lang w:val="en-US" w:eastAsia="en-US" w:bidi="ar-SA"/>
    </w:rPr>
  </w:style>
  <w:style w:type="character" w:customStyle="1" w:styleId="Vnbnnidung15Exact">
    <w:name w:val="Văn bản nội dung (15) Exact"/>
    <w:link w:val="Vnbnnidung15"/>
    <w:rsid w:val="00146B41"/>
    <w:rPr>
      <w:sz w:val="10"/>
      <w:szCs w:val="10"/>
      <w:lang w:val="en-US" w:eastAsia="en-US" w:bidi="ar-SA"/>
    </w:rPr>
  </w:style>
  <w:style w:type="character" w:customStyle="1" w:styleId="Vnbnnidung13ChhoanhExact">
    <w:name w:val="Văn bản nội dung (13) + Chữ hoa nhỏ Exact"/>
    <w:rsid w:val="00146B41"/>
    <w:rPr>
      <w:smallCaps/>
      <w:sz w:val="10"/>
      <w:szCs w:val="10"/>
      <w:lang w:val="en-US" w:eastAsia="en-US" w:bidi="ar-SA"/>
    </w:rPr>
  </w:style>
  <w:style w:type="character" w:customStyle="1" w:styleId="Vnbnnidung16Exact">
    <w:name w:val="Văn bản nội dung (16) Exact"/>
    <w:link w:val="Vnbnnidung16"/>
    <w:rsid w:val="00146B41"/>
    <w:rPr>
      <w:i/>
      <w:iCs/>
      <w:sz w:val="10"/>
      <w:szCs w:val="10"/>
      <w:lang w:val="en-US" w:eastAsia="en-US" w:bidi="ar-SA"/>
    </w:rPr>
  </w:style>
  <w:style w:type="character" w:customStyle="1" w:styleId="Vnbnnidung16KhnginnghingExact">
    <w:name w:val="Văn bản nội dung (16) + Không in nghiêng Exact"/>
    <w:basedOn w:val="Vnbnnidung16Exact"/>
    <w:rsid w:val="00146B41"/>
    <w:rPr>
      <w:i/>
      <w:iCs/>
      <w:sz w:val="10"/>
      <w:szCs w:val="10"/>
      <w:lang w:val="en-US" w:eastAsia="en-US" w:bidi="ar-SA"/>
    </w:rPr>
  </w:style>
  <w:style w:type="character" w:customStyle="1" w:styleId="Vnbnnidung164ptExact">
    <w:name w:val="Văn bản nội dung (16) + 4 pt Exact"/>
    <w:rsid w:val="00146B41"/>
    <w:rPr>
      <w:i/>
      <w:iCs/>
      <w:sz w:val="8"/>
      <w:szCs w:val="8"/>
      <w:lang w:val="en-US" w:eastAsia="en-US" w:bidi="ar-SA"/>
    </w:rPr>
  </w:style>
  <w:style w:type="character" w:customStyle="1" w:styleId="Vnbnnidung13InmExact">
    <w:name w:val="Văn bản nội dung (13) + In đậm Exact"/>
    <w:rsid w:val="00146B41"/>
    <w:rPr>
      <w:b/>
      <w:bCs/>
      <w:sz w:val="10"/>
      <w:szCs w:val="10"/>
      <w:lang w:val="en-US" w:eastAsia="en-US" w:bidi="ar-SA"/>
    </w:rPr>
  </w:style>
  <w:style w:type="character" w:customStyle="1" w:styleId="Vnbnnidung17Exact">
    <w:name w:val="Văn bản nội dung (17) Exact"/>
    <w:link w:val="Vnbnnidung17"/>
    <w:rsid w:val="00146B41"/>
    <w:rPr>
      <w:i/>
      <w:iCs/>
      <w:sz w:val="9"/>
      <w:szCs w:val="9"/>
      <w:lang w:val="en-US" w:eastAsia="en-US" w:bidi="ar-SA"/>
    </w:rPr>
  </w:style>
  <w:style w:type="character" w:customStyle="1" w:styleId="Vnbnnidung17Candara">
    <w:name w:val="Văn bản nội dung (17) + Candara"/>
    <w:aliases w:val="Không in nghiêng Exact"/>
    <w:rsid w:val="00146B41"/>
    <w:rPr>
      <w:rFonts w:ascii="Candara" w:hAnsi="Candara" w:cs="Candara"/>
      <w:i/>
      <w:iCs/>
      <w:sz w:val="9"/>
      <w:szCs w:val="9"/>
      <w:lang w:val="en-US" w:eastAsia="en-US" w:bidi="ar-SA"/>
    </w:rPr>
  </w:style>
  <w:style w:type="character" w:customStyle="1" w:styleId="Vnbnnidung17CandaraExact">
    <w:name w:val="Văn bản nội dung (17) + Candara Exact"/>
    <w:rsid w:val="00146B41"/>
    <w:rPr>
      <w:rFonts w:ascii="Candara" w:hAnsi="Candara" w:cs="Candara"/>
      <w:i/>
      <w:iCs/>
      <w:sz w:val="9"/>
      <w:szCs w:val="9"/>
      <w:lang w:val="en-US" w:eastAsia="en-US" w:bidi="ar-SA"/>
    </w:rPr>
  </w:style>
  <w:style w:type="character" w:customStyle="1" w:styleId="Vnbnnidung14Gincch6ptExact">
    <w:name w:val="Văn bản nội dung (14) + Giãn cách 6 pt Exact"/>
    <w:rsid w:val="00146B41"/>
    <w:rPr>
      <w:i/>
      <w:iCs/>
      <w:spacing w:val="130"/>
      <w:sz w:val="10"/>
      <w:szCs w:val="10"/>
      <w:lang w:val="en-US" w:eastAsia="en-US" w:bidi="ar-SA"/>
    </w:rPr>
  </w:style>
  <w:style w:type="character" w:customStyle="1" w:styleId="Vnbnnidung144ptExact">
    <w:name w:val="Văn bản nội dung (14) + 4 pt Exact"/>
    <w:rsid w:val="00146B41"/>
    <w:rPr>
      <w:i/>
      <w:iCs/>
      <w:sz w:val="8"/>
      <w:szCs w:val="8"/>
      <w:lang w:val="en-US" w:eastAsia="en-US" w:bidi="ar-SA"/>
    </w:rPr>
  </w:style>
  <w:style w:type="character" w:customStyle="1" w:styleId="Vnbnnidung18Exact">
    <w:name w:val="Văn bản nội dung (18) Exact"/>
    <w:link w:val="Vnbnnidung18"/>
    <w:rsid w:val="00146B41"/>
    <w:rPr>
      <w:spacing w:val="20"/>
      <w:sz w:val="13"/>
      <w:szCs w:val="13"/>
      <w:lang w:val="en-US" w:eastAsia="en-US" w:bidi="ar-SA"/>
    </w:rPr>
  </w:style>
  <w:style w:type="character" w:customStyle="1" w:styleId="Vnbnnidung188pt">
    <w:name w:val="Văn bản nội dung (18) + 8 pt"/>
    <w:aliases w:val="Giãn cách 0 pt Exact6"/>
    <w:rsid w:val="00146B41"/>
    <w:rPr>
      <w:spacing w:val="0"/>
      <w:sz w:val="16"/>
      <w:szCs w:val="16"/>
      <w:lang w:val="en-US" w:eastAsia="en-US" w:bidi="ar-SA"/>
    </w:rPr>
  </w:style>
  <w:style w:type="character" w:customStyle="1" w:styleId="Vnbnnidung188pt1">
    <w:name w:val="Văn bản nội dung (18) + 8 pt1"/>
    <w:aliases w:val="Giãn cách -1 pt Exact1"/>
    <w:rsid w:val="00146B41"/>
    <w:rPr>
      <w:spacing w:val="-20"/>
      <w:sz w:val="16"/>
      <w:szCs w:val="16"/>
      <w:lang w:val="en-US" w:eastAsia="en-US" w:bidi="ar-SA"/>
    </w:rPr>
  </w:style>
  <w:style w:type="character" w:customStyle="1" w:styleId="Vnbnnidung18Gincch0ptExact">
    <w:name w:val="Văn bản nội dung (18) + Giãn cách 0 pt Exact"/>
    <w:rsid w:val="00146B41"/>
    <w:rPr>
      <w:spacing w:val="0"/>
      <w:sz w:val="13"/>
      <w:szCs w:val="13"/>
      <w:lang w:val="en-US" w:eastAsia="en-US" w:bidi="ar-SA"/>
    </w:rPr>
  </w:style>
  <w:style w:type="character" w:customStyle="1" w:styleId="Vnbnnidung19Exact">
    <w:name w:val="Văn bản nội dung (19) Exact"/>
    <w:link w:val="Vnbnnidung19"/>
    <w:rsid w:val="00146B41"/>
    <w:rPr>
      <w:sz w:val="16"/>
      <w:szCs w:val="16"/>
      <w:lang w:bidi="ar-SA"/>
    </w:rPr>
  </w:style>
  <w:style w:type="character" w:customStyle="1" w:styleId="Vnbnnidung20Exact">
    <w:name w:val="Văn bản nội dung (20) Exact"/>
    <w:link w:val="Vnbnnidung200"/>
    <w:rsid w:val="00146B41"/>
    <w:rPr>
      <w:spacing w:val="10"/>
      <w:sz w:val="16"/>
      <w:szCs w:val="16"/>
      <w:lang w:bidi="ar-SA"/>
    </w:rPr>
  </w:style>
  <w:style w:type="character" w:customStyle="1" w:styleId="Vnbnnidung20Candara">
    <w:name w:val="Văn bản nội dung (20) + Candara"/>
    <w:aliases w:val="8.5 pt,In nghiêng7,Giãn cách 0 pt Exact5"/>
    <w:rsid w:val="00146B41"/>
    <w:rPr>
      <w:rFonts w:ascii="Candara" w:hAnsi="Candara" w:cs="Candara"/>
      <w:i/>
      <w:iCs/>
      <w:spacing w:val="0"/>
      <w:sz w:val="17"/>
      <w:szCs w:val="17"/>
      <w:lang w:val="en-US" w:eastAsia="en-US" w:bidi="ar-SA"/>
    </w:rPr>
  </w:style>
  <w:style w:type="character" w:customStyle="1" w:styleId="Vnbnnidung206pt">
    <w:name w:val="Văn bản nội dung (20) + 6 pt"/>
    <w:aliases w:val="Giãn cách 0 pt Exact4"/>
    <w:rsid w:val="00146B41"/>
    <w:rPr>
      <w:spacing w:val="0"/>
      <w:sz w:val="12"/>
      <w:szCs w:val="12"/>
      <w:lang w:bidi="ar-SA"/>
    </w:rPr>
  </w:style>
  <w:style w:type="character" w:customStyle="1" w:styleId="Vnbnnidung20Gincch0ptExact">
    <w:name w:val="Văn bản nội dung (20) + Giãn cách 0 pt Exact"/>
    <w:rsid w:val="00146B41"/>
    <w:rPr>
      <w:spacing w:val="0"/>
      <w:sz w:val="16"/>
      <w:szCs w:val="16"/>
      <w:lang w:val="en-US" w:eastAsia="en-US" w:bidi="ar-SA"/>
    </w:rPr>
  </w:style>
  <w:style w:type="character" w:customStyle="1" w:styleId="Vnbnnidung21Exact">
    <w:name w:val="Văn bản nội dung (21) Exact"/>
    <w:link w:val="Vnbnnidung21"/>
    <w:rsid w:val="00146B41"/>
    <w:rPr>
      <w:rFonts w:ascii="Candara" w:hAnsi="Candara"/>
      <w:b/>
      <w:bCs/>
      <w:sz w:val="8"/>
      <w:szCs w:val="8"/>
      <w:lang w:val="en-US" w:eastAsia="en-US" w:bidi="ar-SA"/>
    </w:rPr>
  </w:style>
  <w:style w:type="character" w:customStyle="1" w:styleId="Vnbnnidung21TimesNewRoman">
    <w:name w:val="Văn bản nội dung (21) + Times New Roman"/>
    <w:aliases w:val="Không in đậm Exact"/>
    <w:rsid w:val="00146B41"/>
    <w:rPr>
      <w:rFonts w:ascii="Times New Roman" w:hAnsi="Times New Roman" w:cs="Times New Roman"/>
      <w:b/>
      <w:bCs/>
      <w:sz w:val="8"/>
      <w:szCs w:val="8"/>
      <w:lang w:val="en-US" w:eastAsia="en-US" w:bidi="ar-SA"/>
    </w:rPr>
  </w:style>
  <w:style w:type="character" w:customStyle="1" w:styleId="Vnbnnidung21ChhoanhExact">
    <w:name w:val="Văn bản nội dung (21) + Chữ hoa nhỏ Exact"/>
    <w:rsid w:val="00146B41"/>
    <w:rPr>
      <w:rFonts w:ascii="Candara" w:hAnsi="Candara"/>
      <w:b/>
      <w:bCs/>
      <w:smallCaps/>
      <w:sz w:val="8"/>
      <w:szCs w:val="8"/>
      <w:lang w:val="en-US" w:eastAsia="en-US" w:bidi="ar-SA"/>
    </w:rPr>
  </w:style>
  <w:style w:type="character" w:customStyle="1" w:styleId="Vnbnnidung10Exact">
    <w:name w:val="Văn bản nội dung (10) Exact"/>
    <w:rsid w:val="00146B41"/>
    <w:rPr>
      <w:rFonts w:ascii="Times New Roman" w:hAnsi="Times New Roman" w:cs="Times New Roman"/>
      <w:sz w:val="20"/>
      <w:szCs w:val="20"/>
      <w:u w:val="none"/>
    </w:rPr>
  </w:style>
  <w:style w:type="character" w:customStyle="1" w:styleId="utranghocchntrang2">
    <w:name w:val="Đầu trang hoặc chân trang2"/>
    <w:rsid w:val="00146B41"/>
    <w:rPr>
      <w:sz w:val="24"/>
      <w:szCs w:val="24"/>
      <w:lang w:bidi="ar-SA"/>
    </w:rPr>
  </w:style>
  <w:style w:type="character" w:customStyle="1" w:styleId="utranghocchntrang9pt2">
    <w:name w:val="Đầu trang hoặc chân trang + 9 pt2"/>
    <w:rsid w:val="00146B41"/>
    <w:rPr>
      <w:sz w:val="18"/>
      <w:szCs w:val="18"/>
      <w:lang w:bidi="ar-SA"/>
    </w:rPr>
  </w:style>
  <w:style w:type="character" w:customStyle="1" w:styleId="Vnbnnidung22">
    <w:name w:val="Văn bản nội dung (22)_"/>
    <w:link w:val="Vnbnnidung220"/>
    <w:rsid w:val="00146B41"/>
    <w:rPr>
      <w:b/>
      <w:bCs/>
      <w:sz w:val="22"/>
      <w:szCs w:val="22"/>
      <w:lang w:bidi="ar-SA"/>
    </w:rPr>
  </w:style>
  <w:style w:type="character" w:customStyle="1" w:styleId="Vnbnnidung2213pt">
    <w:name w:val="Văn bản nội dung (22) + 13 pt"/>
    <w:aliases w:val="Không in đậm4"/>
    <w:rsid w:val="00146B41"/>
    <w:rPr>
      <w:b/>
      <w:bCs/>
      <w:sz w:val="26"/>
      <w:szCs w:val="26"/>
      <w:lang w:bidi="ar-SA"/>
    </w:rPr>
  </w:style>
  <w:style w:type="character" w:customStyle="1" w:styleId="Tiu2Khnginm1">
    <w:name w:val="Tiêu đề #2 + Không in đậm1"/>
    <w:basedOn w:val="Tiu2"/>
    <w:rsid w:val="00146B41"/>
    <w:rPr>
      <w:b/>
      <w:bCs/>
      <w:sz w:val="26"/>
      <w:szCs w:val="26"/>
      <w:lang w:bidi="ar-SA"/>
    </w:rPr>
  </w:style>
  <w:style w:type="character" w:customStyle="1" w:styleId="Vnbnnidung23Exact">
    <w:name w:val="Văn bản nội dung (23) Exact"/>
    <w:link w:val="Vnbnnidung23"/>
    <w:rsid w:val="00146B41"/>
    <w:rPr>
      <w:b/>
      <w:bCs/>
      <w:i/>
      <w:iCs/>
      <w:sz w:val="11"/>
      <w:szCs w:val="11"/>
      <w:lang w:val="en-US" w:eastAsia="en-US" w:bidi="ar-SA"/>
    </w:rPr>
  </w:style>
  <w:style w:type="character" w:customStyle="1" w:styleId="Vnbnnidung235pt">
    <w:name w:val="Văn bản nội dung (23) + 5 pt"/>
    <w:aliases w:val="Không in nghiêng Exact2"/>
    <w:rsid w:val="00146B41"/>
    <w:rPr>
      <w:b/>
      <w:bCs/>
      <w:i/>
      <w:iCs/>
      <w:sz w:val="10"/>
      <w:szCs w:val="10"/>
      <w:lang w:val="en-US" w:eastAsia="en-US" w:bidi="ar-SA"/>
    </w:rPr>
  </w:style>
  <w:style w:type="character" w:customStyle="1" w:styleId="Vnbnnidung12Candara">
    <w:name w:val="Văn bản nội dung (12) + Candara"/>
    <w:aliases w:val="5.5 pt,Không in đậm Exact4"/>
    <w:rsid w:val="00146B41"/>
    <w:rPr>
      <w:rFonts w:ascii="Candara" w:hAnsi="Candara" w:cs="Candara"/>
      <w:b/>
      <w:bCs/>
      <w:color w:val="000000"/>
      <w:spacing w:val="0"/>
      <w:w w:val="100"/>
      <w:position w:val="0"/>
      <w:sz w:val="11"/>
      <w:szCs w:val="11"/>
      <w:lang w:val="en-US" w:eastAsia="en-US" w:bidi="ar-SA"/>
    </w:rPr>
  </w:style>
  <w:style w:type="character" w:customStyle="1" w:styleId="Vnbnnidung1245pt">
    <w:name w:val="Văn bản nội dung (12) + 4.5 pt"/>
    <w:aliases w:val="Không in đậm Exact3"/>
    <w:rsid w:val="00146B41"/>
    <w:rPr>
      <w:b/>
      <w:bCs/>
      <w:color w:val="000000"/>
      <w:spacing w:val="0"/>
      <w:w w:val="100"/>
      <w:position w:val="0"/>
      <w:sz w:val="9"/>
      <w:szCs w:val="9"/>
      <w:lang w:val="en-US" w:eastAsia="en-US" w:bidi="ar-SA"/>
    </w:rPr>
  </w:style>
  <w:style w:type="character" w:customStyle="1" w:styleId="Vnbnnidung12ChhoanhExact">
    <w:name w:val="Văn bản nội dung (12) + Chữ hoa nhỏ Exact"/>
    <w:rsid w:val="00146B41"/>
    <w:rPr>
      <w:b/>
      <w:bCs/>
      <w:smallCaps/>
      <w:color w:val="000000"/>
      <w:spacing w:val="0"/>
      <w:w w:val="100"/>
      <w:position w:val="0"/>
      <w:sz w:val="10"/>
      <w:szCs w:val="10"/>
      <w:lang w:val="en-US" w:eastAsia="en-US" w:bidi="ar-SA"/>
    </w:rPr>
  </w:style>
  <w:style w:type="character" w:customStyle="1" w:styleId="Vnbnnidung124pt">
    <w:name w:val="Văn bản nội dung (12) + 4 pt"/>
    <w:aliases w:val="Không in đậm Exact2"/>
    <w:rsid w:val="00146B41"/>
    <w:rPr>
      <w:b/>
      <w:bCs/>
      <w:color w:val="000000"/>
      <w:spacing w:val="0"/>
      <w:w w:val="100"/>
      <w:position w:val="0"/>
      <w:sz w:val="8"/>
      <w:szCs w:val="8"/>
      <w:lang w:val="en-US" w:eastAsia="en-US" w:bidi="ar-SA"/>
    </w:rPr>
  </w:style>
  <w:style w:type="character" w:customStyle="1" w:styleId="Vnbnnidung235pt1">
    <w:name w:val="Văn bản nội dung (23) + 5 pt1"/>
    <w:aliases w:val="Không in nghiêng6,Giãn cách 1 pt Exact"/>
    <w:rsid w:val="00146B41"/>
    <w:rPr>
      <w:b/>
      <w:bCs/>
      <w:i/>
      <w:iCs/>
      <w:spacing w:val="30"/>
      <w:sz w:val="10"/>
      <w:szCs w:val="10"/>
      <w:lang w:val="en-US" w:eastAsia="en-US" w:bidi="ar-SA"/>
    </w:rPr>
  </w:style>
  <w:style w:type="character" w:customStyle="1" w:styleId="Vnbnnidung23ChhoanhExact">
    <w:name w:val="Văn bản nội dung (23) + Chữ hoa nhỏ Exact"/>
    <w:rsid w:val="00146B41"/>
    <w:rPr>
      <w:b/>
      <w:bCs/>
      <w:i/>
      <w:iCs/>
      <w:smallCaps/>
      <w:sz w:val="11"/>
      <w:szCs w:val="11"/>
      <w:lang w:val="en-US" w:eastAsia="en-US" w:bidi="ar-SA"/>
    </w:rPr>
  </w:style>
  <w:style w:type="character" w:customStyle="1" w:styleId="Vnbnnidung23Candara">
    <w:name w:val="Văn bản nội dung (23) + Candara"/>
    <w:aliases w:val="Không in đậm3,Không in nghiêng Exact1"/>
    <w:rsid w:val="00146B41"/>
    <w:rPr>
      <w:rFonts w:ascii="Candara" w:hAnsi="Candara" w:cs="Candara"/>
      <w:b/>
      <w:bCs/>
      <w:i/>
      <w:iCs/>
      <w:spacing w:val="0"/>
      <w:sz w:val="11"/>
      <w:szCs w:val="11"/>
      <w:lang w:val="es-ES_tradnl" w:eastAsia="es-ES_tradnl" w:bidi="ar-SA"/>
    </w:rPr>
  </w:style>
  <w:style w:type="character" w:customStyle="1" w:styleId="Vnbnnidung24Exact">
    <w:name w:val="Văn bản nội dung (24) Exact"/>
    <w:link w:val="Vnbnnidung24"/>
    <w:rsid w:val="00146B41"/>
    <w:rPr>
      <w:spacing w:val="20"/>
      <w:sz w:val="18"/>
      <w:szCs w:val="18"/>
      <w:lang w:bidi="ar-SA"/>
    </w:rPr>
  </w:style>
  <w:style w:type="character" w:customStyle="1" w:styleId="Vnbnnidung248pt">
    <w:name w:val="Văn bản nội dung (24) + 8 pt"/>
    <w:aliases w:val="Giãn cách 0 pt Exact3"/>
    <w:rsid w:val="00146B41"/>
    <w:rPr>
      <w:spacing w:val="0"/>
      <w:sz w:val="16"/>
      <w:szCs w:val="16"/>
      <w:lang w:bidi="ar-SA"/>
    </w:rPr>
  </w:style>
  <w:style w:type="character" w:customStyle="1" w:styleId="Vnbnnidung24Gincch0ptExact">
    <w:name w:val="Văn bản nội dung (24) + Giãn cách 0 pt Exact"/>
    <w:rsid w:val="00146B41"/>
    <w:rPr>
      <w:spacing w:val="0"/>
      <w:sz w:val="18"/>
      <w:szCs w:val="18"/>
      <w:u w:val="single"/>
      <w:lang w:bidi="ar-SA"/>
    </w:rPr>
  </w:style>
  <w:style w:type="character" w:customStyle="1" w:styleId="Vnbnnidung24Gincch0ptExact1">
    <w:name w:val="Văn bản nội dung (24) + Giãn cách 0 pt Exact1"/>
    <w:rsid w:val="00146B41"/>
    <w:rPr>
      <w:spacing w:val="0"/>
      <w:sz w:val="18"/>
      <w:szCs w:val="18"/>
      <w:lang w:bidi="ar-SA"/>
    </w:rPr>
  </w:style>
  <w:style w:type="character" w:customStyle="1" w:styleId="Vnbnnidung245pt">
    <w:name w:val="Văn bản nội dung (24) + 5 pt"/>
    <w:aliases w:val="Giãn cách 0 pt Exact2"/>
    <w:rsid w:val="00146B41"/>
    <w:rPr>
      <w:spacing w:val="0"/>
      <w:sz w:val="10"/>
      <w:szCs w:val="10"/>
      <w:lang w:val="en-US" w:eastAsia="en-US" w:bidi="ar-SA"/>
    </w:rPr>
  </w:style>
  <w:style w:type="character" w:customStyle="1" w:styleId="Vnbnnidung1311pt">
    <w:name w:val="Văn bản nội dung (13) + 11 pt"/>
    <w:aliases w:val="In đậm Exact"/>
    <w:rsid w:val="00146B41"/>
    <w:rPr>
      <w:b/>
      <w:bCs/>
      <w:sz w:val="22"/>
      <w:szCs w:val="22"/>
      <w:lang w:val="en-US" w:eastAsia="en-US" w:bidi="ar-SA"/>
    </w:rPr>
  </w:style>
  <w:style w:type="character" w:customStyle="1" w:styleId="Vnbnnidung138ptExact">
    <w:name w:val="Văn bản nội dung (13) + 8 pt Exact"/>
    <w:rsid w:val="00146B41"/>
    <w:rPr>
      <w:sz w:val="16"/>
      <w:szCs w:val="16"/>
      <w:lang w:val="en-US" w:eastAsia="en-US" w:bidi="ar-SA"/>
    </w:rPr>
  </w:style>
  <w:style w:type="character" w:customStyle="1" w:styleId="Vnbnnidung138pt">
    <w:name w:val="Văn bản nội dung (13) + 8 pt"/>
    <w:aliases w:val="Giãn cách 1 pt Exact1"/>
    <w:rsid w:val="00146B41"/>
    <w:rPr>
      <w:spacing w:val="30"/>
      <w:sz w:val="16"/>
      <w:szCs w:val="16"/>
      <w:lang w:val="en-US" w:eastAsia="en-US" w:bidi="ar-SA"/>
    </w:rPr>
  </w:style>
  <w:style w:type="character" w:customStyle="1" w:styleId="Vnbnnidung25Exact">
    <w:name w:val="Văn bản nội dung (25) Exact"/>
    <w:link w:val="Vnbnnidung25"/>
    <w:rsid w:val="00146B41"/>
    <w:rPr>
      <w:sz w:val="16"/>
      <w:szCs w:val="16"/>
      <w:lang w:bidi="ar-SA"/>
    </w:rPr>
  </w:style>
  <w:style w:type="character" w:customStyle="1" w:styleId="Vnbnnidung2365pt">
    <w:name w:val="Văn bản nội dung (23) + 6.5 pt"/>
    <w:aliases w:val="Không in đậm2,Giãn cách 0 pt Exact1"/>
    <w:rsid w:val="00146B41"/>
    <w:rPr>
      <w:b/>
      <w:bCs/>
      <w:i/>
      <w:iCs/>
      <w:spacing w:val="-10"/>
      <w:sz w:val="13"/>
      <w:szCs w:val="13"/>
      <w:lang w:val="en-US" w:eastAsia="en-US" w:bidi="ar-SA"/>
    </w:rPr>
  </w:style>
  <w:style w:type="character" w:customStyle="1" w:styleId="Vnbnnidung12KhnginmExact">
    <w:name w:val="Văn bản nội dung (12) + Không in đậm Exact"/>
    <w:rsid w:val="00146B41"/>
    <w:rPr>
      <w:b/>
      <w:bCs/>
      <w:color w:val="000000"/>
      <w:spacing w:val="0"/>
      <w:w w:val="100"/>
      <w:position w:val="0"/>
      <w:sz w:val="10"/>
      <w:szCs w:val="10"/>
      <w:lang w:val="en-US" w:eastAsia="en-US" w:bidi="ar-SA"/>
    </w:rPr>
  </w:style>
  <w:style w:type="character" w:customStyle="1" w:styleId="Vnbnnidung1255pt1">
    <w:name w:val="Văn bản nội dung (12) + 5.5 pt1"/>
    <w:aliases w:val="Không in đậm Exact1"/>
    <w:rsid w:val="00146B41"/>
    <w:rPr>
      <w:b/>
      <w:bCs/>
      <w:color w:val="000000"/>
      <w:spacing w:val="0"/>
      <w:w w:val="100"/>
      <w:position w:val="0"/>
      <w:sz w:val="11"/>
      <w:szCs w:val="11"/>
      <w:lang w:val="es-ES_tradnl" w:eastAsia="es-ES_tradnl" w:bidi="ar-SA"/>
    </w:rPr>
  </w:style>
  <w:style w:type="character" w:customStyle="1" w:styleId="Vnbnnidung19ChhoanhExact">
    <w:name w:val="Văn bản nội dung (19) + Chữ hoa nhỏ Exact"/>
    <w:rsid w:val="00146B41"/>
    <w:rPr>
      <w:smallCaps/>
      <w:sz w:val="16"/>
      <w:szCs w:val="16"/>
      <w:lang w:bidi="ar-SA"/>
    </w:rPr>
  </w:style>
  <w:style w:type="character" w:customStyle="1" w:styleId="Vnbnnidung26Exact">
    <w:name w:val="Văn bản nội dung (26) Exact"/>
    <w:link w:val="Vnbnnidung26"/>
    <w:rsid w:val="00146B41"/>
    <w:rPr>
      <w:rFonts w:ascii="Verdana" w:hAnsi="Verdana"/>
      <w:sz w:val="14"/>
      <w:szCs w:val="14"/>
      <w:lang w:bidi="ar-SA"/>
    </w:rPr>
  </w:style>
  <w:style w:type="character" w:customStyle="1" w:styleId="Vnbnnidung26TimesNewRoman">
    <w:name w:val="Văn bản nội dung (26) + Times New Roman"/>
    <w:aliases w:val="7.5 pt,In nghiêng Exact1"/>
    <w:rsid w:val="00146B41"/>
    <w:rPr>
      <w:rFonts w:ascii="Times New Roman" w:hAnsi="Times New Roman" w:cs="Times New Roman"/>
      <w:i/>
      <w:iCs/>
      <w:sz w:val="15"/>
      <w:szCs w:val="15"/>
      <w:lang w:bidi="ar-SA"/>
    </w:rPr>
  </w:style>
  <w:style w:type="character" w:customStyle="1" w:styleId="Vnbnnidung24ChhoanhExact">
    <w:name w:val="Văn bản nội dung (24) + Chữ hoa nhỏ Exact"/>
    <w:rsid w:val="00146B41"/>
    <w:rPr>
      <w:smallCaps/>
      <w:spacing w:val="20"/>
      <w:sz w:val="18"/>
      <w:szCs w:val="18"/>
      <w:lang w:bidi="ar-SA"/>
    </w:rPr>
  </w:style>
  <w:style w:type="character" w:customStyle="1" w:styleId="Vnbnnidung20ChhoanhExact">
    <w:name w:val="Văn bản nội dung (20) + Chữ hoa nhỏ Exact"/>
    <w:rsid w:val="00146B41"/>
    <w:rPr>
      <w:smallCaps/>
      <w:spacing w:val="10"/>
      <w:sz w:val="16"/>
      <w:szCs w:val="16"/>
      <w:lang w:bidi="ar-SA"/>
    </w:rPr>
  </w:style>
  <w:style w:type="character" w:customStyle="1" w:styleId="Vnbnnidung211pt2">
    <w:name w:val="Văn bản nội dung (2) + 11 pt2"/>
    <w:aliases w:val="In đậm8"/>
    <w:rsid w:val="00146B41"/>
    <w:rPr>
      <w:b/>
      <w:bCs/>
      <w:sz w:val="22"/>
      <w:szCs w:val="22"/>
      <w:lang w:bidi="ar-SA"/>
    </w:rPr>
  </w:style>
  <w:style w:type="character" w:customStyle="1" w:styleId="utranghocchntrang13pt">
    <w:name w:val="Đầu trang hoặc chân trang + 13 pt"/>
    <w:rsid w:val="00146B41"/>
    <w:rPr>
      <w:sz w:val="26"/>
      <w:szCs w:val="26"/>
      <w:lang w:val="en-US" w:eastAsia="en-US" w:bidi="ar-SA"/>
    </w:rPr>
  </w:style>
  <w:style w:type="character" w:customStyle="1" w:styleId="Vnbnnidung28pt">
    <w:name w:val="Văn bản nội dung (2) + 8 pt"/>
    <w:rsid w:val="00146B41"/>
    <w:rPr>
      <w:sz w:val="16"/>
      <w:szCs w:val="16"/>
      <w:lang w:bidi="ar-SA"/>
    </w:rPr>
  </w:style>
  <w:style w:type="character" w:customStyle="1" w:styleId="Vnbnnidung28Exact">
    <w:name w:val="Văn bản nội dung (28) Exact"/>
    <w:rsid w:val="00146B41"/>
    <w:rPr>
      <w:rFonts w:ascii="Times New Roman" w:hAnsi="Times New Roman" w:cs="Times New Roman"/>
      <w:b/>
      <w:bCs/>
      <w:u w:val="none"/>
    </w:rPr>
  </w:style>
  <w:style w:type="character" w:customStyle="1" w:styleId="Tiu22">
    <w:name w:val="Tiêu đề #2 (2)_"/>
    <w:link w:val="Tiu220"/>
    <w:rsid w:val="00146B41"/>
    <w:rPr>
      <w:b/>
      <w:bCs/>
      <w:lang w:bidi="ar-SA"/>
    </w:rPr>
  </w:style>
  <w:style w:type="character" w:customStyle="1" w:styleId="Vnbnnidung27">
    <w:name w:val="Văn bản nội dung (27)_"/>
    <w:link w:val="Vnbnnidung271"/>
    <w:rsid w:val="00146B41"/>
    <w:rPr>
      <w:i/>
      <w:iCs/>
      <w:sz w:val="26"/>
      <w:szCs w:val="26"/>
      <w:lang w:bidi="ar-SA"/>
    </w:rPr>
  </w:style>
  <w:style w:type="character" w:customStyle="1" w:styleId="Vnbnnidung27Gincch-1pt">
    <w:name w:val="Văn bản nội dung (27) + Giãn cách -1 pt"/>
    <w:rsid w:val="00146B41"/>
    <w:rPr>
      <w:i/>
      <w:iCs/>
      <w:spacing w:val="-30"/>
      <w:sz w:val="26"/>
      <w:szCs w:val="26"/>
      <w:lang w:bidi="ar-SA"/>
    </w:rPr>
  </w:style>
  <w:style w:type="character" w:customStyle="1" w:styleId="Vnbnnidung27Gincch-1pt1">
    <w:name w:val="Văn bản nội dung (27) + Giãn cách -1 pt1"/>
    <w:rsid w:val="00146B41"/>
    <w:rPr>
      <w:i/>
      <w:iCs/>
      <w:spacing w:val="-30"/>
      <w:sz w:val="26"/>
      <w:szCs w:val="26"/>
      <w:u w:val="single"/>
      <w:lang w:bidi="ar-SA"/>
    </w:rPr>
  </w:style>
  <w:style w:type="character" w:customStyle="1" w:styleId="Vnbnnidung270">
    <w:name w:val="Văn bản nội dung (27)"/>
    <w:rsid w:val="00146B41"/>
    <w:rPr>
      <w:i/>
      <w:iCs/>
      <w:sz w:val="26"/>
      <w:szCs w:val="26"/>
      <w:u w:val="single"/>
      <w:lang w:bidi="ar-SA"/>
    </w:rPr>
  </w:style>
  <w:style w:type="character" w:customStyle="1" w:styleId="Vnbnnidung272">
    <w:name w:val="Văn bản nội dung (27)2"/>
    <w:basedOn w:val="Vnbnnidung27"/>
    <w:rsid w:val="00146B41"/>
    <w:rPr>
      <w:i/>
      <w:iCs/>
      <w:sz w:val="26"/>
      <w:szCs w:val="26"/>
      <w:lang w:bidi="ar-SA"/>
    </w:rPr>
  </w:style>
  <w:style w:type="character" w:customStyle="1" w:styleId="Vnbnnidung2Innghing1">
    <w:name w:val="Văn bản nội dung (2) + In nghiêng1"/>
    <w:rsid w:val="00146B41"/>
    <w:rPr>
      <w:i/>
      <w:iCs/>
      <w:sz w:val="26"/>
      <w:szCs w:val="26"/>
      <w:lang w:bidi="ar-SA"/>
    </w:rPr>
  </w:style>
  <w:style w:type="character" w:customStyle="1" w:styleId="Vnbnnidung12">
    <w:name w:val="Văn bản nội dung (12)_"/>
    <w:link w:val="Vnbnnidung120"/>
    <w:rsid w:val="00146B41"/>
    <w:rPr>
      <w:b/>
      <w:bCs/>
      <w:sz w:val="10"/>
      <w:szCs w:val="10"/>
      <w:lang w:bidi="ar-SA"/>
    </w:rPr>
  </w:style>
  <w:style w:type="character" w:customStyle="1" w:styleId="Chthchbng2">
    <w:name w:val="Chú thích bảng (2)_"/>
    <w:link w:val="Chthchbng20"/>
    <w:rsid w:val="00146B41"/>
    <w:rPr>
      <w:b/>
      <w:bCs/>
      <w:lang w:bidi="ar-SA"/>
    </w:rPr>
  </w:style>
  <w:style w:type="character" w:customStyle="1" w:styleId="Chthchbng3">
    <w:name w:val="Chú thích bảng (3)_"/>
    <w:link w:val="Chthchbng30"/>
    <w:rsid w:val="00146B41"/>
    <w:rPr>
      <w:i/>
      <w:iCs/>
      <w:lang w:bidi="ar-SA"/>
    </w:rPr>
  </w:style>
  <w:style w:type="character" w:customStyle="1" w:styleId="Vnbnnidung212pt">
    <w:name w:val="Văn bản nội dung (2) + 12 pt"/>
    <w:aliases w:val="In đậm7"/>
    <w:rsid w:val="00146B41"/>
    <w:rPr>
      <w:b/>
      <w:bCs/>
      <w:sz w:val="24"/>
      <w:szCs w:val="24"/>
      <w:lang w:bidi="ar-SA"/>
    </w:rPr>
  </w:style>
  <w:style w:type="character" w:customStyle="1" w:styleId="Vnbnnidung25pt1">
    <w:name w:val="Văn bản nội dung (2) + 5 pt1"/>
    <w:aliases w:val="In đậm6"/>
    <w:rsid w:val="00146B41"/>
    <w:rPr>
      <w:b/>
      <w:bCs/>
      <w:sz w:val="10"/>
      <w:szCs w:val="10"/>
      <w:lang w:bidi="ar-SA"/>
    </w:rPr>
  </w:style>
  <w:style w:type="character" w:customStyle="1" w:styleId="utranghocchntrang9pt1">
    <w:name w:val="Đầu trang hoặc chân trang + 9 pt1"/>
    <w:rsid w:val="00146B41"/>
    <w:rPr>
      <w:sz w:val="18"/>
      <w:szCs w:val="18"/>
      <w:lang w:bidi="ar-SA"/>
    </w:rPr>
  </w:style>
  <w:style w:type="character" w:customStyle="1" w:styleId="Vnbnnidung29">
    <w:name w:val="Văn bản nội dung (29)_"/>
    <w:link w:val="Vnbnnidung290"/>
    <w:rsid w:val="00146B41"/>
    <w:rPr>
      <w:i/>
      <w:iCs/>
      <w:sz w:val="26"/>
      <w:szCs w:val="26"/>
      <w:lang w:bidi="ar-SA"/>
    </w:rPr>
  </w:style>
  <w:style w:type="character" w:customStyle="1" w:styleId="Vnbnnidung29Khnginnghing">
    <w:name w:val="Văn bản nội dung (29) + Không in nghiêng"/>
    <w:rsid w:val="00146B41"/>
    <w:rPr>
      <w:i/>
      <w:iCs/>
      <w:noProof/>
      <w:sz w:val="26"/>
      <w:szCs w:val="26"/>
      <w:lang w:bidi="ar-SA"/>
    </w:rPr>
  </w:style>
  <w:style w:type="character" w:customStyle="1" w:styleId="Vnbnnidung29pt">
    <w:name w:val="Văn bản nội dung (2) + 9 pt"/>
    <w:aliases w:val="In đậm5"/>
    <w:rsid w:val="00146B41"/>
    <w:rPr>
      <w:b/>
      <w:bCs/>
      <w:sz w:val="18"/>
      <w:szCs w:val="18"/>
      <w:lang w:bidi="ar-SA"/>
    </w:rPr>
  </w:style>
  <w:style w:type="character" w:customStyle="1" w:styleId="Vnbnnidung255pt">
    <w:name w:val="Văn bản nội dung (2) + 5.5 pt"/>
    <w:rsid w:val="00146B41"/>
    <w:rPr>
      <w:sz w:val="11"/>
      <w:szCs w:val="11"/>
      <w:lang w:bidi="ar-SA"/>
    </w:rPr>
  </w:style>
  <w:style w:type="character" w:customStyle="1" w:styleId="Vnbnnidung29pt1">
    <w:name w:val="Văn bản nội dung (2) + 9 pt1"/>
    <w:rsid w:val="00146B41"/>
    <w:rPr>
      <w:sz w:val="18"/>
      <w:szCs w:val="18"/>
      <w:lang w:bidi="ar-SA"/>
    </w:rPr>
  </w:style>
  <w:style w:type="character" w:customStyle="1" w:styleId="Vnbnnidung210pt1">
    <w:name w:val="Văn bản nội dung (2) + 10 pt1"/>
    <w:aliases w:val="In nghiêng6"/>
    <w:rsid w:val="00146B41"/>
    <w:rPr>
      <w:i/>
      <w:iCs/>
      <w:sz w:val="20"/>
      <w:szCs w:val="20"/>
      <w:lang w:bidi="ar-SA"/>
    </w:rPr>
  </w:style>
  <w:style w:type="character" w:customStyle="1" w:styleId="Chthchbng4">
    <w:name w:val="Chú thích bảng (4)_"/>
    <w:link w:val="Chthchbng40"/>
    <w:rsid w:val="00146B41"/>
    <w:rPr>
      <w:i/>
      <w:iCs/>
      <w:sz w:val="23"/>
      <w:szCs w:val="23"/>
      <w:lang w:bidi="ar-SA"/>
    </w:rPr>
  </w:style>
  <w:style w:type="character" w:customStyle="1" w:styleId="Vnbnnidung212pt1">
    <w:name w:val="Văn bản nội dung (2) + 12 pt1"/>
    <w:aliases w:val="In đậm4"/>
    <w:rsid w:val="00146B41"/>
    <w:rPr>
      <w:b/>
      <w:bCs/>
      <w:sz w:val="24"/>
      <w:szCs w:val="24"/>
      <w:lang w:bidi="ar-SA"/>
    </w:rPr>
  </w:style>
  <w:style w:type="character" w:customStyle="1" w:styleId="Vnbnnidung211pt1">
    <w:name w:val="Văn bản nội dung (2) + 11 pt1"/>
    <w:rsid w:val="00146B41"/>
    <w:rPr>
      <w:sz w:val="22"/>
      <w:szCs w:val="22"/>
      <w:lang w:bidi="ar-SA"/>
    </w:rPr>
  </w:style>
  <w:style w:type="character" w:customStyle="1" w:styleId="Chthchnh3Exact">
    <w:name w:val="Chú thích ảnh (3) Exact"/>
    <w:link w:val="Chthchnh3"/>
    <w:rsid w:val="00146B41"/>
    <w:rPr>
      <w:b/>
      <w:bCs/>
      <w:lang w:bidi="ar-SA"/>
    </w:rPr>
  </w:style>
  <w:style w:type="character" w:customStyle="1" w:styleId="Chthchnh4Exact">
    <w:name w:val="Chú thích ảnh (4) Exact"/>
    <w:link w:val="Chthchnh4"/>
    <w:rsid w:val="00146B41"/>
    <w:rPr>
      <w:i/>
      <w:iCs/>
      <w:sz w:val="26"/>
      <w:szCs w:val="26"/>
      <w:lang w:bidi="ar-SA"/>
    </w:rPr>
  </w:style>
  <w:style w:type="character" w:customStyle="1" w:styleId="Vnbnnidung27Khnginnghing">
    <w:name w:val="Văn bản nội dung (27) + Không in nghiêng"/>
    <w:basedOn w:val="Vnbnnidung27"/>
    <w:rsid w:val="00146B41"/>
    <w:rPr>
      <w:i/>
      <w:iCs/>
      <w:sz w:val="26"/>
      <w:szCs w:val="26"/>
      <w:lang w:bidi="ar-SA"/>
    </w:rPr>
  </w:style>
  <w:style w:type="character" w:customStyle="1" w:styleId="Vnbnnidung28">
    <w:name w:val="Văn bản nội dung (28)_"/>
    <w:link w:val="Vnbnnidung281"/>
    <w:rsid w:val="00146B41"/>
    <w:rPr>
      <w:b/>
      <w:bCs/>
      <w:lang w:bidi="ar-SA"/>
    </w:rPr>
  </w:style>
  <w:style w:type="character" w:customStyle="1" w:styleId="Vnbnnidung2811pt">
    <w:name w:val="Văn bản nội dung (28) + 11 pt"/>
    <w:aliases w:val="Không in đậm1"/>
    <w:rsid w:val="00146B41"/>
    <w:rPr>
      <w:b/>
      <w:bCs/>
      <w:sz w:val="22"/>
      <w:szCs w:val="22"/>
      <w:lang w:bidi="ar-SA"/>
    </w:rPr>
  </w:style>
  <w:style w:type="character" w:customStyle="1" w:styleId="Vnbnnidung280">
    <w:name w:val="Văn bản nội dung (28)"/>
    <w:rsid w:val="00146B41"/>
    <w:rPr>
      <w:b/>
      <w:bCs/>
      <w:u w:val="single"/>
      <w:lang w:bidi="ar-SA"/>
    </w:rPr>
  </w:style>
  <w:style w:type="character" w:customStyle="1" w:styleId="Vnbnnidung300">
    <w:name w:val="Văn bản nội dung (30)_"/>
    <w:link w:val="Vnbnnidung301"/>
    <w:rsid w:val="00146B41"/>
    <w:rPr>
      <w:i/>
      <w:iCs/>
      <w:sz w:val="23"/>
      <w:szCs w:val="23"/>
      <w:lang w:bidi="ar-SA"/>
    </w:rPr>
  </w:style>
  <w:style w:type="character" w:customStyle="1" w:styleId="Vnbnnidung3011pt">
    <w:name w:val="Văn bản nội dung (30) + 11 pt"/>
    <w:aliases w:val="Không in nghiêng5"/>
    <w:rsid w:val="00146B41"/>
    <w:rPr>
      <w:i/>
      <w:iCs/>
      <w:sz w:val="22"/>
      <w:szCs w:val="22"/>
      <w:lang w:bidi="ar-SA"/>
    </w:rPr>
  </w:style>
  <w:style w:type="character" w:customStyle="1" w:styleId="Chthchbng5">
    <w:name w:val="Chú thích bảng (5)_"/>
    <w:link w:val="Chthchbng50"/>
    <w:rsid w:val="00146B41"/>
    <w:rPr>
      <w:b/>
      <w:bCs/>
      <w:sz w:val="10"/>
      <w:szCs w:val="10"/>
      <w:lang w:bidi="ar-SA"/>
    </w:rPr>
  </w:style>
  <w:style w:type="character" w:customStyle="1" w:styleId="Chthchbng0">
    <w:name w:val="Chú thích bảng"/>
    <w:rsid w:val="00146B41"/>
    <w:rPr>
      <w:sz w:val="26"/>
      <w:szCs w:val="26"/>
      <w:u w:val="single"/>
      <w:lang w:bidi="ar-SA"/>
    </w:rPr>
  </w:style>
  <w:style w:type="character" w:customStyle="1" w:styleId="Vnbnnidung2710pt">
    <w:name w:val="Văn bản nội dung (27) + 10 pt"/>
    <w:aliases w:val="Không in nghiêng4"/>
    <w:rsid w:val="00146B41"/>
    <w:rPr>
      <w:i/>
      <w:iCs/>
      <w:sz w:val="20"/>
      <w:szCs w:val="20"/>
      <w:lang w:bidi="ar-SA"/>
    </w:rPr>
  </w:style>
  <w:style w:type="character" w:customStyle="1" w:styleId="Vnbnnidung320pt">
    <w:name w:val="Văn bản nội dung (3) + 20 pt"/>
    <w:aliases w:val="Giãn cách 0 pt1"/>
    <w:rsid w:val="00146B41"/>
    <w:rPr>
      <w:b/>
      <w:bCs/>
      <w:spacing w:val="-10"/>
      <w:sz w:val="40"/>
      <w:szCs w:val="40"/>
      <w:lang w:bidi="ar-SA"/>
    </w:rPr>
  </w:style>
  <w:style w:type="character" w:customStyle="1" w:styleId="Vnbnnidung2105pt">
    <w:name w:val="Văn bản nội dung (2) + 10.5 pt"/>
    <w:aliases w:val="In nghiêng5"/>
    <w:rsid w:val="00146B41"/>
    <w:rPr>
      <w:i/>
      <w:iCs/>
      <w:sz w:val="21"/>
      <w:szCs w:val="21"/>
      <w:lang w:bidi="ar-SA"/>
    </w:rPr>
  </w:style>
  <w:style w:type="character" w:customStyle="1" w:styleId="Tiu22Exact">
    <w:name w:val="Tiêu đề #2 (2) Exact"/>
    <w:rsid w:val="00146B41"/>
    <w:rPr>
      <w:rFonts w:ascii="Times New Roman" w:hAnsi="Times New Roman" w:cs="Times New Roman"/>
      <w:b/>
      <w:bCs/>
      <w:u w:val="none"/>
    </w:rPr>
  </w:style>
  <w:style w:type="character" w:customStyle="1" w:styleId="Vnbnnidung27Exact">
    <w:name w:val="Văn bản nội dung (27) Exact"/>
    <w:rsid w:val="00146B41"/>
    <w:rPr>
      <w:rFonts w:ascii="Times New Roman" w:hAnsi="Times New Roman" w:cs="Times New Roman"/>
      <w:i/>
      <w:iCs/>
      <w:sz w:val="26"/>
      <w:szCs w:val="26"/>
      <w:u w:val="none"/>
    </w:rPr>
  </w:style>
  <w:style w:type="character" w:customStyle="1" w:styleId="Vnbnnidung27Exact1">
    <w:name w:val="Văn bản nội dung (27) Exact1"/>
    <w:rsid w:val="00146B41"/>
    <w:rPr>
      <w:i/>
      <w:iCs/>
      <w:sz w:val="26"/>
      <w:szCs w:val="26"/>
      <w:lang w:val="en-US" w:eastAsia="en-US" w:bidi="ar-SA"/>
    </w:rPr>
  </w:style>
  <w:style w:type="character" w:customStyle="1" w:styleId="Vnbnnidung27KhnginnghingExact">
    <w:name w:val="Văn bản nội dung (27) + Không in nghiêng Exact"/>
    <w:basedOn w:val="Vnbnnidung27"/>
    <w:rsid w:val="00146B41"/>
    <w:rPr>
      <w:i/>
      <w:iCs/>
      <w:sz w:val="26"/>
      <w:szCs w:val="26"/>
      <w:lang w:bidi="ar-SA"/>
    </w:rPr>
  </w:style>
  <w:style w:type="character" w:customStyle="1" w:styleId="Vnbnnidung31Exact">
    <w:name w:val="Văn bản nội dung (31) Exact"/>
    <w:link w:val="Vnbnnidung31"/>
    <w:rsid w:val="00146B41"/>
    <w:rPr>
      <w:rFonts w:ascii="Arial" w:hAnsi="Arial"/>
      <w:sz w:val="16"/>
      <w:szCs w:val="16"/>
      <w:lang w:bidi="ar-SA"/>
    </w:rPr>
  </w:style>
  <w:style w:type="character" w:customStyle="1" w:styleId="Vnbnnidung32Exact">
    <w:name w:val="Văn bản nội dung (32) Exact"/>
    <w:link w:val="Vnbnnidung32"/>
    <w:rsid w:val="00146B41"/>
    <w:rPr>
      <w:sz w:val="26"/>
      <w:szCs w:val="26"/>
      <w:lang w:bidi="ar-SA"/>
    </w:rPr>
  </w:style>
  <w:style w:type="character" w:customStyle="1" w:styleId="Vnbnnidung33Exact">
    <w:name w:val="Văn bản nội dung (33) Exact"/>
    <w:link w:val="Vnbnnidung33"/>
    <w:rsid w:val="00146B41"/>
    <w:rPr>
      <w:rFonts w:ascii="Arial" w:hAnsi="Arial"/>
      <w:i/>
      <w:iCs/>
      <w:spacing w:val="-50"/>
      <w:sz w:val="30"/>
      <w:szCs w:val="30"/>
      <w:lang w:bidi="ar-SA"/>
    </w:rPr>
  </w:style>
  <w:style w:type="character" w:customStyle="1" w:styleId="Tiu22Chhoanh">
    <w:name w:val="Tiêu đề #2 (2) + Chữ hoa nhỏ"/>
    <w:rsid w:val="00146B41"/>
    <w:rPr>
      <w:b/>
      <w:bCs/>
      <w:smallCaps/>
      <w:lang w:bidi="ar-SA"/>
    </w:rPr>
  </w:style>
  <w:style w:type="character" w:customStyle="1" w:styleId="utranghocchntrang13pt1">
    <w:name w:val="Đầu trang hoặc chân trang + 13 pt1"/>
    <w:aliases w:val="In đậm3"/>
    <w:rsid w:val="00146B41"/>
    <w:rPr>
      <w:b/>
      <w:bCs/>
      <w:sz w:val="26"/>
      <w:szCs w:val="26"/>
      <w:lang w:bidi="ar-SA"/>
    </w:rPr>
  </w:style>
  <w:style w:type="character" w:customStyle="1" w:styleId="Vnbnnidung28Chhoanh">
    <w:name w:val="Văn bản nội dung (28) + Chữ hoa nhỏ"/>
    <w:rsid w:val="00146B41"/>
    <w:rPr>
      <w:b/>
      <w:bCs/>
      <w:smallCaps/>
      <w:lang w:bidi="ar-SA"/>
    </w:rPr>
  </w:style>
  <w:style w:type="character" w:customStyle="1" w:styleId="Chthchbng6">
    <w:name w:val="Chú thích bảng (6)_"/>
    <w:link w:val="Chthchbng60"/>
    <w:rsid w:val="00146B41"/>
    <w:rPr>
      <w:sz w:val="22"/>
      <w:szCs w:val="22"/>
      <w:lang w:bidi="ar-SA"/>
    </w:rPr>
  </w:style>
  <w:style w:type="character" w:customStyle="1" w:styleId="Vnbnnidung7115pt">
    <w:name w:val="Văn bản nội dung (7) + 11.5 pt"/>
    <w:aliases w:val="In nghiêng4"/>
    <w:rsid w:val="00146B41"/>
    <w:rPr>
      <w:i/>
      <w:iCs/>
      <w:sz w:val="23"/>
      <w:szCs w:val="23"/>
      <w:lang w:bidi="ar-SA"/>
    </w:rPr>
  </w:style>
  <w:style w:type="character" w:customStyle="1" w:styleId="Vnbnnidung34">
    <w:name w:val="Văn bản nội dung (34)_"/>
    <w:link w:val="Vnbnnidung340"/>
    <w:rsid w:val="00146B41"/>
    <w:rPr>
      <w:rFonts w:ascii="Arial" w:hAnsi="Arial"/>
      <w:sz w:val="10"/>
      <w:szCs w:val="10"/>
      <w:lang w:bidi="ar-SA"/>
    </w:rPr>
  </w:style>
  <w:style w:type="character" w:customStyle="1" w:styleId="Tiu12">
    <w:name w:val="Tiêu đề #1 (2)_"/>
    <w:link w:val="Tiu120"/>
    <w:rsid w:val="00146B41"/>
    <w:rPr>
      <w:i/>
      <w:iCs/>
      <w:sz w:val="23"/>
      <w:szCs w:val="23"/>
      <w:lang w:bidi="ar-SA"/>
    </w:rPr>
  </w:style>
  <w:style w:type="character" w:customStyle="1" w:styleId="Tiu1210pt">
    <w:name w:val="Tiêu đề #1 (2) + 10 pt"/>
    <w:aliases w:val="Không in nghiêng3"/>
    <w:rsid w:val="00146B41"/>
    <w:rPr>
      <w:i/>
      <w:iCs/>
      <w:sz w:val="20"/>
      <w:szCs w:val="20"/>
      <w:lang w:bidi="ar-SA"/>
    </w:rPr>
  </w:style>
  <w:style w:type="character" w:customStyle="1" w:styleId="Vnbnnidung35">
    <w:name w:val="Văn bản nội dung (35)_"/>
    <w:link w:val="Vnbnnidung350"/>
    <w:rsid w:val="00146B41"/>
    <w:rPr>
      <w:rFonts w:ascii="Lucida Sans Unicode" w:hAnsi="Lucida Sans Unicode"/>
      <w:sz w:val="8"/>
      <w:szCs w:val="8"/>
      <w:lang w:bidi="ar-SA"/>
    </w:rPr>
  </w:style>
  <w:style w:type="character" w:customStyle="1" w:styleId="utranghocchntrangGincch1pt">
    <w:name w:val="Đầu trang hoặc chân trang + Giãn cách 1 pt"/>
    <w:rsid w:val="00146B41"/>
    <w:rPr>
      <w:spacing w:val="20"/>
      <w:lang w:bidi="ar-SA"/>
    </w:rPr>
  </w:style>
  <w:style w:type="character" w:customStyle="1" w:styleId="Chthchbng2115pt">
    <w:name w:val="Chú thích bảng (2) + 11.5 pt"/>
    <w:aliases w:val="In nghiêng3,Giãn cách 1 pt1"/>
    <w:rsid w:val="00146B41"/>
    <w:rPr>
      <w:b/>
      <w:bCs/>
      <w:i/>
      <w:iCs/>
      <w:spacing w:val="30"/>
      <w:sz w:val="23"/>
      <w:szCs w:val="23"/>
      <w:lang w:bidi="ar-SA"/>
    </w:rPr>
  </w:style>
  <w:style w:type="character" w:customStyle="1" w:styleId="Chthchbng2115pt1">
    <w:name w:val="Chú thích bảng (2) + 11.5 pt1"/>
    <w:aliases w:val="In nghiêng2"/>
    <w:rsid w:val="00146B41"/>
    <w:rPr>
      <w:b/>
      <w:bCs/>
      <w:i/>
      <w:iCs/>
      <w:sz w:val="23"/>
      <w:szCs w:val="23"/>
      <w:lang w:bidi="ar-SA"/>
    </w:rPr>
  </w:style>
  <w:style w:type="character" w:customStyle="1" w:styleId="Chthchbng7">
    <w:name w:val="Chú thích bảng (7)_"/>
    <w:link w:val="Chthchbng70"/>
    <w:rsid w:val="00146B41"/>
    <w:rPr>
      <w:lang w:bidi="ar-SA"/>
    </w:rPr>
  </w:style>
  <w:style w:type="character" w:customStyle="1" w:styleId="Chthchbng8">
    <w:name w:val="Chú thích bảng (8)_"/>
    <w:link w:val="Chthchbng80"/>
    <w:rsid w:val="00146B41"/>
    <w:rPr>
      <w:i/>
      <w:iCs/>
      <w:sz w:val="21"/>
      <w:szCs w:val="21"/>
      <w:lang w:bidi="ar-SA"/>
    </w:rPr>
  </w:style>
  <w:style w:type="character" w:customStyle="1" w:styleId="Chthchbng811pt">
    <w:name w:val="Chú thích bảng (8) + 11 pt"/>
    <w:aliases w:val="Không in nghiêng2"/>
    <w:rsid w:val="00146B41"/>
    <w:rPr>
      <w:i/>
      <w:iCs/>
      <w:sz w:val="22"/>
      <w:szCs w:val="22"/>
      <w:lang w:bidi="ar-SA"/>
    </w:rPr>
  </w:style>
  <w:style w:type="character" w:customStyle="1" w:styleId="Chthchbng810pt">
    <w:name w:val="Chú thích bảng (8) + 10 pt"/>
    <w:aliases w:val="Không in nghiêng1"/>
    <w:rsid w:val="00146B41"/>
    <w:rPr>
      <w:i/>
      <w:iCs/>
      <w:sz w:val="20"/>
      <w:szCs w:val="20"/>
      <w:lang w:bidi="ar-SA"/>
    </w:rPr>
  </w:style>
  <w:style w:type="character" w:customStyle="1" w:styleId="Chthchbng813pt">
    <w:name w:val="Chú thích bảng (8) + 13 pt"/>
    <w:rsid w:val="00146B41"/>
    <w:rPr>
      <w:i/>
      <w:iCs/>
      <w:sz w:val="26"/>
      <w:szCs w:val="26"/>
      <w:lang w:bidi="ar-SA"/>
    </w:rPr>
  </w:style>
  <w:style w:type="character" w:customStyle="1" w:styleId="Vnbnnidung2Arial">
    <w:name w:val="Văn bản nội dung (2) + Arial"/>
    <w:aliases w:val="10 pt,In đậm2"/>
    <w:rsid w:val="00146B41"/>
    <w:rPr>
      <w:rFonts w:ascii="Arial" w:hAnsi="Arial" w:cs="Arial"/>
      <w:b/>
      <w:bCs/>
      <w:sz w:val="20"/>
      <w:szCs w:val="20"/>
      <w:lang w:bidi="ar-SA"/>
    </w:rPr>
  </w:style>
  <w:style w:type="character" w:customStyle="1" w:styleId="Vnbnnidung36Exact">
    <w:name w:val="Văn bản nội dung (36) Exact"/>
    <w:link w:val="Vnbnnidung36"/>
    <w:rsid w:val="00146B41"/>
    <w:rPr>
      <w:b/>
      <w:bCs/>
      <w:i/>
      <w:iCs/>
      <w:sz w:val="23"/>
      <w:szCs w:val="23"/>
      <w:lang w:bidi="ar-SA"/>
    </w:rPr>
  </w:style>
  <w:style w:type="character" w:customStyle="1" w:styleId="Vnbnnidung2820pt">
    <w:name w:val="Văn bản nội dung (28) + 20 pt"/>
    <w:aliases w:val="Giãn cách -1 pt1"/>
    <w:rsid w:val="00146B41"/>
    <w:rPr>
      <w:b/>
      <w:bCs/>
      <w:spacing w:val="-20"/>
      <w:sz w:val="40"/>
      <w:szCs w:val="40"/>
      <w:lang w:bidi="ar-SA"/>
    </w:rPr>
  </w:style>
  <w:style w:type="character" w:customStyle="1" w:styleId="Vnbnnidung28115pt">
    <w:name w:val="Văn bản nội dung (28) + 11.5 pt"/>
    <w:aliases w:val="In nghiêng1"/>
    <w:rsid w:val="00146B41"/>
    <w:rPr>
      <w:b/>
      <w:bCs/>
      <w:i/>
      <w:iCs/>
      <w:sz w:val="23"/>
      <w:szCs w:val="23"/>
      <w:lang w:bidi="ar-SA"/>
    </w:rPr>
  </w:style>
  <w:style w:type="character" w:customStyle="1" w:styleId="Vnbnnidung713pt">
    <w:name w:val="Văn bản nội dung (7) + 13 pt"/>
    <w:aliases w:val="In đậm1"/>
    <w:rsid w:val="00146B41"/>
    <w:rPr>
      <w:b/>
      <w:bCs/>
      <w:sz w:val="26"/>
      <w:szCs w:val="26"/>
      <w:lang w:bidi="ar-SA"/>
    </w:rPr>
  </w:style>
  <w:style w:type="paragraph" w:customStyle="1" w:styleId="Ghichcuitrang20">
    <w:name w:val="Ghi chú cuối trang (2)"/>
    <w:basedOn w:val="Normal"/>
    <w:link w:val="Ghichcuitrang2"/>
    <w:rsid w:val="00146B41"/>
    <w:pPr>
      <w:widowControl w:val="0"/>
      <w:shd w:val="clear" w:color="auto" w:fill="FFFFFF"/>
      <w:spacing w:line="234" w:lineRule="exact"/>
    </w:pPr>
    <w:rPr>
      <w:rFonts w:ascii="Times New Roman" w:hAnsi="Times New Roman" w:cs="Times New Roman"/>
      <w:i/>
      <w:iCs/>
      <w:lang w:val="en-US" w:eastAsia="en-US"/>
    </w:rPr>
  </w:style>
  <w:style w:type="paragraph" w:customStyle="1" w:styleId="Ghichcuitrang0">
    <w:name w:val="Ghi chú cuối trang"/>
    <w:basedOn w:val="Normal"/>
    <w:link w:val="Ghichcuitrang"/>
    <w:rsid w:val="00146B41"/>
    <w:pPr>
      <w:widowControl w:val="0"/>
      <w:shd w:val="clear" w:color="auto" w:fill="FFFFFF"/>
      <w:spacing w:line="234" w:lineRule="exact"/>
      <w:jc w:val="both"/>
    </w:pPr>
    <w:rPr>
      <w:rFonts w:ascii="Times New Roman" w:hAnsi="Times New Roman" w:cs="Times New Roman"/>
      <w:lang w:val="en-US" w:eastAsia="en-US"/>
    </w:rPr>
  </w:style>
  <w:style w:type="paragraph" w:customStyle="1" w:styleId="Ghichcuitrang30">
    <w:name w:val="Ghi chú cuối trang (3)"/>
    <w:basedOn w:val="Normal"/>
    <w:link w:val="Ghichcuitrang3"/>
    <w:rsid w:val="00146B41"/>
    <w:pPr>
      <w:widowControl w:val="0"/>
      <w:shd w:val="clear" w:color="auto" w:fill="FFFFFF"/>
      <w:spacing w:line="234" w:lineRule="exact"/>
    </w:pPr>
    <w:rPr>
      <w:rFonts w:ascii="Times New Roman" w:hAnsi="Times New Roman" w:cs="Times New Roman"/>
      <w:sz w:val="19"/>
      <w:szCs w:val="19"/>
      <w:lang w:val="en-US" w:eastAsia="en-US"/>
    </w:rPr>
  </w:style>
  <w:style w:type="paragraph" w:customStyle="1" w:styleId="Vnbnnidung30">
    <w:name w:val="Văn bản nội dung (3)"/>
    <w:basedOn w:val="Normal"/>
    <w:link w:val="Vnbnnidung3"/>
    <w:rsid w:val="00146B41"/>
    <w:pPr>
      <w:widowControl w:val="0"/>
      <w:shd w:val="clear" w:color="auto" w:fill="FFFFFF"/>
      <w:spacing w:after="300" w:line="317" w:lineRule="exact"/>
      <w:ind w:hanging="1820"/>
      <w:jc w:val="both"/>
    </w:pPr>
    <w:rPr>
      <w:rFonts w:ascii="Times New Roman" w:hAnsi="Times New Roman" w:cs="Times New Roman"/>
      <w:b/>
      <w:bCs/>
      <w:sz w:val="26"/>
      <w:szCs w:val="26"/>
      <w:lang w:val="en-US" w:eastAsia="en-US"/>
    </w:rPr>
  </w:style>
  <w:style w:type="paragraph" w:customStyle="1" w:styleId="Chthchnh">
    <w:name w:val="Chú thích ảnh"/>
    <w:basedOn w:val="Normal"/>
    <w:link w:val="ChthchnhExact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b/>
      <w:bCs/>
      <w:sz w:val="26"/>
      <w:szCs w:val="26"/>
      <w:lang w:val="en-US" w:eastAsia="en-US"/>
    </w:rPr>
  </w:style>
  <w:style w:type="paragraph" w:customStyle="1" w:styleId="Vnbnnidung70">
    <w:name w:val="Văn bản nội dung (7)"/>
    <w:basedOn w:val="Normal"/>
    <w:link w:val="Vnbnnidung7"/>
    <w:rsid w:val="00146B41"/>
    <w:pPr>
      <w:widowControl w:val="0"/>
      <w:shd w:val="clear" w:color="auto" w:fill="FFFFFF"/>
      <w:spacing w:line="252" w:lineRule="exact"/>
      <w:ind w:hanging="180"/>
      <w:jc w:val="both"/>
    </w:pPr>
    <w:rPr>
      <w:rFonts w:ascii="Times New Roman" w:hAnsi="Times New Roman" w:cs="Times New Roman"/>
      <w:sz w:val="22"/>
      <w:szCs w:val="22"/>
      <w:lang w:val="en-US" w:eastAsia="en-US"/>
    </w:rPr>
  </w:style>
  <w:style w:type="paragraph" w:customStyle="1" w:styleId="Tiu20">
    <w:name w:val="Tiêu đề #2"/>
    <w:basedOn w:val="Normal"/>
    <w:link w:val="Tiu2"/>
    <w:rsid w:val="00146B41"/>
    <w:pPr>
      <w:widowControl w:val="0"/>
      <w:shd w:val="clear" w:color="auto" w:fill="FFFFFF"/>
      <w:spacing w:line="317" w:lineRule="exact"/>
      <w:jc w:val="both"/>
      <w:outlineLvl w:val="1"/>
    </w:pPr>
    <w:rPr>
      <w:rFonts w:ascii="Times New Roman" w:hAnsi="Times New Roman" w:cs="Times New Roman"/>
      <w:b/>
      <w:bCs/>
      <w:sz w:val="26"/>
      <w:szCs w:val="26"/>
      <w:lang w:val="en-US" w:eastAsia="en-US"/>
    </w:rPr>
  </w:style>
  <w:style w:type="paragraph" w:customStyle="1" w:styleId="utranghocchntrang1">
    <w:name w:val="Đầu trang hoặc chân trang1"/>
    <w:basedOn w:val="Normal"/>
    <w:link w:val="utranghocchntrang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lang w:val="en-US" w:eastAsia="en-US"/>
    </w:rPr>
  </w:style>
  <w:style w:type="paragraph" w:customStyle="1" w:styleId="Vnbnnidung40">
    <w:name w:val="Văn bản nội dung (4)"/>
    <w:basedOn w:val="Normal"/>
    <w:link w:val="Vnbnnidung4"/>
    <w:rsid w:val="00146B41"/>
    <w:pPr>
      <w:widowControl w:val="0"/>
      <w:shd w:val="clear" w:color="auto" w:fill="FFFFFF"/>
      <w:spacing w:before="300" w:after="540" w:line="240" w:lineRule="atLeast"/>
      <w:jc w:val="both"/>
    </w:pPr>
    <w:rPr>
      <w:rFonts w:ascii="Times New Roman" w:hAnsi="Times New Roman" w:cs="Times New Roman"/>
      <w:i/>
      <w:iCs/>
      <w:sz w:val="26"/>
      <w:szCs w:val="26"/>
      <w:lang w:val="en-US" w:eastAsia="en-US"/>
    </w:rPr>
  </w:style>
  <w:style w:type="paragraph" w:customStyle="1" w:styleId="Vnbnnidung20">
    <w:name w:val="Văn bản nội dung (2)"/>
    <w:basedOn w:val="Normal"/>
    <w:link w:val="Vnbnnidung2"/>
    <w:rsid w:val="00146B41"/>
    <w:pPr>
      <w:widowControl w:val="0"/>
      <w:shd w:val="clear" w:color="auto" w:fill="FFFFFF"/>
      <w:spacing w:before="300" w:after="300" w:line="240" w:lineRule="atLeast"/>
      <w:ind w:hanging="420"/>
      <w:jc w:val="both"/>
    </w:pPr>
    <w:rPr>
      <w:rFonts w:ascii="Times New Roman" w:hAnsi="Times New Roman" w:cs="Times New Roman"/>
      <w:sz w:val="26"/>
      <w:szCs w:val="26"/>
      <w:lang w:val="en-US" w:eastAsia="en-US"/>
    </w:rPr>
  </w:style>
  <w:style w:type="paragraph" w:customStyle="1" w:styleId="Vnbnnidung50">
    <w:name w:val="Văn bản nội dung (5)"/>
    <w:basedOn w:val="Normal"/>
    <w:link w:val="Vnbnnidung5"/>
    <w:rsid w:val="00146B41"/>
    <w:pPr>
      <w:widowControl w:val="0"/>
      <w:shd w:val="clear" w:color="auto" w:fill="FFFFFF"/>
      <w:spacing w:after="180" w:line="240" w:lineRule="atLeast"/>
      <w:ind w:firstLine="740"/>
      <w:jc w:val="both"/>
    </w:pPr>
    <w:rPr>
      <w:rFonts w:ascii="Times New Roman" w:hAnsi="Times New Roman" w:cs="Times New Roman"/>
      <w:b/>
      <w:bCs/>
      <w:sz w:val="26"/>
      <w:szCs w:val="26"/>
      <w:lang w:val="en-US" w:eastAsia="en-US"/>
    </w:rPr>
  </w:style>
  <w:style w:type="paragraph" w:customStyle="1" w:styleId="Vnbnnidung60">
    <w:name w:val="Văn bản nội dung (6)"/>
    <w:basedOn w:val="Normal"/>
    <w:link w:val="Vnbnnidung6"/>
    <w:rsid w:val="00146B41"/>
    <w:pPr>
      <w:widowControl w:val="0"/>
      <w:shd w:val="clear" w:color="auto" w:fill="FFFFFF"/>
      <w:spacing w:after="120" w:line="240" w:lineRule="atLeast"/>
    </w:pPr>
    <w:rPr>
      <w:rFonts w:ascii="Times New Roman" w:hAnsi="Times New Roman" w:cs="Times New Roman"/>
      <w:sz w:val="10"/>
      <w:szCs w:val="10"/>
      <w:lang w:val="en-US" w:eastAsia="en-US"/>
    </w:rPr>
  </w:style>
  <w:style w:type="paragraph" w:customStyle="1" w:styleId="Chthchnh2">
    <w:name w:val="Chú thích ảnh (2)"/>
    <w:basedOn w:val="Normal"/>
    <w:link w:val="Chthchnh2Exact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sz w:val="26"/>
      <w:szCs w:val="26"/>
      <w:lang w:val="en-US" w:eastAsia="en-US"/>
    </w:rPr>
  </w:style>
  <w:style w:type="paragraph" w:customStyle="1" w:styleId="Vnbnnidung81">
    <w:name w:val="Văn bản nội dung (8)1"/>
    <w:basedOn w:val="Normal"/>
    <w:link w:val="Vnbnnidung8"/>
    <w:rsid w:val="00146B41"/>
    <w:pPr>
      <w:widowControl w:val="0"/>
      <w:shd w:val="clear" w:color="auto" w:fill="FFFFFF"/>
      <w:spacing w:before="600" w:line="240" w:lineRule="atLeast"/>
      <w:jc w:val="both"/>
    </w:pPr>
    <w:rPr>
      <w:rFonts w:ascii="Times New Roman" w:hAnsi="Times New Roman" w:cs="Times New Roman"/>
      <w:i/>
      <w:iCs/>
      <w:lang w:val="en-US" w:eastAsia="en-US"/>
    </w:rPr>
  </w:style>
  <w:style w:type="paragraph" w:customStyle="1" w:styleId="Chthchbng1">
    <w:name w:val="Chú thích bảng1"/>
    <w:basedOn w:val="Normal"/>
    <w:link w:val="Chthchbng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sz w:val="26"/>
      <w:szCs w:val="26"/>
      <w:lang w:val="en-US" w:eastAsia="en-US"/>
    </w:rPr>
  </w:style>
  <w:style w:type="paragraph" w:customStyle="1" w:styleId="Vnbnnidung90">
    <w:name w:val="Văn bản nội dung (9)"/>
    <w:basedOn w:val="Normal"/>
    <w:link w:val="Vnbnnidung9"/>
    <w:rsid w:val="00146B41"/>
    <w:pPr>
      <w:widowControl w:val="0"/>
      <w:shd w:val="clear" w:color="auto" w:fill="FFFFFF"/>
      <w:spacing w:line="240" w:lineRule="atLeast"/>
      <w:jc w:val="both"/>
    </w:pPr>
    <w:rPr>
      <w:rFonts w:ascii="Times New Roman" w:hAnsi="Times New Roman" w:cs="Times New Roman"/>
      <w:i/>
      <w:iCs/>
      <w:sz w:val="21"/>
      <w:szCs w:val="21"/>
      <w:lang w:val="en-US" w:eastAsia="en-US"/>
    </w:rPr>
  </w:style>
  <w:style w:type="paragraph" w:customStyle="1" w:styleId="Vnbnnidung100">
    <w:name w:val="Văn bản nội dung (10)"/>
    <w:basedOn w:val="Normal"/>
    <w:link w:val="Vnbnnidung10"/>
    <w:rsid w:val="00146B41"/>
    <w:pPr>
      <w:widowControl w:val="0"/>
      <w:shd w:val="clear" w:color="auto" w:fill="FFFFFF"/>
      <w:spacing w:after="180" w:line="240" w:lineRule="atLeast"/>
      <w:jc w:val="both"/>
    </w:pPr>
    <w:rPr>
      <w:rFonts w:ascii="Times New Roman" w:hAnsi="Times New Roman" w:cs="Times New Roman"/>
      <w:lang w:val="en-US" w:eastAsia="en-US"/>
    </w:rPr>
  </w:style>
  <w:style w:type="paragraph" w:customStyle="1" w:styleId="Tiu1">
    <w:name w:val="Tiêu đề #1"/>
    <w:basedOn w:val="Normal"/>
    <w:link w:val="Tiu1Exact"/>
    <w:rsid w:val="00146B41"/>
    <w:pPr>
      <w:widowControl w:val="0"/>
      <w:shd w:val="clear" w:color="auto" w:fill="FFFFFF"/>
      <w:spacing w:line="320" w:lineRule="exact"/>
      <w:jc w:val="right"/>
      <w:outlineLvl w:val="0"/>
    </w:pPr>
    <w:rPr>
      <w:rFonts w:ascii="Times New Roman" w:hAnsi="Times New Roman" w:cs="Times New Roman"/>
      <w:i/>
      <w:iCs/>
      <w:sz w:val="26"/>
      <w:szCs w:val="26"/>
      <w:lang w:val="en-US" w:eastAsia="en-US"/>
    </w:rPr>
  </w:style>
  <w:style w:type="paragraph" w:customStyle="1" w:styleId="Vnbnnidung11">
    <w:name w:val="Văn bản nội dung (11)"/>
    <w:basedOn w:val="Normal"/>
    <w:link w:val="Vnbnnidung11Exact"/>
    <w:rsid w:val="00146B41"/>
    <w:pPr>
      <w:widowControl w:val="0"/>
      <w:shd w:val="clear" w:color="auto" w:fill="FFFFFF"/>
      <w:spacing w:line="240" w:lineRule="atLeast"/>
      <w:jc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Vnbnnidung120">
    <w:name w:val="Văn bản nội dung (12)"/>
    <w:basedOn w:val="Normal"/>
    <w:link w:val="Vnbnnidung12"/>
    <w:rsid w:val="00146B41"/>
    <w:pPr>
      <w:widowControl w:val="0"/>
      <w:shd w:val="clear" w:color="auto" w:fill="FFFFFF"/>
      <w:spacing w:after="120" w:line="240" w:lineRule="atLeast"/>
    </w:pPr>
    <w:rPr>
      <w:rFonts w:ascii="Times New Roman" w:hAnsi="Times New Roman" w:cs="Times New Roman"/>
      <w:b/>
      <w:bCs/>
      <w:sz w:val="10"/>
      <w:szCs w:val="10"/>
      <w:lang w:val="en-US" w:eastAsia="en-US"/>
    </w:rPr>
  </w:style>
  <w:style w:type="paragraph" w:customStyle="1" w:styleId="Vnbnnidung13">
    <w:name w:val="Văn bản nội dung (13)"/>
    <w:basedOn w:val="Normal"/>
    <w:link w:val="Vnbnnidung13Exact"/>
    <w:rsid w:val="00146B41"/>
    <w:pPr>
      <w:widowControl w:val="0"/>
      <w:shd w:val="clear" w:color="auto" w:fill="FFFFFF"/>
      <w:spacing w:before="120" w:line="101" w:lineRule="exact"/>
      <w:jc w:val="both"/>
    </w:pPr>
    <w:rPr>
      <w:rFonts w:ascii="Times New Roman" w:hAnsi="Times New Roman" w:cs="Times New Roman"/>
      <w:sz w:val="10"/>
      <w:szCs w:val="10"/>
    </w:rPr>
  </w:style>
  <w:style w:type="paragraph" w:customStyle="1" w:styleId="Vnbnnidung14">
    <w:name w:val="Văn bản nội dung (14)"/>
    <w:basedOn w:val="Normal"/>
    <w:link w:val="Vnbnnidung14Exact"/>
    <w:rsid w:val="00146B41"/>
    <w:pPr>
      <w:widowControl w:val="0"/>
      <w:shd w:val="clear" w:color="auto" w:fill="FFFFFF"/>
      <w:spacing w:line="104" w:lineRule="exact"/>
    </w:pPr>
    <w:rPr>
      <w:rFonts w:ascii="Times New Roman" w:hAnsi="Times New Roman" w:cs="Times New Roman"/>
      <w:i/>
      <w:iCs/>
      <w:sz w:val="10"/>
      <w:szCs w:val="10"/>
    </w:rPr>
  </w:style>
  <w:style w:type="paragraph" w:customStyle="1" w:styleId="Vnbnnidung15">
    <w:name w:val="Văn bản nội dung (15)"/>
    <w:basedOn w:val="Normal"/>
    <w:link w:val="Vnbnnidung15Exact"/>
    <w:rsid w:val="00146B41"/>
    <w:pPr>
      <w:widowControl w:val="0"/>
      <w:shd w:val="clear" w:color="auto" w:fill="FFFFFF"/>
      <w:spacing w:after="120" w:line="240" w:lineRule="atLeast"/>
      <w:jc w:val="both"/>
    </w:pPr>
    <w:rPr>
      <w:rFonts w:ascii="Times New Roman" w:hAnsi="Times New Roman" w:cs="Times New Roman"/>
      <w:sz w:val="10"/>
      <w:szCs w:val="10"/>
    </w:rPr>
  </w:style>
  <w:style w:type="paragraph" w:customStyle="1" w:styleId="Vnbnnidung16">
    <w:name w:val="Văn bản nội dung (16)"/>
    <w:basedOn w:val="Normal"/>
    <w:link w:val="Vnbnnidung16Exact"/>
    <w:rsid w:val="00146B41"/>
    <w:pPr>
      <w:widowControl w:val="0"/>
      <w:shd w:val="clear" w:color="auto" w:fill="FFFFFF"/>
      <w:spacing w:line="104" w:lineRule="exact"/>
      <w:ind w:hanging="240"/>
    </w:pPr>
    <w:rPr>
      <w:rFonts w:ascii="Times New Roman" w:hAnsi="Times New Roman" w:cs="Times New Roman"/>
      <w:i/>
      <w:iCs/>
      <w:sz w:val="10"/>
      <w:szCs w:val="10"/>
    </w:rPr>
  </w:style>
  <w:style w:type="paragraph" w:customStyle="1" w:styleId="Vnbnnidung17">
    <w:name w:val="Văn bản nội dung (17)"/>
    <w:basedOn w:val="Normal"/>
    <w:link w:val="Vnbnnidung17Exact"/>
    <w:rsid w:val="00146B41"/>
    <w:pPr>
      <w:widowControl w:val="0"/>
      <w:shd w:val="clear" w:color="auto" w:fill="FFFFFF"/>
      <w:spacing w:line="104" w:lineRule="exact"/>
      <w:jc w:val="both"/>
    </w:pPr>
    <w:rPr>
      <w:rFonts w:ascii="Times New Roman" w:hAnsi="Times New Roman" w:cs="Times New Roman"/>
      <w:i/>
      <w:iCs/>
      <w:sz w:val="9"/>
      <w:szCs w:val="9"/>
    </w:rPr>
  </w:style>
  <w:style w:type="paragraph" w:customStyle="1" w:styleId="Vnbnnidung18">
    <w:name w:val="Văn bản nội dung (18)"/>
    <w:basedOn w:val="Normal"/>
    <w:link w:val="Vnbnnidung18Exact"/>
    <w:rsid w:val="00146B41"/>
    <w:pPr>
      <w:widowControl w:val="0"/>
      <w:shd w:val="clear" w:color="auto" w:fill="FFFFFF"/>
      <w:spacing w:line="158" w:lineRule="exact"/>
    </w:pPr>
    <w:rPr>
      <w:rFonts w:ascii="Times New Roman" w:hAnsi="Times New Roman" w:cs="Times New Roman"/>
      <w:spacing w:val="20"/>
      <w:sz w:val="13"/>
      <w:szCs w:val="13"/>
    </w:rPr>
  </w:style>
  <w:style w:type="paragraph" w:customStyle="1" w:styleId="Vnbnnidung19">
    <w:name w:val="Văn bản nội dung (19)"/>
    <w:basedOn w:val="Normal"/>
    <w:link w:val="Vnbnnidung19Exact"/>
    <w:rsid w:val="00146B41"/>
    <w:pPr>
      <w:widowControl w:val="0"/>
      <w:shd w:val="clear" w:color="auto" w:fill="FFFFFF"/>
      <w:spacing w:before="60" w:after="60" w:line="240" w:lineRule="atLeast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Vnbnnidung200">
    <w:name w:val="Văn bản nội dung (20)"/>
    <w:basedOn w:val="Normal"/>
    <w:link w:val="Vnbnnidung20Exact"/>
    <w:rsid w:val="00146B41"/>
    <w:pPr>
      <w:widowControl w:val="0"/>
      <w:shd w:val="clear" w:color="auto" w:fill="FFFFFF"/>
      <w:spacing w:before="60" w:line="144" w:lineRule="exact"/>
      <w:jc w:val="center"/>
    </w:pPr>
    <w:rPr>
      <w:rFonts w:ascii="Times New Roman" w:hAnsi="Times New Roman" w:cs="Times New Roman"/>
      <w:spacing w:val="10"/>
      <w:sz w:val="16"/>
      <w:szCs w:val="16"/>
      <w:lang w:val="en-US" w:eastAsia="en-US"/>
    </w:rPr>
  </w:style>
  <w:style w:type="paragraph" w:customStyle="1" w:styleId="Vnbnnidung21">
    <w:name w:val="Văn bản nội dung (21)"/>
    <w:basedOn w:val="Normal"/>
    <w:link w:val="Vnbnnidung21Exact"/>
    <w:rsid w:val="00146B41"/>
    <w:pPr>
      <w:widowControl w:val="0"/>
      <w:shd w:val="clear" w:color="auto" w:fill="FFFFFF"/>
      <w:spacing w:line="108" w:lineRule="exact"/>
      <w:jc w:val="center"/>
    </w:pPr>
    <w:rPr>
      <w:rFonts w:ascii="Candara" w:hAnsi="Candara" w:cs="Times New Roman"/>
      <w:b/>
      <w:bCs/>
      <w:sz w:val="8"/>
      <w:szCs w:val="8"/>
    </w:rPr>
  </w:style>
  <w:style w:type="paragraph" w:customStyle="1" w:styleId="Vnbnnidung220">
    <w:name w:val="Văn bản nội dung (22)"/>
    <w:basedOn w:val="Normal"/>
    <w:link w:val="Vnbnnidung22"/>
    <w:rsid w:val="00146B41"/>
    <w:pPr>
      <w:widowControl w:val="0"/>
      <w:shd w:val="clear" w:color="auto" w:fill="FFFFFF"/>
      <w:spacing w:line="418" w:lineRule="exact"/>
      <w:jc w:val="both"/>
    </w:pPr>
    <w:rPr>
      <w:rFonts w:ascii="Times New Roman" w:hAnsi="Times New Roman" w:cs="Times New Roman"/>
      <w:b/>
      <w:bCs/>
      <w:sz w:val="22"/>
      <w:szCs w:val="22"/>
      <w:lang w:val="en-US" w:eastAsia="en-US"/>
    </w:rPr>
  </w:style>
  <w:style w:type="paragraph" w:customStyle="1" w:styleId="Vnbnnidung23">
    <w:name w:val="Văn bản nội dung (23)"/>
    <w:basedOn w:val="Normal"/>
    <w:link w:val="Vnbnnidung23Exact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b/>
      <w:bCs/>
      <w:i/>
      <w:iCs/>
      <w:sz w:val="11"/>
      <w:szCs w:val="11"/>
    </w:rPr>
  </w:style>
  <w:style w:type="paragraph" w:customStyle="1" w:styleId="Vnbnnidung24">
    <w:name w:val="Văn bản nội dung (24)"/>
    <w:basedOn w:val="Normal"/>
    <w:link w:val="Vnbnnidung24Exact"/>
    <w:rsid w:val="00146B41"/>
    <w:pPr>
      <w:widowControl w:val="0"/>
      <w:shd w:val="clear" w:color="auto" w:fill="FFFFFF"/>
      <w:spacing w:after="120" w:line="184" w:lineRule="exact"/>
      <w:jc w:val="center"/>
    </w:pPr>
    <w:rPr>
      <w:rFonts w:ascii="Times New Roman" w:hAnsi="Times New Roman" w:cs="Times New Roman"/>
      <w:spacing w:val="20"/>
      <w:sz w:val="18"/>
      <w:szCs w:val="18"/>
      <w:lang w:val="en-US" w:eastAsia="en-US"/>
    </w:rPr>
  </w:style>
  <w:style w:type="paragraph" w:customStyle="1" w:styleId="Vnbnnidung25">
    <w:name w:val="Văn bản nội dung (25)"/>
    <w:basedOn w:val="Normal"/>
    <w:link w:val="Vnbnnidung25Exact"/>
    <w:rsid w:val="00146B41"/>
    <w:pPr>
      <w:widowControl w:val="0"/>
      <w:shd w:val="clear" w:color="auto" w:fill="FFFFFF"/>
      <w:spacing w:line="240" w:lineRule="atLeast"/>
      <w:jc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Vnbnnidung26">
    <w:name w:val="Văn bản nội dung (26)"/>
    <w:basedOn w:val="Normal"/>
    <w:link w:val="Vnbnnidung26Exact"/>
    <w:rsid w:val="00146B41"/>
    <w:pPr>
      <w:widowControl w:val="0"/>
      <w:shd w:val="clear" w:color="auto" w:fill="FFFFFF"/>
      <w:spacing w:line="191" w:lineRule="exact"/>
      <w:jc w:val="both"/>
    </w:pPr>
    <w:rPr>
      <w:rFonts w:ascii="Verdana" w:hAnsi="Verdana" w:cs="Times New Roman"/>
      <w:sz w:val="14"/>
      <w:szCs w:val="14"/>
      <w:lang w:val="en-US" w:eastAsia="en-US"/>
    </w:rPr>
  </w:style>
  <w:style w:type="paragraph" w:customStyle="1" w:styleId="Vnbnnidung281">
    <w:name w:val="Văn bản nội dung (28)1"/>
    <w:basedOn w:val="Normal"/>
    <w:link w:val="Vnbnnidung28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b/>
      <w:bCs/>
      <w:lang w:val="en-US" w:eastAsia="en-US"/>
    </w:rPr>
  </w:style>
  <w:style w:type="paragraph" w:customStyle="1" w:styleId="Tiu220">
    <w:name w:val="Tiêu đề #2 (2)"/>
    <w:basedOn w:val="Normal"/>
    <w:link w:val="Tiu22"/>
    <w:rsid w:val="00146B41"/>
    <w:pPr>
      <w:widowControl w:val="0"/>
      <w:shd w:val="clear" w:color="auto" w:fill="FFFFFF"/>
      <w:spacing w:line="299" w:lineRule="exact"/>
      <w:ind w:hanging="240"/>
      <w:outlineLvl w:val="1"/>
    </w:pPr>
    <w:rPr>
      <w:rFonts w:ascii="Times New Roman" w:hAnsi="Times New Roman" w:cs="Times New Roman"/>
      <w:b/>
      <w:bCs/>
      <w:lang w:val="en-US" w:eastAsia="en-US"/>
    </w:rPr>
  </w:style>
  <w:style w:type="paragraph" w:customStyle="1" w:styleId="Vnbnnidung271">
    <w:name w:val="Văn bản nội dung (27)1"/>
    <w:basedOn w:val="Normal"/>
    <w:link w:val="Vnbnnidung27"/>
    <w:rsid w:val="00146B41"/>
    <w:pPr>
      <w:widowControl w:val="0"/>
      <w:shd w:val="clear" w:color="auto" w:fill="FFFFFF"/>
      <w:spacing w:after="840" w:line="320" w:lineRule="exact"/>
      <w:jc w:val="right"/>
    </w:pPr>
    <w:rPr>
      <w:rFonts w:ascii="Times New Roman" w:hAnsi="Times New Roman" w:cs="Times New Roman"/>
      <w:i/>
      <w:iCs/>
      <w:sz w:val="26"/>
      <w:szCs w:val="26"/>
      <w:lang w:val="en-US" w:eastAsia="en-US"/>
    </w:rPr>
  </w:style>
  <w:style w:type="paragraph" w:customStyle="1" w:styleId="Chthchbng20">
    <w:name w:val="Chú thích bảng (2)"/>
    <w:basedOn w:val="Normal"/>
    <w:link w:val="Chthchbng2"/>
    <w:rsid w:val="00146B41"/>
    <w:pPr>
      <w:widowControl w:val="0"/>
      <w:shd w:val="clear" w:color="auto" w:fill="FFFFFF"/>
      <w:spacing w:after="60" w:line="240" w:lineRule="atLeast"/>
    </w:pPr>
    <w:rPr>
      <w:rFonts w:ascii="Times New Roman" w:hAnsi="Times New Roman" w:cs="Times New Roman"/>
      <w:b/>
      <w:bCs/>
      <w:lang w:val="en-US" w:eastAsia="en-US"/>
    </w:rPr>
  </w:style>
  <w:style w:type="paragraph" w:customStyle="1" w:styleId="Chthchbng30">
    <w:name w:val="Chú thích bảng (3)"/>
    <w:basedOn w:val="Normal"/>
    <w:link w:val="Chthchbng3"/>
    <w:rsid w:val="00146B41"/>
    <w:pPr>
      <w:widowControl w:val="0"/>
      <w:shd w:val="clear" w:color="auto" w:fill="FFFFFF"/>
      <w:spacing w:before="60" w:line="240" w:lineRule="atLeast"/>
      <w:jc w:val="center"/>
    </w:pPr>
    <w:rPr>
      <w:rFonts w:ascii="Times New Roman" w:hAnsi="Times New Roman" w:cs="Times New Roman"/>
      <w:i/>
      <w:iCs/>
      <w:lang w:val="en-US" w:eastAsia="en-US"/>
    </w:rPr>
  </w:style>
  <w:style w:type="paragraph" w:customStyle="1" w:styleId="Vnbnnidung290">
    <w:name w:val="Văn bản nội dung (29)"/>
    <w:basedOn w:val="Normal"/>
    <w:link w:val="Vnbnnidung29"/>
    <w:rsid w:val="00146B41"/>
    <w:pPr>
      <w:widowControl w:val="0"/>
      <w:shd w:val="clear" w:color="auto" w:fill="FFFFFF"/>
      <w:spacing w:line="320" w:lineRule="exact"/>
      <w:jc w:val="both"/>
    </w:pPr>
    <w:rPr>
      <w:rFonts w:ascii="Times New Roman" w:hAnsi="Times New Roman" w:cs="Times New Roman"/>
      <w:i/>
      <w:iCs/>
      <w:sz w:val="26"/>
      <w:szCs w:val="26"/>
      <w:lang w:val="en-US" w:eastAsia="en-US"/>
    </w:rPr>
  </w:style>
  <w:style w:type="paragraph" w:customStyle="1" w:styleId="Chthchbng40">
    <w:name w:val="Chú thích bảng (4)"/>
    <w:basedOn w:val="Normal"/>
    <w:link w:val="Chthchbng4"/>
    <w:rsid w:val="00146B41"/>
    <w:pPr>
      <w:widowControl w:val="0"/>
      <w:shd w:val="clear" w:color="auto" w:fill="FFFFFF"/>
      <w:spacing w:before="120" w:line="240" w:lineRule="atLeast"/>
      <w:jc w:val="center"/>
    </w:pPr>
    <w:rPr>
      <w:rFonts w:ascii="Times New Roman" w:hAnsi="Times New Roman" w:cs="Times New Roman"/>
      <w:i/>
      <w:iCs/>
      <w:sz w:val="23"/>
      <w:szCs w:val="23"/>
      <w:lang w:val="en-US" w:eastAsia="en-US"/>
    </w:rPr>
  </w:style>
  <w:style w:type="paragraph" w:customStyle="1" w:styleId="Chthchnh3">
    <w:name w:val="Chú thích ảnh (3)"/>
    <w:basedOn w:val="Normal"/>
    <w:link w:val="Chthchnh3Exact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b/>
      <w:bCs/>
      <w:lang w:val="en-US" w:eastAsia="en-US"/>
    </w:rPr>
  </w:style>
  <w:style w:type="paragraph" w:customStyle="1" w:styleId="Chthchnh4">
    <w:name w:val="Chú thích ảnh (4)"/>
    <w:basedOn w:val="Normal"/>
    <w:link w:val="Chthchnh4Exact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i/>
      <w:iCs/>
      <w:sz w:val="26"/>
      <w:szCs w:val="26"/>
      <w:lang w:val="en-US" w:eastAsia="en-US"/>
    </w:rPr>
  </w:style>
  <w:style w:type="paragraph" w:customStyle="1" w:styleId="Vnbnnidung301">
    <w:name w:val="Văn bản nội dung (30)"/>
    <w:basedOn w:val="Normal"/>
    <w:link w:val="Vnbnnidung300"/>
    <w:rsid w:val="00146B41"/>
    <w:pPr>
      <w:widowControl w:val="0"/>
      <w:shd w:val="clear" w:color="auto" w:fill="FFFFFF"/>
      <w:spacing w:before="240" w:after="360" w:line="240" w:lineRule="atLeast"/>
      <w:jc w:val="both"/>
    </w:pPr>
    <w:rPr>
      <w:rFonts w:ascii="Times New Roman" w:hAnsi="Times New Roman" w:cs="Times New Roman"/>
      <w:i/>
      <w:iCs/>
      <w:sz w:val="23"/>
      <w:szCs w:val="23"/>
      <w:lang w:val="en-US" w:eastAsia="en-US"/>
    </w:rPr>
  </w:style>
  <w:style w:type="paragraph" w:customStyle="1" w:styleId="Chthchbng50">
    <w:name w:val="Chú thích bảng (5)"/>
    <w:basedOn w:val="Normal"/>
    <w:link w:val="Chthchbng5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b/>
      <w:bCs/>
      <w:sz w:val="10"/>
      <w:szCs w:val="10"/>
      <w:lang w:val="en-US" w:eastAsia="en-US"/>
    </w:rPr>
  </w:style>
  <w:style w:type="paragraph" w:customStyle="1" w:styleId="Vnbnnidung31">
    <w:name w:val="Văn bản nội dung (31)"/>
    <w:basedOn w:val="Normal"/>
    <w:link w:val="Vnbnnidung31Exact"/>
    <w:rsid w:val="00146B41"/>
    <w:pPr>
      <w:widowControl w:val="0"/>
      <w:shd w:val="clear" w:color="auto" w:fill="FFFFFF"/>
      <w:spacing w:line="240" w:lineRule="atLeast"/>
    </w:pPr>
    <w:rPr>
      <w:rFonts w:cs="Times New Roman"/>
      <w:sz w:val="16"/>
      <w:szCs w:val="16"/>
      <w:lang w:val="en-US" w:eastAsia="en-US"/>
    </w:rPr>
  </w:style>
  <w:style w:type="paragraph" w:customStyle="1" w:styleId="Vnbnnidung32">
    <w:name w:val="Văn bản nội dung (32)"/>
    <w:basedOn w:val="Normal"/>
    <w:link w:val="Vnbnnidung32Exact"/>
    <w:rsid w:val="00146B41"/>
    <w:pPr>
      <w:widowControl w:val="0"/>
      <w:shd w:val="clear" w:color="auto" w:fill="FFFFFF"/>
      <w:spacing w:line="240" w:lineRule="atLeast"/>
    </w:pPr>
    <w:rPr>
      <w:rFonts w:ascii="Times New Roman" w:hAnsi="Times New Roman" w:cs="Times New Roman"/>
      <w:sz w:val="26"/>
      <w:szCs w:val="26"/>
      <w:lang w:val="en-US" w:eastAsia="en-US"/>
    </w:rPr>
  </w:style>
  <w:style w:type="paragraph" w:customStyle="1" w:styleId="Vnbnnidung33">
    <w:name w:val="Văn bản nội dung (33)"/>
    <w:basedOn w:val="Normal"/>
    <w:link w:val="Vnbnnidung33Exact"/>
    <w:rsid w:val="00146B41"/>
    <w:pPr>
      <w:widowControl w:val="0"/>
      <w:shd w:val="clear" w:color="auto" w:fill="FFFFFF"/>
      <w:spacing w:line="240" w:lineRule="atLeast"/>
      <w:jc w:val="right"/>
    </w:pPr>
    <w:rPr>
      <w:rFonts w:cs="Times New Roman"/>
      <w:i/>
      <w:iCs/>
      <w:spacing w:val="-50"/>
      <w:sz w:val="30"/>
      <w:szCs w:val="30"/>
      <w:lang w:val="en-US" w:eastAsia="en-US"/>
    </w:rPr>
  </w:style>
  <w:style w:type="paragraph" w:customStyle="1" w:styleId="Chthchbng60">
    <w:name w:val="Chú thích bảng (6)"/>
    <w:basedOn w:val="Normal"/>
    <w:link w:val="Chthchbng6"/>
    <w:rsid w:val="00146B41"/>
    <w:pPr>
      <w:widowControl w:val="0"/>
      <w:shd w:val="clear" w:color="auto" w:fill="FFFFFF"/>
      <w:spacing w:line="338" w:lineRule="exact"/>
      <w:jc w:val="both"/>
    </w:pPr>
    <w:rPr>
      <w:rFonts w:ascii="Times New Roman" w:hAnsi="Times New Roman" w:cs="Times New Roman"/>
      <w:sz w:val="22"/>
      <w:szCs w:val="22"/>
      <w:lang w:val="en-US" w:eastAsia="en-US"/>
    </w:rPr>
  </w:style>
  <w:style w:type="paragraph" w:customStyle="1" w:styleId="Vnbnnidung340">
    <w:name w:val="Văn bản nội dung (34)"/>
    <w:basedOn w:val="Normal"/>
    <w:link w:val="Vnbnnidung34"/>
    <w:rsid w:val="00146B41"/>
    <w:pPr>
      <w:widowControl w:val="0"/>
      <w:shd w:val="clear" w:color="auto" w:fill="FFFFFF"/>
      <w:spacing w:line="240" w:lineRule="atLeast"/>
      <w:jc w:val="both"/>
    </w:pPr>
    <w:rPr>
      <w:rFonts w:cs="Times New Roman"/>
      <w:sz w:val="10"/>
      <w:szCs w:val="10"/>
      <w:lang w:val="en-US" w:eastAsia="en-US"/>
    </w:rPr>
  </w:style>
  <w:style w:type="paragraph" w:customStyle="1" w:styleId="Tiu120">
    <w:name w:val="Tiêu đề #1 (2)"/>
    <w:basedOn w:val="Normal"/>
    <w:link w:val="Tiu12"/>
    <w:rsid w:val="00146B41"/>
    <w:pPr>
      <w:widowControl w:val="0"/>
      <w:shd w:val="clear" w:color="auto" w:fill="FFFFFF"/>
      <w:spacing w:line="284" w:lineRule="exact"/>
      <w:jc w:val="both"/>
      <w:outlineLvl w:val="0"/>
    </w:pPr>
    <w:rPr>
      <w:rFonts w:ascii="Times New Roman" w:hAnsi="Times New Roman" w:cs="Times New Roman"/>
      <w:i/>
      <w:iCs/>
      <w:sz w:val="23"/>
      <w:szCs w:val="23"/>
      <w:lang w:val="en-US" w:eastAsia="en-US"/>
    </w:rPr>
  </w:style>
  <w:style w:type="paragraph" w:customStyle="1" w:styleId="Vnbnnidung350">
    <w:name w:val="Văn bản nội dung (35)"/>
    <w:basedOn w:val="Normal"/>
    <w:link w:val="Vnbnnidung35"/>
    <w:rsid w:val="00146B41"/>
    <w:pPr>
      <w:widowControl w:val="0"/>
      <w:shd w:val="clear" w:color="auto" w:fill="FFFFFF"/>
      <w:spacing w:line="240" w:lineRule="atLeast"/>
    </w:pPr>
    <w:rPr>
      <w:rFonts w:ascii="Lucida Sans Unicode" w:hAnsi="Lucida Sans Unicode" w:cs="Times New Roman"/>
      <w:sz w:val="8"/>
      <w:szCs w:val="8"/>
      <w:lang w:val="en-US" w:eastAsia="en-US"/>
    </w:rPr>
  </w:style>
  <w:style w:type="paragraph" w:customStyle="1" w:styleId="Chthchbng70">
    <w:name w:val="Chú thích bảng (7)"/>
    <w:basedOn w:val="Normal"/>
    <w:link w:val="Chthchbng7"/>
    <w:rsid w:val="00146B41"/>
    <w:pPr>
      <w:widowControl w:val="0"/>
      <w:shd w:val="clear" w:color="auto" w:fill="FFFFFF"/>
      <w:spacing w:line="256" w:lineRule="exact"/>
      <w:jc w:val="both"/>
    </w:pPr>
    <w:rPr>
      <w:rFonts w:ascii="Times New Roman" w:hAnsi="Times New Roman" w:cs="Times New Roman"/>
      <w:lang w:val="en-US" w:eastAsia="en-US"/>
    </w:rPr>
  </w:style>
  <w:style w:type="paragraph" w:customStyle="1" w:styleId="Chthchbng80">
    <w:name w:val="Chú thích bảng (8)"/>
    <w:basedOn w:val="Normal"/>
    <w:link w:val="Chthchbng8"/>
    <w:rsid w:val="00146B41"/>
    <w:pPr>
      <w:widowControl w:val="0"/>
      <w:shd w:val="clear" w:color="auto" w:fill="FFFFFF"/>
      <w:spacing w:line="256" w:lineRule="exact"/>
      <w:jc w:val="both"/>
    </w:pPr>
    <w:rPr>
      <w:rFonts w:ascii="Times New Roman" w:hAnsi="Times New Roman" w:cs="Times New Roman"/>
      <w:i/>
      <w:iCs/>
      <w:sz w:val="21"/>
      <w:szCs w:val="21"/>
      <w:lang w:val="en-US" w:eastAsia="en-US"/>
    </w:rPr>
  </w:style>
  <w:style w:type="paragraph" w:customStyle="1" w:styleId="Vnbnnidung36">
    <w:name w:val="Văn bản nội dung (36)"/>
    <w:basedOn w:val="Normal"/>
    <w:link w:val="Vnbnnidung36Exact"/>
    <w:rsid w:val="00146B41"/>
    <w:pPr>
      <w:widowControl w:val="0"/>
      <w:shd w:val="clear" w:color="auto" w:fill="FFFFFF"/>
      <w:spacing w:line="252" w:lineRule="exact"/>
      <w:jc w:val="both"/>
    </w:pPr>
    <w:rPr>
      <w:rFonts w:ascii="Times New Roman" w:hAnsi="Times New Roman" w:cs="Times New Roman"/>
      <w:b/>
      <w:bCs/>
      <w:i/>
      <w:iCs/>
      <w:sz w:val="23"/>
      <w:szCs w:val="23"/>
      <w:lang w:val="en-US" w:eastAsia="en-US"/>
    </w:rPr>
  </w:style>
  <w:style w:type="character" w:customStyle="1" w:styleId="OnceABox">
    <w:name w:val="OnceABox"/>
    <w:rsid w:val="00146B41"/>
    <w:rPr>
      <w:b/>
      <w:bCs/>
      <w:color w:val="FF0000"/>
      <w:sz w:val="26"/>
      <w:szCs w:val="26"/>
      <w:lang w:eastAsia="vi-VN" w:bidi="ar-SA"/>
    </w:rPr>
  </w:style>
  <w:style w:type="table" w:styleId="TableGrid">
    <w:name w:val="Table Grid"/>
    <w:aliases w:val="unTrang Web nay coi cung hay,vao coi thu di http://nhatquanglan.xlphp.net/,unLoi em noi cho tinh chung ta,nhu doan cuoi trong cuon phim buon. Nguoi da den nhu la giac mo roi ra di cho anh bat ngo... http://nhatquanglan.xlphp.net/"/>
    <w:basedOn w:val="TableNormal"/>
    <w:rsid w:val="007729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ParagraphFontParaCharCharCharCharChar">
    <w:name w:val="Default Paragraph Font Para Char Char Char Char Char"/>
    <w:autoRedefine/>
    <w:rsid w:val="00360F6C"/>
    <w:pPr>
      <w:tabs>
        <w:tab w:val="left" w:pos="1152"/>
      </w:tabs>
      <w:spacing w:before="120" w:after="120" w:line="312" w:lineRule="auto"/>
    </w:pPr>
    <w:rPr>
      <w:rFonts w:ascii="Arial" w:hAnsi="Arial" w:cs="Arial"/>
      <w:sz w:val="26"/>
      <w:szCs w:val="26"/>
    </w:rPr>
  </w:style>
  <w:style w:type="paragraph" w:customStyle="1" w:styleId="Char">
    <w:name w:val=" Char"/>
    <w:basedOn w:val="Normal"/>
    <w:autoRedefine/>
    <w:rsid w:val="001A41E5"/>
    <w:pPr>
      <w:spacing w:after="160" w:line="240" w:lineRule="exact"/>
    </w:pPr>
    <w:rPr>
      <w:rFonts w:ascii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9517</Words>
  <Characters>54250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CHÍNH PHỦ</vt:lpstr>
    </vt:vector>
  </TitlesOfParts>
  <Company>HOME</Company>
  <LinksUpToDate>false</LinksUpToDate>
  <CharactersWithSpaces>63640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CHÍNH PHỦ</dc:title>
  <dc:subject/>
  <dc:creator>User</dc:creator>
  <cp:keywords/>
  <dc:description/>
  <cp:lastModifiedBy>Tran Tuan Hung 20225000</cp:lastModifiedBy>
  <cp:revision>3</cp:revision>
  <dcterms:created xsi:type="dcterms:W3CDTF">2025-05-19T12:23:00Z</dcterms:created>
  <dcterms:modified xsi:type="dcterms:W3CDTF">2025-05-19T12:23:00Z</dcterms:modified>
</cp:coreProperties>
</file>